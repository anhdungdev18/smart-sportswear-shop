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264" w:rsidRDefault="00884D5F">
      <w:pPr>
        <w:jc w:val="center"/>
      </w:pPr>
      <w:bookmarkStart w:id="0" w:name="_GoBack"/>
      <w:bookmarkEnd w:id="0"/>
      <w:r>
        <w:rPr>
          <w:b/>
          <w:sz w:val="30"/>
        </w:rPr>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extent cx="1151890" cy="1166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r>
        <w:rPr>
          <w:b/>
          <w:sz w:val="38"/>
        </w:rPr>
        <w: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firstLine="0"/>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firstLine="0"/>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firstLine="21"/>
              <w:jc w:val="left"/>
            </w:pPr>
            <w:r w:rsidRPr="00884D5F">
              <w:t>D22CQCNHT01-N</w:t>
            </w:r>
          </w:p>
        </w:tc>
        <w:tc>
          <w:tcPr>
            <w:tcW w:w="3135" w:type="dxa"/>
          </w:tcPr>
          <w:p w:rsidR="00C83264" w:rsidRPr="00884D5F" w:rsidRDefault="00C83264">
            <w:pPr>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firstLine="21"/>
              <w:jc w:val="left"/>
            </w:pPr>
            <w:r w:rsidRPr="00884D5F">
              <w:t>LÊ 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rPr>
                <w:b/>
              </w:rPr>
            </w:pPr>
            <w:r w:rsidRPr="00884D5F">
              <w:rPr>
                <w:b/>
              </w:rPr>
              <w:t>Lớp:</w:t>
            </w:r>
          </w:p>
        </w:tc>
        <w:tc>
          <w:tcPr>
            <w:tcW w:w="3135" w:type="dxa"/>
          </w:tcPr>
          <w:p w:rsidR="00C83264" w:rsidRPr="00884D5F" w:rsidRDefault="00884D5F">
            <w:pPr>
              <w:ind w:firstLine="21"/>
              <w:jc w:val="left"/>
            </w:pPr>
            <w:r w:rsidRPr="00884D5F">
              <w:t>D22CQCNHT01-N</w:t>
            </w:r>
          </w:p>
          <w:p w:rsidR="00C83264" w:rsidRPr="00884D5F" w:rsidRDefault="00884D5F">
            <w:pPr>
              <w:ind w:firstLine="0"/>
              <w:jc w:val="left"/>
            </w:pPr>
            <w:r w:rsidRPr="00884D5F">
              <w:t>NGUYỄN ĐỨC ĐOÀN QUYỀN</w:t>
            </w:r>
          </w:p>
          <w:p w:rsidR="00C83264" w:rsidRPr="00884D5F" w:rsidRDefault="00884D5F">
            <w:pPr>
              <w:ind w:firstLine="21"/>
              <w:jc w:val="left"/>
            </w:pPr>
            <w:r w:rsidRPr="00884D5F">
              <w:t>D22CQCNPM01-N</w:t>
            </w:r>
          </w:p>
        </w:tc>
        <w:tc>
          <w:tcPr>
            <w:tcW w:w="3135" w:type="dxa"/>
          </w:tcPr>
          <w:p w:rsidR="00C83264" w:rsidRPr="00884D5F" w:rsidRDefault="00C83264">
            <w:pPr>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353"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w:t>
      </w:r>
      <w:r>
        <w:rPr>
          <w:b/>
        </w:rPr>
        <w:t xml:space="preserve"> CHÍ MINH, THÁNG 08/2026</w:t>
      </w:r>
    </w:p>
    <w:p w:rsidR="00C83264" w:rsidRDefault="00C83264">
      <w:pPr>
        <w:sectPr w:rsidR="00C83264" w:rsidSect="00884D5F">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701" w:header="567" w:footer="567" w:gutter="0"/>
          <w:pgBorders w:offsetFrom="page">
            <w:top w:val="single" w:sz="8" w:space="24" w:color="000000"/>
            <w:left w:val="single" w:sz="8" w:space="24" w:color="000000"/>
            <w:bottom w:val="single" w:sz="8" w:space="24" w:color="000000"/>
            <w:right w:val="single" w:sz="8" w:space="24" w:color="000000"/>
          </w:pgBorders>
          <w:cols w:space="720"/>
          <w:docGrid w:linePitch="360"/>
        </w:sectPr>
      </w:pPr>
    </w:p>
    <w:p w:rsidR="00C83264" w:rsidRDefault="00884D5F">
      <w:pPr>
        <w:jc w:val="center"/>
      </w:pPr>
      <w:r>
        <w:rPr>
          <w:b/>
          <w:sz w:val="30"/>
        </w:rPr>
        <w:lastRenderedPageBreak/>
        <w:t>BỘ KHOA HỌC VÀ CÔNG NGHỆ</w:t>
      </w:r>
      <w:r>
        <w:rPr>
          <w:b/>
          <w:sz w:val="30"/>
        </w:rPr>
        <w:br/>
        <w:t>HỌC VIỆN CÔNG NGHỆ BƯU CHÍNH VIỄN THÔNG</w:t>
      </w:r>
      <w:r>
        <w:rPr>
          <w:b/>
          <w:sz w:val="30"/>
        </w:rPr>
        <w:br/>
        <w:t>CƠ SỞ TẠI THÀNH PHỐ HỒ CHÍ MINH</w:t>
      </w:r>
      <w:r>
        <w:rPr>
          <w:b/>
          <w:sz w:val="30"/>
        </w:rPr>
        <w:br/>
      </w:r>
      <w:r>
        <w:t>------------------------------</w:t>
      </w:r>
    </w:p>
    <w:p w:rsidR="00C83264" w:rsidRDefault="00884D5F">
      <w:pPr>
        <w:jc w:val="center"/>
      </w:pPr>
      <w:r>
        <w:rPr>
          <w:noProof/>
          <w:lang w:eastAsia="zh-CN"/>
        </w:rPr>
        <w:drawing>
          <wp:inline distT="0" distB="0" distL="0" distR="0" wp14:anchorId="5895CA3E" wp14:editId="057C9AE6">
            <wp:extent cx="1151890" cy="1166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1152000" cy="1166961"/>
                    </a:xfrm>
                    <a:prstGeom prst="rect">
                      <a:avLst/>
                    </a:prstGeom>
                  </pic:spPr>
                </pic:pic>
              </a:graphicData>
            </a:graphic>
          </wp:inline>
        </w:drawing>
      </w:r>
    </w:p>
    <w:p w:rsidR="00C83264" w:rsidRDefault="00884D5F">
      <w:pPr>
        <w:jc w:val="center"/>
      </w:pPr>
      <w:r>
        <w:rPr>
          <w:b/>
          <w:sz w:val="60"/>
        </w:rPr>
        <w:t>BÁO CÁO THỰC TẬP</w:t>
      </w:r>
      <w:r>
        <w:rPr>
          <w:b/>
          <w:sz w:val="60"/>
        </w:rPr>
        <w:br/>
        <w:t>TỐT NGHIỆP ĐẠI HỌC</w:t>
      </w:r>
    </w:p>
    <w:p w:rsidR="00C83264" w:rsidRDefault="00884D5F">
      <w:pPr>
        <w:ind w:left="680" w:right="680"/>
        <w:jc w:val="left"/>
      </w:pPr>
      <w:r>
        <w:rPr>
          <w:b/>
          <w:sz w:val="38"/>
        </w:rPr>
        <w:t>Đề tài: “XÂY DỰNG WEBSITE KINH DOANH TRANG PHỤC THỂ THAO THÔNG MINH TÍCH HỢP AI</w:t>
      </w:r>
      <w:r>
        <w:rPr>
          <w:b/>
          <w:sz w:val="38"/>
        </w:rPr>
        <w: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135"/>
        <w:gridCol w:w="3135"/>
        <w:gridCol w:w="3135"/>
      </w:tblGrid>
      <w:tr w:rsidR="00C83264" w:rsidRPr="00884D5F">
        <w:trPr>
          <w:jc w:val="center"/>
        </w:trPr>
        <w:tc>
          <w:tcPr>
            <w:tcW w:w="3135" w:type="dxa"/>
          </w:tcPr>
          <w:p w:rsidR="00C83264" w:rsidRPr="00884D5F" w:rsidRDefault="00884D5F">
            <w:pPr>
              <w:jc w:val="left"/>
              <w:rPr>
                <w:b/>
              </w:rPr>
            </w:pPr>
            <w:r w:rsidRPr="00884D5F">
              <w:rPr>
                <w:b/>
              </w:rPr>
              <w:t>Người hướng dẫn:</w:t>
            </w:r>
          </w:p>
        </w:tc>
        <w:tc>
          <w:tcPr>
            <w:tcW w:w="3135" w:type="dxa"/>
          </w:tcPr>
          <w:p w:rsidR="00C83264" w:rsidRPr="00884D5F" w:rsidRDefault="00884D5F">
            <w:pPr>
              <w:ind w:right="-211" w:firstLine="21"/>
              <w:jc w:val="left"/>
              <w:rPr>
                <w:b/>
              </w:rPr>
            </w:pPr>
            <w:r w:rsidRPr="00884D5F">
              <w:rPr>
                <w:b/>
              </w:rPr>
              <w:t>NGUYỄN NGỌC DUY</w:t>
            </w:r>
          </w:p>
        </w:tc>
        <w:tc>
          <w:tcPr>
            <w:tcW w:w="3135" w:type="dxa"/>
          </w:tcPr>
          <w:p w:rsidR="00C83264" w:rsidRPr="00884D5F" w:rsidRDefault="00C83264">
            <w:pPr>
              <w:jc w:val="left"/>
              <w:rPr>
                <w:b/>
              </w:rPr>
            </w:pPr>
          </w:p>
        </w:tc>
      </w:tr>
      <w:tr w:rsidR="00C83264" w:rsidRPr="00884D5F">
        <w:trPr>
          <w:jc w:val="center"/>
        </w:trPr>
        <w:tc>
          <w:tcPr>
            <w:tcW w:w="3135" w:type="dxa"/>
          </w:tcPr>
          <w:p w:rsidR="00C83264" w:rsidRPr="00884D5F" w:rsidRDefault="00884D5F">
            <w:pPr>
              <w:jc w:val="left"/>
            </w:pPr>
            <w:r w:rsidRPr="00884D5F">
              <w:rPr>
                <w:b/>
              </w:rPr>
              <w:t>Sinh viên 1:</w:t>
            </w:r>
          </w:p>
        </w:tc>
        <w:tc>
          <w:tcPr>
            <w:tcW w:w="3135" w:type="dxa"/>
          </w:tcPr>
          <w:p w:rsidR="00C83264" w:rsidRPr="00884D5F" w:rsidRDefault="00884D5F">
            <w:pPr>
              <w:ind w:right="-211" w:firstLine="21"/>
              <w:jc w:val="left"/>
            </w:pPr>
            <w:r w:rsidRPr="00884D5F">
              <w:t>TRẦN ANH DŨNG</w:t>
            </w:r>
          </w:p>
        </w:tc>
        <w:tc>
          <w:tcPr>
            <w:tcW w:w="3135" w:type="dxa"/>
          </w:tcPr>
          <w:p w:rsidR="00C83264" w:rsidRPr="00884D5F" w:rsidRDefault="00884D5F">
            <w:pPr>
              <w:ind w:firstLine="137"/>
              <w:jc w:val="left"/>
            </w:pPr>
            <w:r w:rsidRPr="00884D5F">
              <w:t>MSSV: N22DCCN014</w:t>
            </w:r>
          </w:p>
        </w:tc>
      </w:tr>
      <w:tr w:rsidR="00C83264" w:rsidRPr="00884D5F">
        <w:trPr>
          <w:jc w:val="center"/>
        </w:trPr>
        <w:tc>
          <w:tcPr>
            <w:tcW w:w="3135" w:type="dxa"/>
          </w:tcPr>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tc>
        <w:tc>
          <w:tcPr>
            <w:tcW w:w="3135" w:type="dxa"/>
          </w:tcPr>
          <w:p w:rsidR="00C83264" w:rsidRPr="00884D5F" w:rsidRDefault="00C83264">
            <w:pPr>
              <w:ind w:firstLine="137"/>
              <w:jc w:val="left"/>
            </w:pPr>
          </w:p>
        </w:tc>
      </w:tr>
      <w:tr w:rsidR="00C83264" w:rsidRPr="00884D5F">
        <w:trPr>
          <w:jc w:val="center"/>
        </w:trPr>
        <w:tc>
          <w:tcPr>
            <w:tcW w:w="3135" w:type="dxa"/>
          </w:tcPr>
          <w:p w:rsidR="00C83264" w:rsidRPr="00884D5F" w:rsidRDefault="00884D5F">
            <w:pPr>
              <w:jc w:val="left"/>
            </w:pPr>
            <w:r w:rsidRPr="00884D5F">
              <w:rPr>
                <w:b/>
              </w:rPr>
              <w:t>Sinh viên 2:</w:t>
            </w:r>
          </w:p>
        </w:tc>
        <w:tc>
          <w:tcPr>
            <w:tcW w:w="3135" w:type="dxa"/>
          </w:tcPr>
          <w:p w:rsidR="00C83264" w:rsidRPr="00884D5F" w:rsidRDefault="00884D5F">
            <w:pPr>
              <w:ind w:right="-211" w:firstLine="21"/>
              <w:jc w:val="left"/>
            </w:pPr>
            <w:r w:rsidRPr="00884D5F">
              <w:t xml:space="preserve">LÊ </w:t>
            </w:r>
            <w:r w:rsidRPr="00884D5F">
              <w:t>THANH HẢI</w:t>
            </w:r>
          </w:p>
        </w:tc>
        <w:tc>
          <w:tcPr>
            <w:tcW w:w="3135" w:type="dxa"/>
          </w:tcPr>
          <w:p w:rsidR="00C83264" w:rsidRPr="00884D5F" w:rsidRDefault="00884D5F">
            <w:pPr>
              <w:ind w:firstLine="137"/>
              <w:jc w:val="left"/>
            </w:pPr>
            <w:r w:rsidRPr="00884D5F">
              <w:t>MSSV: N22DCCN025</w:t>
            </w:r>
          </w:p>
        </w:tc>
      </w:tr>
      <w:tr w:rsidR="00C83264" w:rsidRPr="00884D5F">
        <w:trPr>
          <w:jc w:val="center"/>
        </w:trPr>
        <w:tc>
          <w:tcPr>
            <w:tcW w:w="3135" w:type="dxa"/>
          </w:tcPr>
          <w:p w:rsidR="00C83264" w:rsidRPr="00884D5F" w:rsidRDefault="00884D5F">
            <w:pPr>
              <w:jc w:val="left"/>
              <w:rPr>
                <w:b/>
              </w:rPr>
            </w:pPr>
            <w:r w:rsidRPr="00884D5F">
              <w:rPr>
                <w:b/>
              </w:rPr>
              <w:t>Lớp:</w:t>
            </w:r>
          </w:p>
          <w:p w:rsidR="00C83264" w:rsidRPr="00884D5F" w:rsidRDefault="00884D5F">
            <w:pPr>
              <w:jc w:val="left"/>
              <w:rPr>
                <w:b/>
              </w:rPr>
            </w:pPr>
            <w:r w:rsidRPr="00884D5F">
              <w:rPr>
                <w:b/>
              </w:rPr>
              <w:t>Sinh viên 3:</w:t>
            </w:r>
          </w:p>
          <w:p w:rsidR="00C83264" w:rsidRPr="00884D5F" w:rsidRDefault="00C83264">
            <w:pPr>
              <w:jc w:val="left"/>
              <w:rPr>
                <w:b/>
              </w:rPr>
            </w:pPr>
          </w:p>
          <w:p w:rsidR="00C83264" w:rsidRPr="00884D5F" w:rsidRDefault="00884D5F">
            <w:pPr>
              <w:jc w:val="left"/>
            </w:pPr>
            <w:r w:rsidRPr="00884D5F">
              <w:rPr>
                <w:b/>
              </w:rPr>
              <w:t>Lớp:</w:t>
            </w:r>
          </w:p>
        </w:tc>
        <w:tc>
          <w:tcPr>
            <w:tcW w:w="3135" w:type="dxa"/>
          </w:tcPr>
          <w:p w:rsidR="00C83264" w:rsidRPr="00884D5F" w:rsidRDefault="00884D5F">
            <w:pPr>
              <w:ind w:right="-211" w:firstLine="21"/>
              <w:jc w:val="left"/>
            </w:pPr>
            <w:r w:rsidRPr="00884D5F">
              <w:t>D22CQCNHT01-N</w:t>
            </w:r>
          </w:p>
          <w:p w:rsidR="00C83264" w:rsidRPr="00884D5F" w:rsidRDefault="00884D5F">
            <w:pPr>
              <w:ind w:right="-211" w:firstLine="21"/>
              <w:jc w:val="left"/>
            </w:pPr>
            <w:r w:rsidRPr="00884D5F">
              <w:t>N</w:t>
            </w:r>
            <w:r w:rsidRPr="00884D5F">
              <w:t>GUYỄN ĐỨC ĐOÀN QUYỀN</w:t>
            </w:r>
          </w:p>
          <w:p w:rsidR="00C83264" w:rsidRPr="00884D5F" w:rsidRDefault="00884D5F">
            <w:pPr>
              <w:ind w:right="-211" w:firstLine="21"/>
              <w:jc w:val="left"/>
            </w:pPr>
            <w:r w:rsidRPr="00884D5F">
              <w:t>D22CQCNPM01-N</w:t>
            </w:r>
          </w:p>
        </w:tc>
        <w:tc>
          <w:tcPr>
            <w:tcW w:w="3135" w:type="dxa"/>
          </w:tcPr>
          <w:p w:rsidR="00C83264" w:rsidRPr="00884D5F" w:rsidRDefault="00C83264">
            <w:pPr>
              <w:ind w:firstLine="137"/>
              <w:jc w:val="left"/>
            </w:pPr>
          </w:p>
          <w:p w:rsidR="00C83264" w:rsidRPr="00884D5F" w:rsidRDefault="00884D5F">
            <w:pPr>
              <w:ind w:firstLine="137"/>
              <w:jc w:val="left"/>
            </w:pPr>
            <w:r w:rsidRPr="00884D5F">
              <w:t>MSSV: N22DCCN067</w:t>
            </w:r>
          </w:p>
        </w:tc>
      </w:tr>
      <w:tr w:rsidR="00C83264" w:rsidRPr="00884D5F">
        <w:trPr>
          <w:jc w:val="center"/>
        </w:trPr>
        <w:tc>
          <w:tcPr>
            <w:tcW w:w="3135" w:type="dxa"/>
          </w:tcPr>
          <w:p w:rsidR="00C83264" w:rsidRPr="00884D5F" w:rsidRDefault="00884D5F">
            <w:pPr>
              <w:jc w:val="left"/>
            </w:pPr>
            <w:r w:rsidRPr="00884D5F">
              <w:rPr>
                <w:b/>
              </w:rPr>
              <w:t>Ngành:</w:t>
            </w:r>
          </w:p>
        </w:tc>
        <w:tc>
          <w:tcPr>
            <w:tcW w:w="3135" w:type="dxa"/>
          </w:tcPr>
          <w:p w:rsidR="00C83264" w:rsidRPr="00884D5F" w:rsidRDefault="00884D5F">
            <w:pPr>
              <w:ind w:right="-211" w:firstLine="21"/>
              <w:jc w:val="left"/>
            </w:pPr>
            <w:r w:rsidRPr="00884D5F">
              <w:t>CÔNG NGHỆ THÔNG TIN</w:t>
            </w:r>
          </w:p>
        </w:tc>
        <w:tc>
          <w:tcPr>
            <w:tcW w:w="3135" w:type="dxa"/>
          </w:tcPr>
          <w:p w:rsidR="00C83264" w:rsidRPr="00884D5F" w:rsidRDefault="00C83264">
            <w:pPr>
              <w:jc w:val="left"/>
            </w:pPr>
          </w:p>
        </w:tc>
      </w:tr>
    </w:tbl>
    <w:p w:rsidR="00C83264" w:rsidRDefault="00884D5F">
      <w:pPr>
        <w:jc w:val="center"/>
      </w:pPr>
      <w:r>
        <w:rPr>
          <w:b/>
        </w:rPr>
        <w:t>TP. HỒ CHÍ MINH, THÁNG 08/2026</w:t>
      </w:r>
    </w:p>
    <w:p w:rsidR="00C83264" w:rsidRDefault="00C83264">
      <w:pPr>
        <w:sectPr w:rsidR="00C83264" w:rsidSect="00884D5F">
          <w:headerReference w:type="default" r:id="rId16"/>
          <w:footerReference w:type="default" r:id="rId17"/>
          <w:pgSz w:w="11906" w:h="16838"/>
          <w:pgMar w:top="1134" w:right="1134" w:bottom="1134" w:left="1701" w:header="567" w:footer="567" w:gutter="0"/>
          <w:cols w:space="720"/>
          <w:docGrid w:linePitch="360"/>
        </w:sectPr>
      </w:pPr>
    </w:p>
    <w:p w:rsidR="00C83264" w:rsidRDefault="00884D5F">
      <w:pPr>
        <w:jc w:val="center"/>
      </w:pPr>
      <w:r>
        <w:rPr>
          <w:b/>
          <w:sz w:val="32"/>
        </w:rPr>
        <w:lastRenderedPageBreak/>
        <w:t>PHIẾU GIAO ĐỀ CƯƠNG</w:t>
      </w:r>
      <w:r>
        <w:rPr>
          <w:b/>
          <w:sz w:val="32"/>
        </w:rPr>
        <w:br/>
        <w:t xml:space="preserve">THỰC TẬP TỐT NGHIỆP ĐƯỢC PHÊ </w:t>
      </w:r>
      <w:r>
        <w:rPr>
          <w:b/>
          <w:sz w:val="32"/>
        </w:rPr>
        <w:t>DUYỆT</w:t>
      </w:r>
    </w:p>
    <w:p w:rsidR="00C83264" w:rsidRDefault="00884D5F">
      <w:pPr>
        <w:jc w:val="center"/>
      </w:pPr>
      <w:r>
        <w:rPr>
          <w:i/>
        </w:rPr>
        <w:t>[CHÈN BẢN CHÍNH CÓ CHỮ KÝ TƯƠI KHI ĐÓNG QUYỂN]</w:t>
      </w:r>
    </w:p>
    <w:p w:rsidR="00C83264" w:rsidRDefault="00C83264">
      <w:pPr>
        <w:sectPr w:rsidR="00C83264" w:rsidSect="00884D5F">
          <w:headerReference w:type="default" r:id="rId18"/>
          <w:footerReference w:type="default" r:id="rId19"/>
          <w:pgSz w:w="11906" w:h="16838"/>
          <w:pgMar w:top="1134" w:right="1134" w:bottom="1134" w:left="1701" w:header="567" w:footer="567" w:gutter="0"/>
          <w:cols w:space="720"/>
          <w:docGrid w:linePitch="360"/>
        </w:sectPr>
      </w:pPr>
    </w:p>
    <w:sdt>
      <w:sdtPr>
        <w:rPr>
          <w:rFonts w:eastAsia="Times New Roman"/>
          <w:color w:val="auto"/>
          <w:sz w:val="40"/>
          <w:szCs w:val="40"/>
        </w:rPr>
        <w:id w:val="1475493831"/>
        <w:docPartObj>
          <w:docPartGallery w:val="Table of Contents"/>
          <w:docPartUnique/>
        </w:docPartObj>
      </w:sdtPr>
      <w:sdtEndPr>
        <w:rPr>
          <w:b/>
          <w:bCs/>
          <w:caps w:val="0"/>
          <w:sz w:val="24"/>
          <w:szCs w:val="24"/>
        </w:rPr>
      </w:sdtEndPr>
      <w:sdtContent>
        <w:p w:rsidR="00C83264" w:rsidRDefault="00884D5F">
          <w:pPr>
            <w:pStyle w:val="TOCHeading2"/>
            <w:jc w:val="center"/>
            <w:rPr>
              <w:rFonts w:eastAsia="Times New Roman"/>
              <w:b/>
              <w:bCs/>
              <w:color w:val="auto"/>
              <w:sz w:val="40"/>
              <w:szCs w:val="40"/>
            </w:rPr>
          </w:pPr>
          <w:r>
            <w:rPr>
              <w:rFonts w:eastAsia="Times New Roman"/>
              <w:b/>
              <w:bCs/>
              <w:color w:val="auto"/>
              <w:sz w:val="28"/>
              <w:szCs w:val="28"/>
            </w:rPr>
            <w:t>MỤC LỤC</w:t>
          </w:r>
        </w:p>
        <w:p w:rsidR="00884D5F" w:rsidRDefault="00884D5F">
          <w:pPr>
            <w:pStyle w:val="TOC1"/>
            <w:tabs>
              <w:tab w:val="right" w:leader="dot" w:pos="9061"/>
            </w:tabs>
            <w:rPr>
              <w:rFonts w:asciiTheme="minorHAnsi" w:eastAsiaTheme="minorEastAsia" w:hAnsiTheme="minorHAnsi" w:cstheme="minorBidi"/>
              <w:noProof/>
              <w:sz w:val="22"/>
              <w:lang w:eastAsia="zh-CN"/>
            </w:rPr>
          </w:pPr>
          <w:r>
            <w:rPr>
              <w:sz w:val="24"/>
              <w:szCs w:val="24"/>
            </w:rPr>
            <w:fldChar w:fldCharType="begin"/>
          </w:r>
          <w:r>
            <w:rPr>
              <w:sz w:val="24"/>
              <w:szCs w:val="24"/>
            </w:rPr>
            <w:instrText xml:space="preserve"> TOC \o "1-3" \h \z \u </w:instrText>
          </w:r>
          <w:r>
            <w:rPr>
              <w:sz w:val="24"/>
              <w:szCs w:val="24"/>
            </w:rPr>
            <w:fldChar w:fldCharType="separate"/>
          </w:r>
          <w:hyperlink w:anchor="_Toc237236058" w:history="1">
            <w:r w:rsidRPr="003C5EA1">
              <w:rPr>
                <w:rStyle w:val="Hyperlink"/>
                <w:noProof/>
              </w:rPr>
              <w:t>MỞ ĐẦU</w:t>
            </w:r>
            <w:r>
              <w:rPr>
                <w:noProof/>
                <w:webHidden/>
              </w:rPr>
              <w:tab/>
            </w:r>
            <w:r>
              <w:rPr>
                <w:noProof/>
                <w:webHidden/>
              </w:rPr>
              <w:fldChar w:fldCharType="begin"/>
            </w:r>
            <w:r>
              <w:rPr>
                <w:noProof/>
                <w:webHidden/>
              </w:rPr>
              <w:instrText xml:space="preserve"> PAGEREF _Toc237236058 \h </w:instrText>
            </w:r>
            <w:r>
              <w:rPr>
                <w:noProof/>
                <w:webHidden/>
              </w:rPr>
            </w:r>
            <w:r>
              <w:rPr>
                <w:noProof/>
                <w:webHidden/>
              </w:rPr>
              <w:fldChar w:fldCharType="separate"/>
            </w:r>
            <w:r>
              <w:rPr>
                <w:noProof/>
                <w:webHidden/>
              </w:rPr>
              <w:t>1</w:t>
            </w:r>
            <w:r>
              <w:rPr>
                <w:noProof/>
                <w:webHidden/>
              </w:rPr>
              <w:fldChar w:fldCharType="end"/>
            </w:r>
          </w:hyperlink>
        </w:p>
        <w:p w:rsidR="00884D5F" w:rsidRDefault="00884D5F">
          <w:pPr>
            <w:pStyle w:val="TOC1"/>
            <w:tabs>
              <w:tab w:val="right" w:leader="dot" w:pos="9061"/>
            </w:tabs>
            <w:rPr>
              <w:rFonts w:asciiTheme="minorHAnsi" w:eastAsiaTheme="minorEastAsia" w:hAnsiTheme="minorHAnsi" w:cstheme="minorBidi"/>
              <w:noProof/>
              <w:sz w:val="22"/>
              <w:lang w:eastAsia="zh-CN"/>
            </w:rPr>
          </w:pPr>
          <w:hyperlink w:anchor="_Toc237236059" w:history="1">
            <w:r w:rsidRPr="003C5EA1">
              <w:rPr>
                <w:rStyle w:val="Hyperlink"/>
                <w:noProof/>
              </w:rPr>
              <w:t>CHƯƠNG 1: TỔNG QUAN ĐỀ TÀI VÀ YÊU CẦU HỆ THỐNG</w:t>
            </w:r>
            <w:r>
              <w:rPr>
                <w:noProof/>
                <w:webHidden/>
              </w:rPr>
              <w:tab/>
            </w:r>
            <w:r>
              <w:rPr>
                <w:noProof/>
                <w:webHidden/>
              </w:rPr>
              <w:fldChar w:fldCharType="begin"/>
            </w:r>
            <w:r>
              <w:rPr>
                <w:noProof/>
                <w:webHidden/>
              </w:rPr>
              <w:instrText xml:space="preserve"> PAGEREF _Toc237236059 \h </w:instrText>
            </w:r>
            <w:r>
              <w:rPr>
                <w:noProof/>
                <w:webHidden/>
              </w:rPr>
            </w:r>
            <w:r>
              <w:rPr>
                <w:noProof/>
                <w:webHidden/>
              </w:rPr>
              <w:fldChar w:fldCharType="separate"/>
            </w:r>
            <w:r>
              <w:rPr>
                <w:noProof/>
                <w:webHidden/>
              </w:rPr>
              <w:t>3</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0" w:history="1">
            <w:r w:rsidRPr="003C5EA1">
              <w:rPr>
                <w:rStyle w:val="Hyperlink"/>
                <w:noProof/>
              </w:rPr>
              <w:t>1.1. Giới thiệu đề tài</w:t>
            </w:r>
            <w:r>
              <w:rPr>
                <w:noProof/>
                <w:webHidden/>
              </w:rPr>
              <w:tab/>
            </w:r>
            <w:r>
              <w:rPr>
                <w:noProof/>
                <w:webHidden/>
              </w:rPr>
              <w:fldChar w:fldCharType="begin"/>
            </w:r>
            <w:r>
              <w:rPr>
                <w:noProof/>
                <w:webHidden/>
              </w:rPr>
              <w:instrText xml:space="preserve"> PAGEREF _Toc237236060 \h </w:instrText>
            </w:r>
            <w:r>
              <w:rPr>
                <w:noProof/>
                <w:webHidden/>
              </w:rPr>
            </w:r>
            <w:r>
              <w:rPr>
                <w:noProof/>
                <w:webHidden/>
              </w:rPr>
              <w:fldChar w:fldCharType="separate"/>
            </w:r>
            <w:r>
              <w:rPr>
                <w:noProof/>
                <w:webHidden/>
              </w:rPr>
              <w:t>3</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1" w:history="1">
            <w:r w:rsidRPr="003C5EA1">
              <w:rPr>
                <w:rStyle w:val="Hyperlink"/>
                <w:noProof/>
              </w:rPr>
              <w:t>1.2. Bài toán thực tế</w:t>
            </w:r>
            <w:r>
              <w:rPr>
                <w:noProof/>
                <w:webHidden/>
              </w:rPr>
              <w:tab/>
            </w:r>
            <w:r>
              <w:rPr>
                <w:noProof/>
                <w:webHidden/>
              </w:rPr>
              <w:fldChar w:fldCharType="begin"/>
            </w:r>
            <w:r>
              <w:rPr>
                <w:noProof/>
                <w:webHidden/>
              </w:rPr>
              <w:instrText xml:space="preserve"> PAGEREF _Toc237236061 \h </w:instrText>
            </w:r>
            <w:r>
              <w:rPr>
                <w:noProof/>
                <w:webHidden/>
              </w:rPr>
            </w:r>
            <w:r>
              <w:rPr>
                <w:noProof/>
                <w:webHidden/>
              </w:rPr>
              <w:fldChar w:fldCharType="separate"/>
            </w:r>
            <w:r>
              <w:rPr>
                <w:noProof/>
                <w:webHidden/>
              </w:rPr>
              <w:t>3</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2" w:history="1">
            <w:r w:rsidRPr="003C5EA1">
              <w:rPr>
                <w:rStyle w:val="Hyperlink"/>
                <w:noProof/>
              </w:rPr>
              <w:t>1.3. Mục tiêu của đề tài</w:t>
            </w:r>
            <w:r>
              <w:rPr>
                <w:noProof/>
                <w:webHidden/>
              </w:rPr>
              <w:tab/>
            </w:r>
            <w:r>
              <w:rPr>
                <w:noProof/>
                <w:webHidden/>
              </w:rPr>
              <w:fldChar w:fldCharType="begin"/>
            </w:r>
            <w:r>
              <w:rPr>
                <w:noProof/>
                <w:webHidden/>
              </w:rPr>
              <w:instrText xml:space="preserve"> PAGEREF _Toc237236062 \h </w:instrText>
            </w:r>
            <w:r>
              <w:rPr>
                <w:noProof/>
                <w:webHidden/>
              </w:rPr>
            </w:r>
            <w:r>
              <w:rPr>
                <w:noProof/>
                <w:webHidden/>
              </w:rPr>
              <w:fldChar w:fldCharType="separate"/>
            </w:r>
            <w:r>
              <w:rPr>
                <w:noProof/>
                <w:webHidden/>
              </w:rPr>
              <w:t>4</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63" w:history="1">
            <w:r w:rsidRPr="003C5EA1">
              <w:rPr>
                <w:rStyle w:val="Hyperlink"/>
                <w:noProof/>
              </w:rPr>
              <w:t>1.3.1. Mục tiêu tổng quát</w:t>
            </w:r>
            <w:r>
              <w:rPr>
                <w:noProof/>
                <w:webHidden/>
              </w:rPr>
              <w:tab/>
            </w:r>
            <w:r>
              <w:rPr>
                <w:noProof/>
                <w:webHidden/>
              </w:rPr>
              <w:fldChar w:fldCharType="begin"/>
            </w:r>
            <w:r>
              <w:rPr>
                <w:noProof/>
                <w:webHidden/>
              </w:rPr>
              <w:instrText xml:space="preserve"> PAGEREF _Toc237236063 \h </w:instrText>
            </w:r>
            <w:r>
              <w:rPr>
                <w:noProof/>
                <w:webHidden/>
              </w:rPr>
            </w:r>
            <w:r>
              <w:rPr>
                <w:noProof/>
                <w:webHidden/>
              </w:rPr>
              <w:fldChar w:fldCharType="separate"/>
            </w:r>
            <w:r>
              <w:rPr>
                <w:noProof/>
                <w:webHidden/>
              </w:rPr>
              <w:t>4</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64" w:history="1">
            <w:r w:rsidRPr="003C5EA1">
              <w:rPr>
                <w:rStyle w:val="Hyperlink"/>
                <w:noProof/>
              </w:rPr>
              <w:t>1.3.2. Mục tiêu chức năng</w:t>
            </w:r>
            <w:r>
              <w:rPr>
                <w:noProof/>
                <w:webHidden/>
              </w:rPr>
              <w:tab/>
            </w:r>
            <w:r>
              <w:rPr>
                <w:noProof/>
                <w:webHidden/>
              </w:rPr>
              <w:fldChar w:fldCharType="begin"/>
            </w:r>
            <w:r>
              <w:rPr>
                <w:noProof/>
                <w:webHidden/>
              </w:rPr>
              <w:instrText xml:space="preserve"> PAGEREF _Toc237236064 \h </w:instrText>
            </w:r>
            <w:r>
              <w:rPr>
                <w:noProof/>
                <w:webHidden/>
              </w:rPr>
            </w:r>
            <w:r>
              <w:rPr>
                <w:noProof/>
                <w:webHidden/>
              </w:rPr>
              <w:fldChar w:fldCharType="separate"/>
            </w:r>
            <w:r>
              <w:rPr>
                <w:noProof/>
                <w:webHidden/>
              </w:rPr>
              <w:t>4</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65" w:history="1">
            <w:r w:rsidRPr="003C5EA1">
              <w:rPr>
                <w:rStyle w:val="Hyperlink"/>
                <w:noProof/>
              </w:rPr>
              <w:t>1.3.3. Mục tiêu kỹ thuật</w:t>
            </w:r>
            <w:r>
              <w:rPr>
                <w:noProof/>
                <w:webHidden/>
              </w:rPr>
              <w:tab/>
            </w:r>
            <w:r>
              <w:rPr>
                <w:noProof/>
                <w:webHidden/>
              </w:rPr>
              <w:fldChar w:fldCharType="begin"/>
            </w:r>
            <w:r>
              <w:rPr>
                <w:noProof/>
                <w:webHidden/>
              </w:rPr>
              <w:instrText xml:space="preserve"> PAGEREF _Toc237236065 \h </w:instrText>
            </w:r>
            <w:r>
              <w:rPr>
                <w:noProof/>
                <w:webHidden/>
              </w:rPr>
            </w:r>
            <w:r>
              <w:rPr>
                <w:noProof/>
                <w:webHidden/>
              </w:rPr>
              <w:fldChar w:fldCharType="separate"/>
            </w:r>
            <w:r>
              <w:rPr>
                <w:noProof/>
                <w:webHidden/>
              </w:rPr>
              <w:t>4</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6" w:history="1">
            <w:r w:rsidRPr="003C5EA1">
              <w:rPr>
                <w:rStyle w:val="Hyperlink"/>
                <w:noProof/>
              </w:rPr>
              <w:t>Xây dựng tìm kiếm sản phẩm theo thuộc tính, ngữ nghĩa và hình ảnh; tích hợp chatbot hỗ trợ khách hàng bằng mô hình ngôn ngữ lớn và các công cụ nghiệp vụ có kiểm soát.</w:t>
            </w:r>
            <w:r>
              <w:rPr>
                <w:noProof/>
                <w:webHidden/>
              </w:rPr>
              <w:tab/>
            </w:r>
            <w:r>
              <w:rPr>
                <w:noProof/>
                <w:webHidden/>
              </w:rPr>
              <w:fldChar w:fldCharType="begin"/>
            </w:r>
            <w:r>
              <w:rPr>
                <w:noProof/>
                <w:webHidden/>
              </w:rPr>
              <w:instrText xml:space="preserve"> PAGEREF _Toc237236066 \h </w:instrText>
            </w:r>
            <w:r>
              <w:rPr>
                <w:noProof/>
                <w:webHidden/>
              </w:rPr>
            </w:r>
            <w:r>
              <w:rPr>
                <w:noProof/>
                <w:webHidden/>
              </w:rPr>
              <w:fldChar w:fldCharType="separate"/>
            </w:r>
            <w:r>
              <w:rPr>
                <w:noProof/>
                <w:webHidden/>
              </w:rPr>
              <w:t>5</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7" w:history="1">
            <w:r w:rsidRPr="003C5EA1">
              <w:rPr>
                <w:rStyle w:val="Hyperlink"/>
                <w:noProof/>
              </w:rPr>
              <w:t>1.5. Tác nhân và quyền sử dụng</w:t>
            </w:r>
            <w:r>
              <w:rPr>
                <w:noProof/>
                <w:webHidden/>
              </w:rPr>
              <w:tab/>
            </w:r>
            <w:r>
              <w:rPr>
                <w:noProof/>
                <w:webHidden/>
              </w:rPr>
              <w:fldChar w:fldCharType="begin"/>
            </w:r>
            <w:r>
              <w:rPr>
                <w:noProof/>
                <w:webHidden/>
              </w:rPr>
              <w:instrText xml:space="preserve"> PAGEREF _Toc237236067 \h </w:instrText>
            </w:r>
            <w:r>
              <w:rPr>
                <w:noProof/>
                <w:webHidden/>
              </w:rPr>
            </w:r>
            <w:r>
              <w:rPr>
                <w:noProof/>
                <w:webHidden/>
              </w:rPr>
              <w:fldChar w:fldCharType="separate"/>
            </w:r>
            <w:r>
              <w:rPr>
                <w:noProof/>
                <w:webHidden/>
              </w:rPr>
              <w:t>5</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8" w:history="1">
            <w:r w:rsidRPr="003C5EA1">
              <w:rPr>
                <w:rStyle w:val="Hyperlink"/>
                <w:noProof/>
              </w:rPr>
              <w:t>1.6. Yêu cầu chức năng</w:t>
            </w:r>
            <w:r>
              <w:rPr>
                <w:noProof/>
                <w:webHidden/>
              </w:rPr>
              <w:tab/>
            </w:r>
            <w:r>
              <w:rPr>
                <w:noProof/>
                <w:webHidden/>
              </w:rPr>
              <w:fldChar w:fldCharType="begin"/>
            </w:r>
            <w:r>
              <w:rPr>
                <w:noProof/>
                <w:webHidden/>
              </w:rPr>
              <w:instrText xml:space="preserve"> PAGEREF _Toc237236068 \h </w:instrText>
            </w:r>
            <w:r>
              <w:rPr>
                <w:noProof/>
                <w:webHidden/>
              </w:rPr>
            </w:r>
            <w:r>
              <w:rPr>
                <w:noProof/>
                <w:webHidden/>
              </w:rPr>
              <w:fldChar w:fldCharType="separate"/>
            </w:r>
            <w:r>
              <w:rPr>
                <w:noProof/>
                <w:webHidden/>
              </w:rPr>
              <w:t>6</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69" w:history="1">
            <w:r w:rsidRPr="003C5EA1">
              <w:rPr>
                <w:rStyle w:val="Hyperlink"/>
                <w:noProof/>
              </w:rPr>
              <w:t>1.7. Yêu cầu phi chức năng</w:t>
            </w:r>
            <w:r>
              <w:rPr>
                <w:noProof/>
                <w:webHidden/>
              </w:rPr>
              <w:tab/>
            </w:r>
            <w:r>
              <w:rPr>
                <w:noProof/>
                <w:webHidden/>
              </w:rPr>
              <w:fldChar w:fldCharType="begin"/>
            </w:r>
            <w:r>
              <w:rPr>
                <w:noProof/>
                <w:webHidden/>
              </w:rPr>
              <w:instrText xml:space="preserve"> PAGEREF _Toc237236069 \h </w:instrText>
            </w:r>
            <w:r>
              <w:rPr>
                <w:noProof/>
                <w:webHidden/>
              </w:rPr>
            </w:r>
            <w:r>
              <w:rPr>
                <w:noProof/>
                <w:webHidden/>
              </w:rPr>
              <w:fldChar w:fldCharType="separate"/>
            </w:r>
            <w:r>
              <w:rPr>
                <w:noProof/>
                <w:webHidden/>
              </w:rPr>
              <w:t>7</w:t>
            </w:r>
            <w:r>
              <w:rPr>
                <w:noProof/>
                <w:webHidden/>
              </w:rPr>
              <w:fldChar w:fldCharType="end"/>
            </w:r>
          </w:hyperlink>
        </w:p>
        <w:p w:rsidR="00884D5F" w:rsidRDefault="00884D5F">
          <w:pPr>
            <w:pStyle w:val="TOC1"/>
            <w:tabs>
              <w:tab w:val="right" w:leader="dot" w:pos="9061"/>
            </w:tabs>
            <w:rPr>
              <w:rFonts w:asciiTheme="minorHAnsi" w:eastAsiaTheme="minorEastAsia" w:hAnsiTheme="minorHAnsi" w:cstheme="minorBidi"/>
              <w:noProof/>
              <w:sz w:val="22"/>
              <w:lang w:eastAsia="zh-CN"/>
            </w:rPr>
          </w:pPr>
          <w:hyperlink w:anchor="_Toc237236070" w:history="1">
            <w:r w:rsidRPr="003C5EA1">
              <w:rPr>
                <w:rStyle w:val="Hyperlink"/>
                <w:noProof/>
              </w:rPr>
              <w:t>CHƯƠNG 2: CƠ SỞ LÝ THUYẾT VÀ CÔNG NGHỆ</w:t>
            </w:r>
            <w:r>
              <w:rPr>
                <w:noProof/>
                <w:webHidden/>
              </w:rPr>
              <w:tab/>
            </w:r>
            <w:r>
              <w:rPr>
                <w:noProof/>
                <w:webHidden/>
              </w:rPr>
              <w:fldChar w:fldCharType="begin"/>
            </w:r>
            <w:r>
              <w:rPr>
                <w:noProof/>
                <w:webHidden/>
              </w:rPr>
              <w:instrText xml:space="preserve"> PAGEREF _Toc237236070 \h </w:instrText>
            </w:r>
            <w:r>
              <w:rPr>
                <w:noProof/>
                <w:webHidden/>
              </w:rPr>
            </w:r>
            <w:r>
              <w:rPr>
                <w:noProof/>
                <w:webHidden/>
              </w:rPr>
              <w:fldChar w:fldCharType="separate"/>
            </w:r>
            <w:r>
              <w:rPr>
                <w:noProof/>
                <w:webHidden/>
              </w:rPr>
              <w:t>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1" w:history="1">
            <w:r w:rsidRPr="003C5EA1">
              <w:rPr>
                <w:rStyle w:val="Hyperlink"/>
                <w:noProof/>
              </w:rPr>
              <w:t>2.1. Thương mại điện tử và website bán hàng</w:t>
            </w:r>
            <w:r>
              <w:rPr>
                <w:noProof/>
                <w:webHidden/>
              </w:rPr>
              <w:tab/>
            </w:r>
            <w:r>
              <w:rPr>
                <w:noProof/>
                <w:webHidden/>
              </w:rPr>
              <w:fldChar w:fldCharType="begin"/>
            </w:r>
            <w:r>
              <w:rPr>
                <w:noProof/>
                <w:webHidden/>
              </w:rPr>
              <w:instrText xml:space="preserve"> PAGEREF _Toc237236071 \h </w:instrText>
            </w:r>
            <w:r>
              <w:rPr>
                <w:noProof/>
                <w:webHidden/>
              </w:rPr>
            </w:r>
            <w:r>
              <w:rPr>
                <w:noProof/>
                <w:webHidden/>
              </w:rPr>
              <w:fldChar w:fldCharType="separate"/>
            </w:r>
            <w:r>
              <w:rPr>
                <w:noProof/>
                <w:webHidden/>
              </w:rPr>
              <w:t>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2" w:history="1">
            <w:r w:rsidRPr="003C5EA1">
              <w:rPr>
                <w:rStyle w:val="Hyperlink"/>
                <w:noProof/>
              </w:rPr>
              <w:t>2.2. Nghiệp vụ kinh doanh trang phục thể thao</w:t>
            </w:r>
            <w:r>
              <w:rPr>
                <w:noProof/>
                <w:webHidden/>
              </w:rPr>
              <w:tab/>
            </w:r>
            <w:r>
              <w:rPr>
                <w:noProof/>
                <w:webHidden/>
              </w:rPr>
              <w:fldChar w:fldCharType="begin"/>
            </w:r>
            <w:r>
              <w:rPr>
                <w:noProof/>
                <w:webHidden/>
              </w:rPr>
              <w:instrText xml:space="preserve"> PAGEREF _Toc237236072 \h </w:instrText>
            </w:r>
            <w:r>
              <w:rPr>
                <w:noProof/>
                <w:webHidden/>
              </w:rPr>
            </w:r>
            <w:r>
              <w:rPr>
                <w:noProof/>
                <w:webHidden/>
              </w:rPr>
              <w:fldChar w:fldCharType="separate"/>
            </w:r>
            <w:r>
              <w:rPr>
                <w:noProof/>
                <w:webHidden/>
              </w:rPr>
              <w:t>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3" w:history="1">
            <w:r w:rsidRPr="003C5EA1">
              <w:rPr>
                <w:rStyle w:val="Hyperlink"/>
                <w:noProof/>
              </w:rPr>
              <w:t>2.3. Mô hình ngôn ngữ lớn và các nền tảng chat AI</w:t>
            </w:r>
            <w:r>
              <w:rPr>
                <w:noProof/>
                <w:webHidden/>
              </w:rPr>
              <w:tab/>
            </w:r>
            <w:r>
              <w:rPr>
                <w:noProof/>
                <w:webHidden/>
              </w:rPr>
              <w:fldChar w:fldCharType="begin"/>
            </w:r>
            <w:r>
              <w:rPr>
                <w:noProof/>
                <w:webHidden/>
              </w:rPr>
              <w:instrText xml:space="preserve"> PAGEREF _Toc237236073 \h </w:instrText>
            </w:r>
            <w:r>
              <w:rPr>
                <w:noProof/>
                <w:webHidden/>
              </w:rPr>
            </w:r>
            <w:r>
              <w:rPr>
                <w:noProof/>
                <w:webHidden/>
              </w:rPr>
              <w:fldChar w:fldCharType="separate"/>
            </w:r>
            <w:r>
              <w:rPr>
                <w:noProof/>
                <w:webHidden/>
              </w:rPr>
              <w:t>8</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74" w:history="1">
            <w:r w:rsidRPr="003C5EA1">
              <w:rPr>
                <w:rStyle w:val="Hyperlink"/>
                <w:noProof/>
              </w:rPr>
              <w:t>2.3.1. Mô hình ngôn ngữ lớn</w:t>
            </w:r>
            <w:r>
              <w:rPr>
                <w:noProof/>
                <w:webHidden/>
              </w:rPr>
              <w:tab/>
            </w:r>
            <w:r>
              <w:rPr>
                <w:noProof/>
                <w:webHidden/>
              </w:rPr>
              <w:fldChar w:fldCharType="begin"/>
            </w:r>
            <w:r>
              <w:rPr>
                <w:noProof/>
                <w:webHidden/>
              </w:rPr>
              <w:instrText xml:space="preserve"> PAGEREF _Toc237236074 \h </w:instrText>
            </w:r>
            <w:r>
              <w:rPr>
                <w:noProof/>
                <w:webHidden/>
              </w:rPr>
            </w:r>
            <w:r>
              <w:rPr>
                <w:noProof/>
                <w:webHidden/>
              </w:rPr>
              <w:fldChar w:fldCharType="separate"/>
            </w:r>
            <w:r>
              <w:rPr>
                <w:noProof/>
                <w:webHidden/>
              </w:rPr>
              <w:t>8</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75" w:history="1">
            <w:r w:rsidRPr="003C5EA1">
              <w:rPr>
                <w:rStyle w:val="Hyperlink"/>
                <w:noProof/>
              </w:rPr>
              <w:t>2.3.2. GPT, Google AI và cơ chế tích hợp</w:t>
            </w:r>
            <w:r>
              <w:rPr>
                <w:noProof/>
                <w:webHidden/>
              </w:rPr>
              <w:tab/>
            </w:r>
            <w:r>
              <w:rPr>
                <w:noProof/>
                <w:webHidden/>
              </w:rPr>
              <w:fldChar w:fldCharType="begin"/>
            </w:r>
            <w:r>
              <w:rPr>
                <w:noProof/>
                <w:webHidden/>
              </w:rPr>
              <w:instrText xml:space="preserve"> PAGEREF _Toc237236075 \h </w:instrText>
            </w:r>
            <w:r>
              <w:rPr>
                <w:noProof/>
                <w:webHidden/>
              </w:rPr>
            </w:r>
            <w:r>
              <w:rPr>
                <w:noProof/>
                <w:webHidden/>
              </w:rPr>
              <w:fldChar w:fldCharType="separate"/>
            </w:r>
            <w:r>
              <w:rPr>
                <w:noProof/>
                <w:webHidden/>
              </w:rPr>
              <w:t>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6" w:history="1">
            <w:r w:rsidRPr="003C5EA1">
              <w:rPr>
                <w:rStyle w:val="Hyperlink"/>
                <w:noProof/>
              </w:rPr>
              <w:t>2.4. Tìm kiếm có cấu trúc, ngữ nghĩa và hình ảnh</w:t>
            </w:r>
            <w:r>
              <w:rPr>
                <w:noProof/>
                <w:webHidden/>
              </w:rPr>
              <w:tab/>
            </w:r>
            <w:r>
              <w:rPr>
                <w:noProof/>
                <w:webHidden/>
              </w:rPr>
              <w:fldChar w:fldCharType="begin"/>
            </w:r>
            <w:r>
              <w:rPr>
                <w:noProof/>
                <w:webHidden/>
              </w:rPr>
              <w:instrText xml:space="preserve"> PAGEREF _Toc237236076 \h </w:instrText>
            </w:r>
            <w:r>
              <w:rPr>
                <w:noProof/>
                <w:webHidden/>
              </w:rPr>
            </w:r>
            <w:r>
              <w:rPr>
                <w:noProof/>
                <w:webHidden/>
              </w:rPr>
              <w:fldChar w:fldCharType="separate"/>
            </w:r>
            <w:r>
              <w:rPr>
                <w:noProof/>
                <w:webHidden/>
              </w:rPr>
              <w:t>9</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7" w:history="1">
            <w:r w:rsidRPr="003C5EA1">
              <w:rPr>
                <w:rStyle w:val="Hyperlink"/>
                <w:noProof/>
              </w:rPr>
              <w:t>2.5. Java Spring Boot, ReactJS, Next.js và Python</w:t>
            </w:r>
            <w:r>
              <w:rPr>
                <w:noProof/>
                <w:webHidden/>
              </w:rPr>
              <w:tab/>
            </w:r>
            <w:r>
              <w:rPr>
                <w:noProof/>
                <w:webHidden/>
              </w:rPr>
              <w:fldChar w:fldCharType="begin"/>
            </w:r>
            <w:r>
              <w:rPr>
                <w:noProof/>
                <w:webHidden/>
              </w:rPr>
              <w:instrText xml:space="preserve"> PAGEREF _Toc237236077 \h </w:instrText>
            </w:r>
            <w:r>
              <w:rPr>
                <w:noProof/>
                <w:webHidden/>
              </w:rPr>
            </w:r>
            <w:r>
              <w:rPr>
                <w:noProof/>
                <w:webHidden/>
              </w:rPr>
              <w:fldChar w:fldCharType="separate"/>
            </w:r>
            <w:r>
              <w:rPr>
                <w:noProof/>
                <w:webHidden/>
              </w:rPr>
              <w:t>9</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8" w:history="1">
            <w:r w:rsidRPr="003C5EA1">
              <w:rPr>
                <w:rStyle w:val="Hyperlink"/>
                <w:noProof/>
              </w:rPr>
              <w:t>2.6. Kiến trúc dịch vụ và RabbitMQ</w:t>
            </w:r>
            <w:r>
              <w:rPr>
                <w:noProof/>
                <w:webHidden/>
              </w:rPr>
              <w:tab/>
            </w:r>
            <w:r>
              <w:rPr>
                <w:noProof/>
                <w:webHidden/>
              </w:rPr>
              <w:fldChar w:fldCharType="begin"/>
            </w:r>
            <w:r>
              <w:rPr>
                <w:noProof/>
                <w:webHidden/>
              </w:rPr>
              <w:instrText xml:space="preserve"> PAGEREF _Toc237236078 \h </w:instrText>
            </w:r>
            <w:r>
              <w:rPr>
                <w:noProof/>
                <w:webHidden/>
              </w:rPr>
            </w:r>
            <w:r>
              <w:rPr>
                <w:noProof/>
                <w:webHidden/>
              </w:rPr>
              <w:fldChar w:fldCharType="separate"/>
            </w:r>
            <w:r>
              <w:rPr>
                <w:noProof/>
                <w:webHidden/>
              </w:rPr>
              <w:t>10</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79" w:history="1">
            <w:r w:rsidRPr="003C5EA1">
              <w:rPr>
                <w:rStyle w:val="Hyperlink"/>
                <w:noProof/>
              </w:rPr>
              <w:t>2.7. PostgreSQL và pgvector</w:t>
            </w:r>
            <w:r>
              <w:rPr>
                <w:noProof/>
                <w:webHidden/>
              </w:rPr>
              <w:tab/>
            </w:r>
            <w:r>
              <w:rPr>
                <w:noProof/>
                <w:webHidden/>
              </w:rPr>
              <w:fldChar w:fldCharType="begin"/>
            </w:r>
            <w:r>
              <w:rPr>
                <w:noProof/>
                <w:webHidden/>
              </w:rPr>
              <w:instrText xml:space="preserve"> PAGEREF _Toc237236079 \h </w:instrText>
            </w:r>
            <w:r>
              <w:rPr>
                <w:noProof/>
                <w:webHidden/>
              </w:rPr>
            </w:r>
            <w:r>
              <w:rPr>
                <w:noProof/>
                <w:webHidden/>
              </w:rPr>
              <w:fldChar w:fldCharType="separate"/>
            </w:r>
            <w:r>
              <w:rPr>
                <w:noProof/>
                <w:webHidden/>
              </w:rPr>
              <w:t>10</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0" w:history="1">
            <w:r w:rsidRPr="003C5EA1">
              <w:rPr>
                <w:rStyle w:val="Hyperlink"/>
                <w:noProof/>
              </w:rPr>
              <w:t>2.8. Công nghệ hỗ trợ triển khai</w:t>
            </w:r>
            <w:r>
              <w:rPr>
                <w:noProof/>
                <w:webHidden/>
              </w:rPr>
              <w:tab/>
            </w:r>
            <w:r>
              <w:rPr>
                <w:noProof/>
                <w:webHidden/>
              </w:rPr>
              <w:fldChar w:fldCharType="begin"/>
            </w:r>
            <w:r>
              <w:rPr>
                <w:noProof/>
                <w:webHidden/>
              </w:rPr>
              <w:instrText xml:space="preserve"> PAGEREF _Toc237236080 \h </w:instrText>
            </w:r>
            <w:r>
              <w:rPr>
                <w:noProof/>
                <w:webHidden/>
              </w:rPr>
            </w:r>
            <w:r>
              <w:rPr>
                <w:noProof/>
                <w:webHidden/>
              </w:rPr>
              <w:fldChar w:fldCharType="separate"/>
            </w:r>
            <w:r>
              <w:rPr>
                <w:noProof/>
                <w:webHidden/>
              </w:rPr>
              <w:t>10</w:t>
            </w:r>
            <w:r>
              <w:rPr>
                <w:noProof/>
                <w:webHidden/>
              </w:rPr>
              <w:fldChar w:fldCharType="end"/>
            </w:r>
          </w:hyperlink>
        </w:p>
        <w:p w:rsidR="00884D5F" w:rsidRDefault="00884D5F">
          <w:pPr>
            <w:pStyle w:val="TOC1"/>
            <w:tabs>
              <w:tab w:val="right" w:leader="dot" w:pos="9061"/>
            </w:tabs>
            <w:rPr>
              <w:rFonts w:asciiTheme="minorHAnsi" w:eastAsiaTheme="minorEastAsia" w:hAnsiTheme="minorHAnsi" w:cstheme="minorBidi"/>
              <w:noProof/>
              <w:sz w:val="22"/>
              <w:lang w:eastAsia="zh-CN"/>
            </w:rPr>
          </w:pPr>
          <w:hyperlink w:anchor="_Toc237236081" w:history="1">
            <w:r w:rsidRPr="003C5EA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_Toc237236081 \h </w:instrText>
            </w:r>
            <w:r>
              <w:rPr>
                <w:noProof/>
                <w:webHidden/>
              </w:rPr>
            </w:r>
            <w:r>
              <w:rPr>
                <w:noProof/>
                <w:webHidden/>
              </w:rPr>
              <w:fldChar w:fldCharType="separate"/>
            </w:r>
            <w:r>
              <w:rPr>
                <w:noProof/>
                <w:webHidden/>
              </w:rPr>
              <w:t>11</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2" w:history="1">
            <w:r w:rsidRPr="003C5EA1">
              <w:rPr>
                <w:rStyle w:val="Hyperlink"/>
                <w:noProof/>
              </w:rPr>
              <w:t>3.1. Biểu đồ ngữ cảnh và tác nhân</w:t>
            </w:r>
            <w:r>
              <w:rPr>
                <w:noProof/>
                <w:webHidden/>
              </w:rPr>
              <w:tab/>
            </w:r>
            <w:r>
              <w:rPr>
                <w:noProof/>
                <w:webHidden/>
              </w:rPr>
              <w:fldChar w:fldCharType="begin"/>
            </w:r>
            <w:r>
              <w:rPr>
                <w:noProof/>
                <w:webHidden/>
              </w:rPr>
              <w:instrText xml:space="preserve"> PAGEREF _Toc237236082 \h </w:instrText>
            </w:r>
            <w:r>
              <w:rPr>
                <w:noProof/>
                <w:webHidden/>
              </w:rPr>
            </w:r>
            <w:r>
              <w:rPr>
                <w:noProof/>
                <w:webHidden/>
              </w:rPr>
              <w:fldChar w:fldCharType="separate"/>
            </w:r>
            <w:r>
              <w:rPr>
                <w:noProof/>
                <w:webHidden/>
              </w:rPr>
              <w:t>11</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3" w:history="1">
            <w:r w:rsidRPr="003C5EA1">
              <w:rPr>
                <w:rStyle w:val="Hyperlink"/>
                <w:noProof/>
              </w:rPr>
              <w:t>3.2. Biểu đồ DFD mức 0</w:t>
            </w:r>
            <w:r>
              <w:rPr>
                <w:noProof/>
                <w:webHidden/>
              </w:rPr>
              <w:tab/>
            </w:r>
            <w:r>
              <w:rPr>
                <w:noProof/>
                <w:webHidden/>
              </w:rPr>
              <w:fldChar w:fldCharType="begin"/>
            </w:r>
            <w:r>
              <w:rPr>
                <w:noProof/>
                <w:webHidden/>
              </w:rPr>
              <w:instrText xml:space="preserve"> PAGEREF _Toc237236083 \h </w:instrText>
            </w:r>
            <w:r>
              <w:rPr>
                <w:noProof/>
                <w:webHidden/>
              </w:rPr>
            </w:r>
            <w:r>
              <w:rPr>
                <w:noProof/>
                <w:webHidden/>
              </w:rPr>
              <w:fldChar w:fldCharType="separate"/>
            </w:r>
            <w:r>
              <w:rPr>
                <w:noProof/>
                <w:webHidden/>
              </w:rPr>
              <w:t>12</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4" w:history="1">
            <w:r w:rsidRPr="003C5EA1">
              <w:rPr>
                <w:rStyle w:val="Hyperlink"/>
                <w:noProof/>
              </w:rPr>
              <w:t>3.3. DFD mức 1 cho tiến trình xử lý mua hàng</w:t>
            </w:r>
            <w:r>
              <w:rPr>
                <w:noProof/>
                <w:webHidden/>
              </w:rPr>
              <w:tab/>
            </w:r>
            <w:r>
              <w:rPr>
                <w:noProof/>
                <w:webHidden/>
              </w:rPr>
              <w:fldChar w:fldCharType="begin"/>
            </w:r>
            <w:r>
              <w:rPr>
                <w:noProof/>
                <w:webHidden/>
              </w:rPr>
              <w:instrText xml:space="preserve"> PAGEREF _Toc237236084 \h </w:instrText>
            </w:r>
            <w:r>
              <w:rPr>
                <w:noProof/>
                <w:webHidden/>
              </w:rPr>
            </w:r>
            <w:r>
              <w:rPr>
                <w:noProof/>
                <w:webHidden/>
              </w:rPr>
              <w:fldChar w:fldCharType="separate"/>
            </w:r>
            <w:r>
              <w:rPr>
                <w:noProof/>
                <w:webHidden/>
              </w:rPr>
              <w:t>12</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5" w:history="1">
            <w:r w:rsidRPr="003C5EA1">
              <w:rPr>
                <w:rStyle w:val="Hyperlink"/>
                <w:noProof/>
              </w:rPr>
              <w:t>3.4. Kiến trúc tổng quát</w:t>
            </w:r>
            <w:r>
              <w:rPr>
                <w:noProof/>
                <w:webHidden/>
              </w:rPr>
              <w:tab/>
            </w:r>
            <w:r>
              <w:rPr>
                <w:noProof/>
                <w:webHidden/>
              </w:rPr>
              <w:fldChar w:fldCharType="begin"/>
            </w:r>
            <w:r>
              <w:rPr>
                <w:noProof/>
                <w:webHidden/>
              </w:rPr>
              <w:instrText xml:space="preserve"> PAGEREF _Toc237236085 \h </w:instrText>
            </w:r>
            <w:r>
              <w:rPr>
                <w:noProof/>
                <w:webHidden/>
              </w:rPr>
            </w:r>
            <w:r>
              <w:rPr>
                <w:noProof/>
                <w:webHidden/>
              </w:rPr>
              <w:fldChar w:fldCharType="separate"/>
            </w:r>
            <w:r>
              <w:rPr>
                <w:noProof/>
                <w:webHidden/>
              </w:rPr>
              <w:t>13</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6" w:history="1">
            <w:r w:rsidRPr="003C5EA1">
              <w:rPr>
                <w:rStyle w:val="Hyperlink"/>
                <w:noProof/>
              </w:rPr>
              <w:t>3.5. Thiết kế module nghiệp vụ</w:t>
            </w:r>
            <w:r>
              <w:rPr>
                <w:noProof/>
                <w:webHidden/>
              </w:rPr>
              <w:tab/>
            </w:r>
            <w:r>
              <w:rPr>
                <w:noProof/>
                <w:webHidden/>
              </w:rPr>
              <w:fldChar w:fldCharType="begin"/>
            </w:r>
            <w:r>
              <w:rPr>
                <w:noProof/>
                <w:webHidden/>
              </w:rPr>
              <w:instrText xml:space="preserve"> PAGEREF _Toc237236086 \h </w:instrText>
            </w:r>
            <w:r>
              <w:rPr>
                <w:noProof/>
                <w:webHidden/>
              </w:rPr>
            </w:r>
            <w:r>
              <w:rPr>
                <w:noProof/>
                <w:webHidden/>
              </w:rPr>
              <w:fldChar w:fldCharType="separate"/>
            </w:r>
            <w:r>
              <w:rPr>
                <w:noProof/>
                <w:webHidden/>
              </w:rPr>
              <w:t>14</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7" w:history="1">
            <w:r w:rsidRPr="003C5EA1">
              <w:rPr>
                <w:rStyle w:val="Hyperlink"/>
                <w:noProof/>
              </w:rPr>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r>
              <w:rPr>
                <w:noProof/>
                <w:webHidden/>
              </w:rPr>
              <w:tab/>
            </w:r>
            <w:r>
              <w:rPr>
                <w:noProof/>
                <w:webHidden/>
              </w:rPr>
              <w:fldChar w:fldCharType="begin"/>
            </w:r>
            <w:r>
              <w:rPr>
                <w:noProof/>
                <w:webHidden/>
              </w:rPr>
              <w:instrText xml:space="preserve"> PAGEREF _Toc237236087 \h </w:instrText>
            </w:r>
            <w:r>
              <w:rPr>
                <w:noProof/>
                <w:webHidden/>
              </w:rPr>
            </w:r>
            <w:r>
              <w:rPr>
                <w:noProof/>
                <w:webHidden/>
              </w:rPr>
              <w:fldChar w:fldCharType="separate"/>
            </w:r>
            <w:r>
              <w:rPr>
                <w:noProof/>
                <w:webHidden/>
              </w:rPr>
              <w:t>15</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8" w:history="1">
            <w:r w:rsidRPr="003C5EA1">
              <w:rPr>
                <w:rStyle w:val="Hyperlink"/>
                <w:noProof/>
              </w:rPr>
              <w:t>3.7. Thiết kế API</w:t>
            </w:r>
            <w:r>
              <w:rPr>
                <w:noProof/>
                <w:webHidden/>
              </w:rPr>
              <w:tab/>
            </w:r>
            <w:r>
              <w:rPr>
                <w:noProof/>
                <w:webHidden/>
              </w:rPr>
              <w:fldChar w:fldCharType="begin"/>
            </w:r>
            <w:r>
              <w:rPr>
                <w:noProof/>
                <w:webHidden/>
              </w:rPr>
              <w:instrText xml:space="preserve"> PAGEREF _Toc237236088 \h </w:instrText>
            </w:r>
            <w:r>
              <w:rPr>
                <w:noProof/>
                <w:webHidden/>
              </w:rPr>
            </w:r>
            <w:r>
              <w:rPr>
                <w:noProof/>
                <w:webHidden/>
              </w:rPr>
              <w:fldChar w:fldCharType="separate"/>
            </w:r>
            <w:r>
              <w:rPr>
                <w:noProof/>
                <w:webHidden/>
              </w:rPr>
              <w:t>16</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89" w:history="1">
            <w:r w:rsidRPr="003C5EA1">
              <w:rPr>
                <w:rStyle w:val="Hyperlink"/>
                <w:noProof/>
              </w:rPr>
              <w:t>3.8. Thiết kế bảo mật</w:t>
            </w:r>
            <w:r>
              <w:rPr>
                <w:noProof/>
                <w:webHidden/>
              </w:rPr>
              <w:tab/>
            </w:r>
            <w:r>
              <w:rPr>
                <w:noProof/>
                <w:webHidden/>
              </w:rPr>
              <w:fldChar w:fldCharType="begin"/>
            </w:r>
            <w:r>
              <w:rPr>
                <w:noProof/>
                <w:webHidden/>
              </w:rPr>
              <w:instrText xml:space="preserve"> PAGEREF _Toc237236089 \h </w:instrText>
            </w:r>
            <w:r>
              <w:rPr>
                <w:noProof/>
                <w:webHidden/>
              </w:rPr>
            </w:r>
            <w:r>
              <w:rPr>
                <w:noProof/>
                <w:webHidden/>
              </w:rPr>
              <w:fldChar w:fldCharType="separate"/>
            </w:r>
            <w:r>
              <w:rPr>
                <w:noProof/>
                <w:webHidden/>
              </w:rPr>
              <w:t>17</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90" w:history="1">
            <w:r w:rsidRPr="003C5EA1">
              <w:rPr>
                <w:rStyle w:val="Hyperlink"/>
                <w:noProof/>
              </w:rPr>
              <w:t>3.9. Thiết kế trạng thái đơn và thanh toán</w:t>
            </w:r>
            <w:r>
              <w:rPr>
                <w:noProof/>
                <w:webHidden/>
              </w:rPr>
              <w:tab/>
            </w:r>
            <w:r>
              <w:rPr>
                <w:noProof/>
                <w:webHidden/>
              </w:rPr>
              <w:fldChar w:fldCharType="begin"/>
            </w:r>
            <w:r>
              <w:rPr>
                <w:noProof/>
                <w:webHidden/>
              </w:rPr>
              <w:instrText xml:space="preserve"> PAGEREF _Toc237236090 \h </w:instrText>
            </w:r>
            <w:r>
              <w:rPr>
                <w:noProof/>
                <w:webHidden/>
              </w:rPr>
            </w:r>
            <w:r>
              <w:rPr>
                <w:noProof/>
                <w:webHidden/>
              </w:rPr>
              <w:fldChar w:fldCharType="separate"/>
            </w:r>
            <w:r>
              <w:rPr>
                <w:noProof/>
                <w:webHidden/>
              </w:rPr>
              <w:t>18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91" w:history="1">
            <w:r w:rsidRPr="003C5EA1">
              <w:rPr>
                <w:rStyle w:val="Hyperlink"/>
                <w:noProof/>
              </w:rPr>
              <w:t>3.10. Thiết kế các luồng nghiệp vụ chính</w:t>
            </w:r>
            <w:r>
              <w:rPr>
                <w:noProof/>
                <w:webHidden/>
              </w:rPr>
              <w:tab/>
            </w:r>
            <w:r>
              <w:rPr>
                <w:noProof/>
                <w:webHidden/>
              </w:rPr>
              <w:fldChar w:fldCharType="begin"/>
            </w:r>
            <w:r>
              <w:rPr>
                <w:noProof/>
                <w:webHidden/>
              </w:rPr>
              <w:instrText xml:space="preserve"> PAGEREF _Toc237236091 \h </w:instrText>
            </w:r>
            <w:r>
              <w:rPr>
                <w:noProof/>
                <w:webHidden/>
              </w:rPr>
            </w:r>
            <w:r>
              <w:rPr>
                <w:noProof/>
                <w:webHidden/>
              </w:rPr>
              <w:fldChar w:fldCharType="separate"/>
            </w:r>
            <w:r>
              <w:rPr>
                <w:noProof/>
                <w:webHidden/>
              </w:rPr>
              <w:t>18</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92" w:history="1">
            <w:r w:rsidRPr="003C5EA1">
              <w:rPr>
                <w:rStyle w:val="Hyperlink"/>
                <w:noProof/>
              </w:rPr>
              <w:t>3.10.1. Thêm giỏ và checkout preview</w:t>
            </w:r>
            <w:r>
              <w:rPr>
                <w:noProof/>
                <w:webHidden/>
              </w:rPr>
              <w:tab/>
            </w:r>
            <w:r>
              <w:rPr>
                <w:noProof/>
                <w:webHidden/>
              </w:rPr>
              <w:fldChar w:fldCharType="begin"/>
            </w:r>
            <w:r>
              <w:rPr>
                <w:noProof/>
                <w:webHidden/>
              </w:rPr>
              <w:instrText xml:space="preserve"> PAGEREF _Toc237236092 \h </w:instrText>
            </w:r>
            <w:r>
              <w:rPr>
                <w:noProof/>
                <w:webHidden/>
              </w:rPr>
            </w:r>
            <w:r>
              <w:rPr>
                <w:noProof/>
                <w:webHidden/>
              </w:rPr>
              <w:fldChar w:fldCharType="separate"/>
            </w:r>
            <w:r>
              <w:rPr>
                <w:noProof/>
                <w:webHidden/>
              </w:rPr>
              <w:t>18</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93" w:history="1">
            <w:r w:rsidRPr="003C5EA1">
              <w:rPr>
                <w:rStyle w:val="Hyperlink"/>
                <w:noProof/>
              </w:rPr>
              <w:t>3.10.2. Tạo đơn và reserve tồn</w:t>
            </w:r>
            <w:r>
              <w:rPr>
                <w:noProof/>
                <w:webHidden/>
              </w:rPr>
              <w:tab/>
            </w:r>
            <w:r>
              <w:rPr>
                <w:noProof/>
                <w:webHidden/>
              </w:rPr>
              <w:fldChar w:fldCharType="begin"/>
            </w:r>
            <w:r>
              <w:rPr>
                <w:noProof/>
                <w:webHidden/>
              </w:rPr>
              <w:instrText xml:space="preserve"> PAGEREF _Toc237236093 \h </w:instrText>
            </w:r>
            <w:r>
              <w:rPr>
                <w:noProof/>
                <w:webHidden/>
              </w:rPr>
            </w:r>
            <w:r>
              <w:rPr>
                <w:noProof/>
                <w:webHidden/>
              </w:rPr>
              <w:fldChar w:fldCharType="separate"/>
            </w:r>
            <w:r>
              <w:rPr>
                <w:noProof/>
                <w:webHidden/>
              </w:rPr>
              <w:t>19</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94" w:history="1">
            <w:r w:rsidRPr="003C5EA1">
              <w:rPr>
                <w:rStyle w:val="Hyperlink"/>
                <w:noProof/>
              </w:rPr>
              <w:t>3.10.3. VNPay callback</w:t>
            </w:r>
            <w:r>
              <w:rPr>
                <w:noProof/>
                <w:webHidden/>
              </w:rPr>
              <w:tab/>
            </w:r>
            <w:r>
              <w:rPr>
                <w:noProof/>
                <w:webHidden/>
              </w:rPr>
              <w:fldChar w:fldCharType="begin"/>
            </w:r>
            <w:r>
              <w:rPr>
                <w:noProof/>
                <w:webHidden/>
              </w:rPr>
              <w:instrText xml:space="preserve"> PAGEREF _Toc237236094 \h </w:instrText>
            </w:r>
            <w:r>
              <w:rPr>
                <w:noProof/>
                <w:webHidden/>
              </w:rPr>
            </w:r>
            <w:r>
              <w:rPr>
                <w:noProof/>
                <w:webHidden/>
              </w:rPr>
              <w:fldChar w:fldCharType="separate"/>
            </w:r>
            <w:r>
              <w:rPr>
                <w:noProof/>
                <w:webHidden/>
              </w:rPr>
              <w:t>19</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095" w:history="1">
            <w:r w:rsidRPr="003C5EA1">
              <w:rPr>
                <w:rStyle w:val="Hyperlink"/>
                <w:noProof/>
              </w:rPr>
              <w:t>3.10.4. Quản lý tồn kho</w:t>
            </w:r>
            <w:r>
              <w:rPr>
                <w:noProof/>
                <w:webHidden/>
              </w:rPr>
              <w:tab/>
            </w:r>
            <w:r>
              <w:rPr>
                <w:noProof/>
                <w:webHidden/>
              </w:rPr>
              <w:fldChar w:fldCharType="begin"/>
            </w:r>
            <w:r>
              <w:rPr>
                <w:noProof/>
                <w:webHidden/>
              </w:rPr>
              <w:instrText xml:space="preserve"> PAGEREF _Toc237236095 \h </w:instrText>
            </w:r>
            <w:r>
              <w:rPr>
                <w:noProof/>
                <w:webHidden/>
              </w:rPr>
            </w:r>
            <w:r>
              <w:rPr>
                <w:noProof/>
                <w:webHidden/>
              </w:rPr>
              <w:fldChar w:fldCharType="separate"/>
            </w:r>
            <w:r>
              <w:rPr>
                <w:noProof/>
                <w:webHidden/>
              </w:rPr>
              <w:t>19</w:t>
            </w:r>
            <w:r>
              <w:rPr>
                <w:noProof/>
                <w:webHidden/>
              </w:rPr>
              <w:fldChar w:fldCharType="end"/>
            </w:r>
          </w:hyperlink>
        </w:p>
        <w:p w:rsidR="00884D5F" w:rsidRDefault="00884D5F">
          <w:pPr>
            <w:pStyle w:val="TOC1"/>
            <w:tabs>
              <w:tab w:val="right" w:leader="dot" w:pos="9061"/>
            </w:tabs>
            <w:rPr>
              <w:rFonts w:asciiTheme="minorHAnsi" w:eastAsiaTheme="minorEastAsia" w:hAnsiTheme="minorHAnsi" w:cstheme="minorBidi"/>
              <w:noProof/>
              <w:sz w:val="22"/>
              <w:lang w:eastAsia="zh-CN"/>
            </w:rPr>
          </w:pPr>
          <w:hyperlink w:anchor="_Toc237236096" w:history="1">
            <w:r w:rsidRPr="003C5EA1">
              <w:rPr>
                <w:rStyle w:val="Hyperlink"/>
                <w:noProof/>
              </w:rPr>
              <w:t>CHƯƠNG 4: XÂY DỰNG VÀ TRIỂN KHAI HỆ THỐNG</w:t>
            </w:r>
            <w:r>
              <w:rPr>
                <w:noProof/>
                <w:webHidden/>
              </w:rPr>
              <w:tab/>
            </w:r>
            <w:r>
              <w:rPr>
                <w:noProof/>
                <w:webHidden/>
              </w:rPr>
              <w:fldChar w:fldCharType="begin"/>
            </w:r>
            <w:r>
              <w:rPr>
                <w:noProof/>
                <w:webHidden/>
              </w:rPr>
              <w:instrText xml:space="preserve"> PAGEREF _Toc237236096 \h </w:instrText>
            </w:r>
            <w:r>
              <w:rPr>
                <w:noProof/>
                <w:webHidden/>
              </w:rPr>
            </w:r>
            <w:r>
              <w:rPr>
                <w:noProof/>
                <w:webHidden/>
              </w:rPr>
              <w:fldChar w:fldCharType="separate"/>
            </w:r>
            <w:r>
              <w:rPr>
                <w:noProof/>
                <w:webHidden/>
              </w:rPr>
              <w:t>20</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97" w:history="1">
            <w:r w:rsidRPr="003C5EA1">
              <w:rPr>
                <w:rStyle w:val="Hyperlink"/>
                <w:noProof/>
              </w:rPr>
              <w:t>4.1. Tổ chức mã nguồn</w:t>
            </w:r>
            <w:r>
              <w:rPr>
                <w:noProof/>
                <w:webHidden/>
              </w:rPr>
              <w:tab/>
            </w:r>
            <w:r>
              <w:rPr>
                <w:noProof/>
                <w:webHidden/>
              </w:rPr>
              <w:fldChar w:fldCharType="begin"/>
            </w:r>
            <w:r>
              <w:rPr>
                <w:noProof/>
                <w:webHidden/>
              </w:rPr>
              <w:instrText xml:space="preserve"> PAGEREF _Toc237236097 \h </w:instrText>
            </w:r>
            <w:r>
              <w:rPr>
                <w:noProof/>
                <w:webHidden/>
              </w:rPr>
            </w:r>
            <w:r>
              <w:rPr>
                <w:noProof/>
                <w:webHidden/>
              </w:rPr>
              <w:fldChar w:fldCharType="separate"/>
            </w:r>
            <w:r>
              <w:rPr>
                <w:noProof/>
                <w:webHidden/>
              </w:rPr>
              <w:t>20</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98" w:history="1">
            <w:r w:rsidRPr="003C5EA1">
              <w:rPr>
                <w:rStyle w:val="Hyperlink"/>
                <w:noProof/>
              </w:rPr>
              <w:t>4.2. Xây dựng storefront</w:t>
            </w:r>
            <w:r>
              <w:rPr>
                <w:noProof/>
                <w:webHidden/>
              </w:rPr>
              <w:tab/>
            </w:r>
            <w:r>
              <w:rPr>
                <w:noProof/>
                <w:webHidden/>
              </w:rPr>
              <w:fldChar w:fldCharType="begin"/>
            </w:r>
            <w:r>
              <w:rPr>
                <w:noProof/>
                <w:webHidden/>
              </w:rPr>
              <w:instrText xml:space="preserve"> PAGEREF _Toc237236098 \h </w:instrText>
            </w:r>
            <w:r>
              <w:rPr>
                <w:noProof/>
                <w:webHidden/>
              </w:rPr>
            </w:r>
            <w:r>
              <w:rPr>
                <w:noProof/>
                <w:webHidden/>
              </w:rPr>
              <w:fldChar w:fldCharType="separate"/>
            </w:r>
            <w:r>
              <w:rPr>
                <w:noProof/>
                <w:webHidden/>
              </w:rPr>
              <w:t>21</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099" w:history="1">
            <w:r w:rsidRPr="003C5EA1">
              <w:rPr>
                <w:rStyle w:val="Hyperlink"/>
                <w:noProof/>
              </w:rPr>
              <w:t>4.3. Xây dựng trang quản trị</w:t>
            </w:r>
            <w:r>
              <w:rPr>
                <w:noProof/>
                <w:webHidden/>
              </w:rPr>
              <w:tab/>
            </w:r>
            <w:r>
              <w:rPr>
                <w:noProof/>
                <w:webHidden/>
              </w:rPr>
              <w:fldChar w:fldCharType="begin"/>
            </w:r>
            <w:r>
              <w:rPr>
                <w:noProof/>
                <w:webHidden/>
              </w:rPr>
              <w:instrText xml:space="preserve"> PAGEREF _Toc237236099 \h </w:instrText>
            </w:r>
            <w:r>
              <w:rPr>
                <w:noProof/>
                <w:webHidden/>
              </w:rPr>
            </w:r>
            <w:r>
              <w:rPr>
                <w:noProof/>
                <w:webHidden/>
              </w:rPr>
              <w:fldChar w:fldCharType="separate"/>
            </w:r>
            <w:r>
              <w:rPr>
                <w:noProof/>
                <w:webHidden/>
              </w:rPr>
              <w:t>22</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00" w:history="1">
            <w:r w:rsidRPr="003C5EA1">
              <w:rPr>
                <w:rStyle w:val="Hyperlink"/>
                <w:noProof/>
              </w:rPr>
              <w:t>4.4. Xây dựng backend và quy tắc nghiệp vụ</w:t>
            </w:r>
            <w:r>
              <w:rPr>
                <w:noProof/>
                <w:webHidden/>
              </w:rPr>
              <w:tab/>
            </w:r>
            <w:r>
              <w:rPr>
                <w:noProof/>
                <w:webHidden/>
              </w:rPr>
              <w:fldChar w:fldCharType="begin"/>
            </w:r>
            <w:r>
              <w:rPr>
                <w:noProof/>
                <w:webHidden/>
              </w:rPr>
              <w:instrText xml:space="preserve"> PAGEREF _Toc237236100 \h </w:instrText>
            </w:r>
            <w:r>
              <w:rPr>
                <w:noProof/>
                <w:webHidden/>
              </w:rPr>
            </w:r>
            <w:r>
              <w:rPr>
                <w:noProof/>
                <w:webHidden/>
              </w:rPr>
              <w:fldChar w:fldCharType="separate"/>
            </w:r>
            <w:r>
              <w:rPr>
                <w:noProof/>
                <w:webHidden/>
              </w:rPr>
              <w:t>23</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01" w:history="1">
            <w:r w:rsidRPr="003C5EA1">
              <w:rPr>
                <w:rStyle w:val="Hyperlink"/>
                <w:noProof/>
              </w:rPr>
              <w:t>4.4.1. Xác thực và phân quyền</w:t>
            </w:r>
            <w:r>
              <w:rPr>
                <w:noProof/>
                <w:webHidden/>
              </w:rPr>
              <w:tab/>
            </w:r>
            <w:r>
              <w:rPr>
                <w:noProof/>
                <w:webHidden/>
              </w:rPr>
              <w:fldChar w:fldCharType="begin"/>
            </w:r>
            <w:r>
              <w:rPr>
                <w:noProof/>
                <w:webHidden/>
              </w:rPr>
              <w:instrText xml:space="preserve"> PAGEREF _Toc237236101 \h </w:instrText>
            </w:r>
            <w:r>
              <w:rPr>
                <w:noProof/>
                <w:webHidden/>
              </w:rPr>
            </w:r>
            <w:r>
              <w:rPr>
                <w:noProof/>
                <w:webHidden/>
              </w:rPr>
              <w:fldChar w:fldCharType="separate"/>
            </w:r>
            <w:r>
              <w:rPr>
                <w:noProof/>
                <w:webHidden/>
              </w:rPr>
              <w:t>23</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02" w:history="1">
            <w:r w:rsidRPr="003C5EA1">
              <w:rPr>
                <w:rStyle w:val="Hyperlink"/>
                <w:noProof/>
              </w:rPr>
              <w:t>4.4.2. Catalog và biến thể</w:t>
            </w:r>
            <w:r>
              <w:rPr>
                <w:noProof/>
                <w:webHidden/>
              </w:rPr>
              <w:tab/>
            </w:r>
            <w:r>
              <w:rPr>
                <w:noProof/>
                <w:webHidden/>
              </w:rPr>
              <w:fldChar w:fldCharType="begin"/>
            </w:r>
            <w:r>
              <w:rPr>
                <w:noProof/>
                <w:webHidden/>
              </w:rPr>
              <w:instrText xml:space="preserve"> PAGEREF _Toc237236102 \h </w:instrText>
            </w:r>
            <w:r>
              <w:rPr>
                <w:noProof/>
                <w:webHidden/>
              </w:rPr>
            </w:r>
            <w:r>
              <w:rPr>
                <w:noProof/>
                <w:webHidden/>
              </w:rPr>
              <w:fldChar w:fldCharType="separate"/>
            </w:r>
            <w:r>
              <w:rPr>
                <w:noProof/>
                <w:webHidden/>
              </w:rPr>
              <w:t>23</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03" w:history="1">
            <w:r w:rsidRPr="003C5EA1">
              <w:rPr>
                <w:rStyle w:val="Hyperlink"/>
                <w:noProof/>
              </w:rPr>
              <w:t>4.4.3. Giỏ hàng, checkout và đơn</w:t>
            </w:r>
            <w:r>
              <w:rPr>
                <w:noProof/>
                <w:webHidden/>
              </w:rPr>
              <w:tab/>
            </w:r>
            <w:r>
              <w:rPr>
                <w:noProof/>
                <w:webHidden/>
              </w:rPr>
              <w:fldChar w:fldCharType="begin"/>
            </w:r>
            <w:r>
              <w:rPr>
                <w:noProof/>
                <w:webHidden/>
              </w:rPr>
              <w:instrText xml:space="preserve"> PAGEREF _Toc237236103 \h </w:instrText>
            </w:r>
            <w:r>
              <w:rPr>
                <w:noProof/>
                <w:webHidden/>
              </w:rPr>
            </w:r>
            <w:r>
              <w:rPr>
                <w:noProof/>
                <w:webHidden/>
              </w:rPr>
              <w:fldChar w:fldCharType="separate"/>
            </w:r>
            <w:r>
              <w:rPr>
                <w:noProof/>
                <w:webHidden/>
              </w:rPr>
              <w:t>24</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04" w:history="1">
            <w:r w:rsidRPr="003C5EA1">
              <w:rPr>
                <w:rStyle w:val="Hyperlink"/>
                <w:noProof/>
              </w:rPr>
              <w:t>4.4.4. Payment và callback</w:t>
            </w:r>
            <w:r>
              <w:rPr>
                <w:noProof/>
                <w:webHidden/>
              </w:rPr>
              <w:tab/>
            </w:r>
            <w:r>
              <w:rPr>
                <w:noProof/>
                <w:webHidden/>
              </w:rPr>
              <w:fldChar w:fldCharType="begin"/>
            </w:r>
            <w:r>
              <w:rPr>
                <w:noProof/>
                <w:webHidden/>
              </w:rPr>
              <w:instrText xml:space="preserve"> PAGEREF _Toc237236104 \h </w:instrText>
            </w:r>
            <w:r>
              <w:rPr>
                <w:noProof/>
                <w:webHidden/>
              </w:rPr>
            </w:r>
            <w:r>
              <w:rPr>
                <w:noProof/>
                <w:webHidden/>
              </w:rPr>
              <w:fldChar w:fldCharType="separate"/>
            </w:r>
            <w:r>
              <w:rPr>
                <w:noProof/>
                <w:webHidden/>
              </w:rPr>
              <w:t>24</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05" w:history="1">
            <w:r w:rsidRPr="003C5EA1">
              <w:rPr>
                <w:rStyle w:val="Hyperlink"/>
                <w:noProof/>
              </w:rPr>
              <w:t>4.4.5. Inventory và hậu mãi</w:t>
            </w:r>
            <w:r>
              <w:rPr>
                <w:noProof/>
                <w:webHidden/>
              </w:rPr>
              <w:tab/>
            </w:r>
            <w:r>
              <w:rPr>
                <w:noProof/>
                <w:webHidden/>
              </w:rPr>
              <w:fldChar w:fldCharType="begin"/>
            </w:r>
            <w:r>
              <w:rPr>
                <w:noProof/>
                <w:webHidden/>
              </w:rPr>
              <w:instrText xml:space="preserve"> PAGEREF _Toc237236105 \h </w:instrText>
            </w:r>
            <w:r>
              <w:rPr>
                <w:noProof/>
                <w:webHidden/>
              </w:rPr>
            </w:r>
            <w:r>
              <w:rPr>
                <w:noProof/>
                <w:webHidden/>
              </w:rPr>
              <w:fldChar w:fldCharType="separate"/>
            </w:r>
            <w:r>
              <w:rPr>
                <w:noProof/>
                <w:webHidden/>
              </w:rPr>
              <w:t>24</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06" w:history="1">
            <w:r w:rsidRPr="003C5EA1">
              <w:rPr>
                <w:rStyle w:val="Hyperlink"/>
                <w:noProof/>
              </w:rPr>
              <w:t>4.5. Migration, seed và dữ liệu demo</w:t>
            </w:r>
            <w:r>
              <w:rPr>
                <w:noProof/>
                <w:webHidden/>
              </w:rPr>
              <w:tab/>
            </w:r>
            <w:r>
              <w:rPr>
                <w:noProof/>
                <w:webHidden/>
              </w:rPr>
              <w:fldChar w:fldCharType="begin"/>
            </w:r>
            <w:r>
              <w:rPr>
                <w:noProof/>
                <w:webHidden/>
              </w:rPr>
              <w:instrText xml:space="preserve"> PAGEREF _Toc237236106 \h </w:instrText>
            </w:r>
            <w:r>
              <w:rPr>
                <w:noProof/>
                <w:webHidden/>
              </w:rPr>
            </w:r>
            <w:r>
              <w:rPr>
                <w:noProof/>
                <w:webHidden/>
              </w:rPr>
              <w:fldChar w:fldCharType="separate"/>
            </w:r>
            <w:r>
              <w:rPr>
                <w:noProof/>
                <w:webHidden/>
              </w:rPr>
              <w:t>24</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07" w:history="1">
            <w:r w:rsidRPr="003C5EA1">
              <w:rPr>
                <w:rStyle w:val="Hyperlink"/>
                <w:noProof/>
              </w:rPr>
              <w:t>4.6. Đóng gói và chạy hệ thống</w:t>
            </w:r>
            <w:r>
              <w:rPr>
                <w:noProof/>
                <w:webHidden/>
              </w:rPr>
              <w:tab/>
            </w:r>
            <w:r>
              <w:rPr>
                <w:noProof/>
                <w:webHidden/>
              </w:rPr>
              <w:fldChar w:fldCharType="begin"/>
            </w:r>
            <w:r>
              <w:rPr>
                <w:noProof/>
                <w:webHidden/>
              </w:rPr>
              <w:instrText xml:space="preserve"> PAGEREF _Toc237236107 \h </w:instrText>
            </w:r>
            <w:r>
              <w:rPr>
                <w:noProof/>
                <w:webHidden/>
              </w:rPr>
            </w:r>
            <w:r>
              <w:rPr>
                <w:noProof/>
                <w:webHidden/>
              </w:rPr>
              <w:fldChar w:fldCharType="separate"/>
            </w:r>
            <w:r>
              <w:rPr>
                <w:noProof/>
                <w:webHidden/>
              </w:rPr>
              <w:t>25</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08" w:history="1">
            <w:r w:rsidRPr="003C5EA1">
              <w:rPr>
                <w:rStyle w:val="Hyperlink"/>
                <w:noProof/>
              </w:rPr>
              <w:t>4.7. Xây dựng dịch vụ tìm kiếm sản phẩm bằng hình ảnh</w:t>
            </w:r>
            <w:r>
              <w:rPr>
                <w:noProof/>
                <w:webHidden/>
              </w:rPr>
              <w:tab/>
            </w:r>
            <w:r>
              <w:rPr>
                <w:noProof/>
                <w:webHidden/>
              </w:rPr>
              <w:fldChar w:fldCharType="begin"/>
            </w:r>
            <w:r>
              <w:rPr>
                <w:noProof/>
                <w:webHidden/>
              </w:rPr>
              <w:instrText xml:space="preserve"> PAGEREF _Toc237236108 \h </w:instrText>
            </w:r>
            <w:r>
              <w:rPr>
                <w:noProof/>
                <w:webHidden/>
              </w:rPr>
            </w:r>
            <w:r>
              <w:rPr>
                <w:noProof/>
                <w:webHidden/>
              </w:rPr>
              <w:fldChar w:fldCharType="separate"/>
            </w:r>
            <w:r>
              <w:rPr>
                <w:noProof/>
                <w:webHidden/>
              </w:rPr>
              <w:t>26</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09" w:history="1">
            <w:r w:rsidRPr="003C5EA1">
              <w:rPr>
                <w:rStyle w:val="Hyperlink"/>
                <w:noProof/>
              </w:rPr>
              <w:t>4.7.1. Luồng tìm kiếm và embedding đa phương thức</w:t>
            </w:r>
            <w:r>
              <w:rPr>
                <w:noProof/>
                <w:webHidden/>
              </w:rPr>
              <w:tab/>
            </w:r>
            <w:r>
              <w:rPr>
                <w:noProof/>
                <w:webHidden/>
              </w:rPr>
              <w:fldChar w:fldCharType="begin"/>
            </w:r>
            <w:r>
              <w:rPr>
                <w:noProof/>
                <w:webHidden/>
              </w:rPr>
              <w:instrText xml:space="preserve"> PAGEREF _Toc237236109 \h </w:instrText>
            </w:r>
            <w:r>
              <w:rPr>
                <w:noProof/>
                <w:webHidden/>
              </w:rPr>
            </w:r>
            <w:r>
              <w:rPr>
                <w:noProof/>
                <w:webHidden/>
              </w:rPr>
              <w:fldChar w:fldCharType="separate"/>
            </w:r>
            <w:r>
              <w:rPr>
                <w:noProof/>
                <w:webHidden/>
              </w:rPr>
              <w:t>26</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10" w:history="1">
            <w:r w:rsidRPr="003C5EA1">
              <w:rPr>
                <w:rStyle w:val="Hyperlink"/>
                <w:noProof/>
              </w:rPr>
              <w:t>4.7.2. Đồng bộ chỉ mục qua RabbitMQ</w:t>
            </w:r>
            <w:r>
              <w:rPr>
                <w:noProof/>
                <w:webHidden/>
              </w:rPr>
              <w:tab/>
            </w:r>
            <w:r>
              <w:rPr>
                <w:noProof/>
                <w:webHidden/>
              </w:rPr>
              <w:fldChar w:fldCharType="begin"/>
            </w:r>
            <w:r>
              <w:rPr>
                <w:noProof/>
                <w:webHidden/>
              </w:rPr>
              <w:instrText xml:space="preserve"> PAGEREF _Toc237236110 \h </w:instrText>
            </w:r>
            <w:r>
              <w:rPr>
                <w:noProof/>
                <w:webHidden/>
              </w:rPr>
            </w:r>
            <w:r>
              <w:rPr>
                <w:noProof/>
                <w:webHidden/>
              </w:rPr>
              <w:fldChar w:fldCharType="separate"/>
            </w:r>
            <w:r>
              <w:rPr>
                <w:noProof/>
                <w:webHidden/>
              </w:rPr>
              <w:t>26</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11" w:history="1">
            <w:r w:rsidRPr="003C5EA1">
              <w:rPr>
                <w:rStyle w:val="Hyperlink"/>
                <w:noProof/>
              </w:rPr>
              <w:t>4.7.3. Chức năng quản trị tìm kiếm hình ảnh</w:t>
            </w:r>
            <w:r>
              <w:rPr>
                <w:noProof/>
                <w:webHidden/>
              </w:rPr>
              <w:tab/>
            </w:r>
            <w:r>
              <w:rPr>
                <w:noProof/>
                <w:webHidden/>
              </w:rPr>
              <w:fldChar w:fldCharType="begin"/>
            </w:r>
            <w:r>
              <w:rPr>
                <w:noProof/>
                <w:webHidden/>
              </w:rPr>
              <w:instrText xml:space="preserve"> PAGEREF _Toc237236111 \h </w:instrText>
            </w:r>
            <w:r>
              <w:rPr>
                <w:noProof/>
                <w:webHidden/>
              </w:rPr>
            </w:r>
            <w:r>
              <w:rPr>
                <w:noProof/>
                <w:webHidden/>
              </w:rPr>
              <w:fldChar w:fldCharType="separate"/>
            </w:r>
            <w:r>
              <w:rPr>
                <w:noProof/>
                <w:webHidden/>
              </w:rPr>
              <w:t>26</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12" w:history="1">
            <w:r w:rsidRPr="003C5EA1">
              <w:rPr>
                <w:rStyle w:val="Hyperlink"/>
                <w:noProof/>
              </w:rPr>
              <w:t>4.8. Xây dựng chatbot hỗ trợ khách hàng</w:t>
            </w:r>
            <w:r>
              <w:rPr>
                <w:noProof/>
                <w:webHidden/>
              </w:rPr>
              <w:tab/>
            </w:r>
            <w:r>
              <w:rPr>
                <w:noProof/>
                <w:webHidden/>
              </w:rPr>
              <w:fldChar w:fldCharType="begin"/>
            </w:r>
            <w:r>
              <w:rPr>
                <w:noProof/>
                <w:webHidden/>
              </w:rPr>
              <w:instrText xml:space="preserve"> PAGEREF _Toc237236112 \h </w:instrText>
            </w:r>
            <w:r>
              <w:rPr>
                <w:noProof/>
                <w:webHidden/>
              </w:rPr>
            </w:r>
            <w:r>
              <w:rPr>
                <w:noProof/>
                <w:webHidden/>
              </w:rPr>
              <w:fldChar w:fldCharType="separate"/>
            </w:r>
            <w:r>
              <w:rPr>
                <w:noProof/>
                <w:webHidden/>
              </w:rPr>
              <w:t>27</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13" w:history="1">
            <w:r w:rsidRPr="003C5EA1">
              <w:rPr>
                <w:rStyle w:val="Hyperlink"/>
                <w:noProof/>
              </w:rPr>
              <w:t>4.8.1. Kiến trúc xử lý hội thoại</w:t>
            </w:r>
            <w:r>
              <w:rPr>
                <w:noProof/>
                <w:webHidden/>
              </w:rPr>
              <w:tab/>
            </w:r>
            <w:r>
              <w:rPr>
                <w:noProof/>
                <w:webHidden/>
              </w:rPr>
              <w:fldChar w:fldCharType="begin"/>
            </w:r>
            <w:r>
              <w:rPr>
                <w:noProof/>
                <w:webHidden/>
              </w:rPr>
              <w:instrText xml:space="preserve"> PAGEREF _Toc237236113 \h </w:instrText>
            </w:r>
            <w:r>
              <w:rPr>
                <w:noProof/>
                <w:webHidden/>
              </w:rPr>
            </w:r>
            <w:r>
              <w:rPr>
                <w:noProof/>
                <w:webHidden/>
              </w:rPr>
              <w:fldChar w:fldCharType="separate"/>
            </w:r>
            <w:r>
              <w:rPr>
                <w:noProof/>
                <w:webHidden/>
              </w:rPr>
              <w:t>27</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14" w:history="1">
            <w:r w:rsidRPr="003C5EA1">
              <w:rPr>
                <w:rStyle w:val="Hyperlink"/>
                <w:noProof/>
              </w:rPr>
              <w:t>4.8.2. Công cụ và chức năng nghiệp vụ</w:t>
            </w:r>
            <w:r>
              <w:rPr>
                <w:noProof/>
                <w:webHidden/>
              </w:rPr>
              <w:tab/>
            </w:r>
            <w:r>
              <w:rPr>
                <w:noProof/>
                <w:webHidden/>
              </w:rPr>
              <w:fldChar w:fldCharType="begin"/>
            </w:r>
            <w:r>
              <w:rPr>
                <w:noProof/>
                <w:webHidden/>
              </w:rPr>
              <w:instrText xml:space="preserve"> PAGEREF _Toc237236114 \h </w:instrText>
            </w:r>
            <w:r>
              <w:rPr>
                <w:noProof/>
                <w:webHidden/>
              </w:rPr>
            </w:r>
            <w:r>
              <w:rPr>
                <w:noProof/>
                <w:webHidden/>
              </w:rPr>
              <w:fldChar w:fldCharType="separate"/>
            </w:r>
            <w:r>
              <w:rPr>
                <w:noProof/>
                <w:webHidden/>
              </w:rPr>
              <w:t>27</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15" w:history="1">
            <w:r w:rsidRPr="003C5EA1">
              <w:rPr>
                <w:rStyle w:val="Hyperlink"/>
                <w:noProof/>
              </w:rPr>
              <w:t>4.8.3. Kiểm soát hành động và an toàn</w:t>
            </w:r>
            <w:r>
              <w:rPr>
                <w:noProof/>
                <w:webHidden/>
              </w:rPr>
              <w:tab/>
            </w:r>
            <w:r>
              <w:rPr>
                <w:noProof/>
                <w:webHidden/>
              </w:rPr>
              <w:fldChar w:fldCharType="begin"/>
            </w:r>
            <w:r>
              <w:rPr>
                <w:noProof/>
                <w:webHidden/>
              </w:rPr>
              <w:instrText xml:space="preserve"> PAGEREF _Toc237236115 \h </w:instrText>
            </w:r>
            <w:r>
              <w:rPr>
                <w:noProof/>
                <w:webHidden/>
              </w:rPr>
            </w:r>
            <w:r>
              <w:rPr>
                <w:noProof/>
                <w:webHidden/>
              </w:rPr>
              <w:fldChar w:fldCharType="separate"/>
            </w:r>
            <w:r>
              <w:rPr>
                <w:noProof/>
                <w:webHidden/>
              </w:rPr>
              <w:t>27</w:t>
            </w:r>
            <w:r>
              <w:rPr>
                <w:noProof/>
                <w:webHidden/>
              </w:rPr>
              <w:fldChar w:fldCharType="end"/>
            </w:r>
          </w:hyperlink>
        </w:p>
        <w:p w:rsidR="00884D5F" w:rsidRDefault="00884D5F">
          <w:pPr>
            <w:pStyle w:val="TOC1"/>
            <w:tabs>
              <w:tab w:val="right" w:leader="dot" w:pos="9061"/>
            </w:tabs>
            <w:rPr>
              <w:rFonts w:asciiTheme="minorHAnsi" w:eastAsiaTheme="minorEastAsia" w:hAnsiTheme="minorHAnsi" w:cstheme="minorBidi"/>
              <w:noProof/>
              <w:sz w:val="22"/>
              <w:lang w:eastAsia="zh-CN"/>
            </w:rPr>
          </w:pPr>
          <w:hyperlink w:anchor="_Toc237236116" w:history="1">
            <w:r w:rsidRPr="003C5EA1">
              <w:rPr>
                <w:rStyle w:val="Hyperlink"/>
                <w:noProof/>
              </w:rPr>
              <w:t>CHƯƠNG 5: KIỂM THỬ VÀ ĐÁNH GIÁ</w:t>
            </w:r>
            <w:r>
              <w:rPr>
                <w:noProof/>
                <w:webHidden/>
              </w:rPr>
              <w:tab/>
            </w:r>
            <w:r>
              <w:rPr>
                <w:noProof/>
                <w:webHidden/>
              </w:rPr>
              <w:fldChar w:fldCharType="begin"/>
            </w:r>
            <w:r>
              <w:rPr>
                <w:noProof/>
                <w:webHidden/>
              </w:rPr>
              <w:instrText xml:space="preserve"> PAGEREF _Toc237236116 \h </w:instrText>
            </w:r>
            <w:r>
              <w:rPr>
                <w:noProof/>
                <w:webHidden/>
              </w:rPr>
            </w:r>
            <w:r>
              <w:rPr>
                <w:noProof/>
                <w:webHidden/>
              </w:rPr>
              <w:fldChar w:fldCharType="separate"/>
            </w:r>
            <w:r>
              <w:rPr>
                <w:noProof/>
                <w:webHidden/>
              </w:rPr>
              <w:t>28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17" w:history="1">
            <w:r w:rsidRPr="003C5EA1">
              <w:rPr>
                <w:rStyle w:val="Hyperlink"/>
                <w:noProof/>
              </w:rPr>
              <w:t>5.1. Chiến lược kiểm thử</w:t>
            </w:r>
            <w:r>
              <w:rPr>
                <w:noProof/>
                <w:webHidden/>
              </w:rPr>
              <w:tab/>
            </w:r>
            <w:r>
              <w:rPr>
                <w:noProof/>
                <w:webHidden/>
              </w:rPr>
              <w:fldChar w:fldCharType="begin"/>
            </w:r>
            <w:r>
              <w:rPr>
                <w:noProof/>
                <w:webHidden/>
              </w:rPr>
              <w:instrText xml:space="preserve"> PAGEREF _Toc237236117 \h </w:instrText>
            </w:r>
            <w:r>
              <w:rPr>
                <w:noProof/>
                <w:webHidden/>
              </w:rPr>
            </w:r>
            <w:r>
              <w:rPr>
                <w:noProof/>
                <w:webHidden/>
              </w:rPr>
              <w:fldChar w:fldCharType="separate"/>
            </w:r>
            <w:r>
              <w:rPr>
                <w:noProof/>
                <w:webHidden/>
              </w:rPr>
              <w:t>28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18" w:history="1">
            <w:r w:rsidRPr="003C5EA1">
              <w:rPr>
                <w:rStyle w:val="Hyperlink"/>
                <w:noProof/>
              </w:rPr>
              <w:t>5.2. Môi trường kiểm thử</w:t>
            </w:r>
            <w:r>
              <w:rPr>
                <w:noProof/>
                <w:webHidden/>
              </w:rPr>
              <w:tab/>
            </w:r>
            <w:r>
              <w:rPr>
                <w:noProof/>
                <w:webHidden/>
              </w:rPr>
              <w:fldChar w:fldCharType="begin"/>
            </w:r>
            <w:r>
              <w:rPr>
                <w:noProof/>
                <w:webHidden/>
              </w:rPr>
              <w:instrText xml:space="preserve"> PAGEREF _Toc237236118 \h </w:instrText>
            </w:r>
            <w:r>
              <w:rPr>
                <w:noProof/>
                <w:webHidden/>
              </w:rPr>
            </w:r>
            <w:r>
              <w:rPr>
                <w:noProof/>
                <w:webHidden/>
              </w:rPr>
              <w:fldChar w:fldCharType="separate"/>
            </w:r>
            <w:r>
              <w:rPr>
                <w:noProof/>
                <w:webHidden/>
              </w:rPr>
              <w:t>28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19" w:history="1">
            <w:r w:rsidRPr="003C5EA1">
              <w:rPr>
                <w:rStyle w:val="Hyperlink"/>
                <w:noProof/>
              </w:rPr>
              <w:t>5.3. Các trường hợp kiểm thử tiêu biểu</w:t>
            </w:r>
            <w:r>
              <w:rPr>
                <w:noProof/>
                <w:webHidden/>
              </w:rPr>
              <w:tab/>
            </w:r>
            <w:r>
              <w:rPr>
                <w:noProof/>
                <w:webHidden/>
              </w:rPr>
              <w:fldChar w:fldCharType="begin"/>
            </w:r>
            <w:r>
              <w:rPr>
                <w:noProof/>
                <w:webHidden/>
              </w:rPr>
              <w:instrText xml:space="preserve"> PAGEREF _Toc237236119 \h </w:instrText>
            </w:r>
            <w:r>
              <w:rPr>
                <w:noProof/>
                <w:webHidden/>
              </w:rPr>
            </w:r>
            <w:r>
              <w:rPr>
                <w:noProof/>
                <w:webHidden/>
              </w:rPr>
              <w:fldChar w:fldCharType="separate"/>
            </w:r>
            <w:r>
              <w:rPr>
                <w:noProof/>
                <w:webHidden/>
              </w:rPr>
              <w:t>28</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20" w:history="1">
            <w:r w:rsidRPr="003C5EA1">
              <w:rPr>
                <w:rStyle w:val="Hyperlink"/>
                <w:noProof/>
              </w:rPr>
              <w:t>5.4. Kết quả kiểm thử và build</w:t>
            </w:r>
            <w:r>
              <w:rPr>
                <w:noProof/>
                <w:webHidden/>
              </w:rPr>
              <w:tab/>
            </w:r>
            <w:r>
              <w:rPr>
                <w:noProof/>
                <w:webHidden/>
              </w:rPr>
              <w:fldChar w:fldCharType="begin"/>
            </w:r>
            <w:r>
              <w:rPr>
                <w:noProof/>
                <w:webHidden/>
              </w:rPr>
              <w:instrText xml:space="preserve"> PAGEREF _Toc237236120 \h </w:instrText>
            </w:r>
            <w:r>
              <w:rPr>
                <w:noProof/>
                <w:webHidden/>
              </w:rPr>
            </w:r>
            <w:r>
              <w:rPr>
                <w:noProof/>
                <w:webHidden/>
              </w:rPr>
              <w:fldChar w:fldCharType="separate"/>
            </w:r>
            <w:r>
              <w:rPr>
                <w:noProof/>
                <w:webHidden/>
              </w:rPr>
              <w:t>30</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21" w:history="1">
            <w:r w:rsidRPr="003C5EA1">
              <w:rPr>
                <w:rStyle w:val="Hyperlink"/>
                <w:noProof/>
              </w:rPr>
              <w:t>5.5. Đánh giá kết quả</w:t>
            </w:r>
            <w:r>
              <w:rPr>
                <w:noProof/>
                <w:webHidden/>
              </w:rPr>
              <w:tab/>
            </w:r>
            <w:r>
              <w:rPr>
                <w:noProof/>
                <w:webHidden/>
              </w:rPr>
              <w:fldChar w:fldCharType="begin"/>
            </w:r>
            <w:r>
              <w:rPr>
                <w:noProof/>
                <w:webHidden/>
              </w:rPr>
              <w:instrText xml:space="preserve"> PAGEREF _Toc237236121 \h </w:instrText>
            </w:r>
            <w:r>
              <w:rPr>
                <w:noProof/>
                <w:webHidden/>
              </w:rPr>
            </w:r>
            <w:r>
              <w:rPr>
                <w:noProof/>
                <w:webHidden/>
              </w:rPr>
              <w:fldChar w:fldCharType="separate"/>
            </w:r>
            <w:r>
              <w:rPr>
                <w:noProof/>
                <w:webHidden/>
              </w:rPr>
              <w:t>33</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22" w:history="1">
            <w:r w:rsidRPr="003C5EA1">
              <w:rPr>
                <w:rStyle w:val="Hyperlink"/>
                <w:noProof/>
              </w:rPr>
              <w:t>5.5.1. Kết quả đạt được</w:t>
            </w:r>
            <w:r>
              <w:rPr>
                <w:noProof/>
                <w:webHidden/>
              </w:rPr>
              <w:tab/>
            </w:r>
            <w:r>
              <w:rPr>
                <w:noProof/>
                <w:webHidden/>
              </w:rPr>
              <w:fldChar w:fldCharType="begin"/>
            </w:r>
            <w:r>
              <w:rPr>
                <w:noProof/>
                <w:webHidden/>
              </w:rPr>
              <w:instrText xml:space="preserve"> PAGEREF _Toc237236122 \h </w:instrText>
            </w:r>
            <w:r>
              <w:rPr>
                <w:noProof/>
                <w:webHidden/>
              </w:rPr>
            </w:r>
            <w:r>
              <w:rPr>
                <w:noProof/>
                <w:webHidden/>
              </w:rPr>
              <w:fldChar w:fldCharType="separate"/>
            </w:r>
            <w:r>
              <w:rPr>
                <w:noProof/>
                <w:webHidden/>
              </w:rPr>
              <w:t>33</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23" w:history="1">
            <w:r w:rsidRPr="003C5EA1">
              <w:rPr>
                <w:rStyle w:val="Hyperlink"/>
                <w:noProof/>
              </w:rP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r>
              <w:rPr>
                <w:noProof/>
                <w:webHidden/>
              </w:rPr>
              <w:tab/>
            </w:r>
            <w:r>
              <w:rPr>
                <w:noProof/>
                <w:webHidden/>
              </w:rPr>
              <w:fldChar w:fldCharType="begin"/>
            </w:r>
            <w:r>
              <w:rPr>
                <w:noProof/>
                <w:webHidden/>
              </w:rPr>
              <w:instrText xml:space="preserve"> PAGEREF _Toc237236123 \h </w:instrText>
            </w:r>
            <w:r>
              <w:rPr>
                <w:noProof/>
                <w:webHidden/>
              </w:rPr>
            </w:r>
            <w:r>
              <w:rPr>
                <w:noProof/>
                <w:webHidden/>
              </w:rPr>
              <w:fldChar w:fldCharType="separate"/>
            </w:r>
            <w:r>
              <w:rPr>
                <w:noProof/>
                <w:webHidden/>
              </w:rPr>
              <w:t>33</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24" w:history="1">
            <w:r w:rsidRPr="003C5EA1">
              <w:rPr>
                <w:rStyle w:val="Hyperlink"/>
                <w:noProof/>
              </w:rPr>
              <w:t>5.5.3. Hướng cải tiến</w:t>
            </w:r>
            <w:r>
              <w:rPr>
                <w:noProof/>
                <w:webHidden/>
              </w:rPr>
              <w:tab/>
            </w:r>
            <w:r>
              <w:rPr>
                <w:noProof/>
                <w:webHidden/>
              </w:rPr>
              <w:fldChar w:fldCharType="begin"/>
            </w:r>
            <w:r>
              <w:rPr>
                <w:noProof/>
                <w:webHidden/>
              </w:rPr>
              <w:instrText xml:space="preserve"> PAGEREF _Toc237236124 \h </w:instrText>
            </w:r>
            <w:r>
              <w:rPr>
                <w:noProof/>
                <w:webHidden/>
              </w:rPr>
            </w:r>
            <w:r>
              <w:rPr>
                <w:noProof/>
                <w:webHidden/>
              </w:rPr>
              <w:fldChar w:fldCharType="separate"/>
            </w:r>
            <w:r>
              <w:rPr>
                <w:noProof/>
                <w:webHidden/>
              </w:rPr>
              <w:t>34</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25" w:history="1">
            <w:r w:rsidRPr="003C5EA1">
              <w:rPr>
                <w:rStyle w:val="Hyperlink"/>
                <w:noProof/>
              </w:rPr>
              <w:t>5.6. Kiểm thử chatbot-service</w:t>
            </w:r>
            <w:r>
              <w:rPr>
                <w:noProof/>
                <w:webHidden/>
              </w:rPr>
              <w:tab/>
            </w:r>
            <w:r>
              <w:rPr>
                <w:noProof/>
                <w:webHidden/>
              </w:rPr>
              <w:fldChar w:fldCharType="begin"/>
            </w:r>
            <w:r>
              <w:rPr>
                <w:noProof/>
                <w:webHidden/>
              </w:rPr>
              <w:instrText xml:space="preserve"> PAGEREF _Toc237236125 \h </w:instrText>
            </w:r>
            <w:r>
              <w:rPr>
                <w:noProof/>
                <w:webHidden/>
              </w:rPr>
            </w:r>
            <w:r>
              <w:rPr>
                <w:noProof/>
                <w:webHidden/>
              </w:rPr>
              <w:fldChar w:fldCharType="separate"/>
            </w:r>
            <w:r>
              <w:rPr>
                <w:noProof/>
                <w:webHidden/>
              </w:rPr>
              <w:t>34</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26" w:history="1">
            <w:r w:rsidRPr="003C5EA1">
              <w:rPr>
                <w:rStyle w:val="Hyperlink"/>
                <w:noProof/>
              </w:rPr>
              <w:t>5.7. Kiểm thử visual-search-service</w:t>
            </w:r>
            <w:r>
              <w:rPr>
                <w:noProof/>
                <w:webHidden/>
              </w:rPr>
              <w:tab/>
            </w:r>
            <w:r>
              <w:rPr>
                <w:noProof/>
                <w:webHidden/>
              </w:rPr>
              <w:fldChar w:fldCharType="begin"/>
            </w:r>
            <w:r>
              <w:rPr>
                <w:noProof/>
                <w:webHidden/>
              </w:rPr>
              <w:instrText xml:space="preserve"> PAGEREF _Toc237236126 \h </w:instrText>
            </w:r>
            <w:r>
              <w:rPr>
                <w:noProof/>
                <w:webHidden/>
              </w:rPr>
            </w:r>
            <w:r>
              <w:rPr>
                <w:noProof/>
                <w:webHidden/>
              </w:rPr>
              <w:fldChar w:fldCharType="separate"/>
            </w:r>
            <w:r>
              <w:rPr>
                <w:noProof/>
                <w:webHidden/>
              </w:rPr>
              <w:t>35</w:t>
            </w:r>
            <w:r>
              <w:rPr>
                <w:noProof/>
                <w:webHidden/>
              </w:rPr>
              <w:fldChar w:fldCharType="end"/>
            </w:r>
          </w:hyperlink>
        </w:p>
        <w:p w:rsidR="00884D5F" w:rsidRDefault="00884D5F">
          <w:pPr>
            <w:pStyle w:val="TOC2"/>
            <w:tabs>
              <w:tab w:val="right" w:leader="dot" w:pos="9061"/>
            </w:tabs>
            <w:rPr>
              <w:rFonts w:asciiTheme="minorHAnsi" w:eastAsiaTheme="minorEastAsia" w:hAnsiTheme="minorHAnsi" w:cstheme="minorBidi"/>
              <w:noProof/>
              <w:sz w:val="22"/>
              <w:lang w:eastAsia="zh-CN"/>
            </w:rPr>
          </w:pPr>
          <w:hyperlink w:anchor="_Toc237236127" w:history="1">
            <w:r w:rsidRPr="003C5EA1">
              <w:rPr>
                <w:rStyle w:val="Hyperlink"/>
                <w:noProof/>
              </w:rPr>
              <w:t>5.8. Đánh giá tích hợp, bảo mật và hiệu năng</w:t>
            </w:r>
            <w:r>
              <w:rPr>
                <w:noProof/>
                <w:webHidden/>
              </w:rPr>
              <w:tab/>
            </w:r>
            <w:r>
              <w:rPr>
                <w:noProof/>
                <w:webHidden/>
              </w:rPr>
              <w:fldChar w:fldCharType="begin"/>
            </w:r>
            <w:r>
              <w:rPr>
                <w:noProof/>
                <w:webHidden/>
              </w:rPr>
              <w:instrText xml:space="preserve"> PAGEREF _Toc237236127 \h </w:instrText>
            </w:r>
            <w:r>
              <w:rPr>
                <w:noProof/>
                <w:webHidden/>
              </w:rPr>
            </w:r>
            <w:r>
              <w:rPr>
                <w:noProof/>
                <w:webHidden/>
              </w:rPr>
              <w:fldChar w:fldCharType="separate"/>
            </w:r>
            <w:r>
              <w:rPr>
                <w:noProof/>
                <w:webHidden/>
              </w:rPr>
              <w:t>35</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28" w:history="1">
            <w:r w:rsidRPr="003C5EA1">
              <w:rPr>
                <w:rStyle w:val="Hyperlink"/>
                <w:noProof/>
              </w:rPr>
              <w:t>5.8.1. Kết quả backend lõi</w:t>
            </w:r>
            <w:r>
              <w:rPr>
                <w:noProof/>
                <w:webHidden/>
              </w:rPr>
              <w:tab/>
            </w:r>
            <w:r>
              <w:rPr>
                <w:noProof/>
                <w:webHidden/>
              </w:rPr>
              <w:fldChar w:fldCharType="begin"/>
            </w:r>
            <w:r>
              <w:rPr>
                <w:noProof/>
                <w:webHidden/>
              </w:rPr>
              <w:instrText xml:space="preserve"> PAGEREF _Toc237236128 \h </w:instrText>
            </w:r>
            <w:r>
              <w:rPr>
                <w:noProof/>
                <w:webHidden/>
              </w:rPr>
            </w:r>
            <w:r>
              <w:rPr>
                <w:noProof/>
                <w:webHidden/>
              </w:rPr>
              <w:fldChar w:fldCharType="separate"/>
            </w:r>
            <w:r>
              <w:rPr>
                <w:noProof/>
                <w:webHidden/>
              </w:rPr>
              <w:t>35</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29" w:history="1">
            <w:r w:rsidRPr="003C5EA1">
              <w:rPr>
                <w:rStyle w:val="Hyperlink"/>
                <w:noProof/>
              </w:rPr>
              <w:t>5.8.2. Kiểm thử liên dịch vụ</w:t>
            </w:r>
            <w:r>
              <w:rPr>
                <w:noProof/>
                <w:webHidden/>
              </w:rPr>
              <w:tab/>
            </w:r>
            <w:r>
              <w:rPr>
                <w:noProof/>
                <w:webHidden/>
              </w:rPr>
              <w:fldChar w:fldCharType="begin"/>
            </w:r>
            <w:r>
              <w:rPr>
                <w:noProof/>
                <w:webHidden/>
              </w:rPr>
              <w:instrText xml:space="preserve"> PAGEREF _Toc237236129 \h </w:instrText>
            </w:r>
            <w:r>
              <w:rPr>
                <w:noProof/>
                <w:webHidden/>
              </w:rPr>
            </w:r>
            <w:r>
              <w:rPr>
                <w:noProof/>
                <w:webHidden/>
              </w:rPr>
              <w:fldChar w:fldCharType="separate"/>
            </w:r>
            <w:r>
              <w:rPr>
                <w:noProof/>
                <w:webHidden/>
              </w:rPr>
              <w:t>36</w:t>
            </w:r>
            <w:r>
              <w:rPr>
                <w:noProof/>
                <w:webHidden/>
              </w:rPr>
              <w:fldChar w:fldCharType="end"/>
            </w:r>
          </w:hyperlink>
        </w:p>
        <w:p w:rsidR="00884D5F" w:rsidRDefault="00884D5F">
          <w:pPr>
            <w:pStyle w:val="TOC3"/>
            <w:tabs>
              <w:tab w:val="right" w:leader="dot" w:pos="9061"/>
            </w:tabs>
            <w:rPr>
              <w:rFonts w:asciiTheme="minorHAnsi" w:eastAsiaTheme="minorEastAsia" w:hAnsiTheme="minorHAnsi" w:cstheme="minorBidi"/>
              <w:noProof/>
              <w:sz w:val="22"/>
              <w:lang w:eastAsia="zh-CN"/>
            </w:rPr>
          </w:pPr>
          <w:hyperlink w:anchor="_Toc237236130" w:history="1">
            <w:r w:rsidRPr="003C5EA1">
              <w:rPr>
                <w:rStyle w:val="Hyperlink"/>
                <w:noProof/>
              </w:rPr>
              <w:t>Ma trận tích hợp cần kiểm tra storefront/admin với backend, chatbot-service với backend/Redis/LLM, visual-search-service với backend/PostgreSQL/RabbitMQ/provider embedding và callback VNPay với backend. Các tình huống lỗi gồm timeout, token hết hạn, 401/403, API trả rỗng, thông điệp chạy lặp, model provider không sẵn sàng và dữ liệu đầu vào vượt giới hạn.</w:t>
            </w:r>
            <w:r>
              <w:rPr>
                <w:noProof/>
                <w:webHidden/>
              </w:rPr>
              <w:tab/>
            </w:r>
            <w:r>
              <w:rPr>
                <w:noProof/>
                <w:webHidden/>
              </w:rPr>
              <w:fldChar w:fldCharType="begin"/>
            </w:r>
            <w:r>
              <w:rPr>
                <w:noProof/>
                <w:webHidden/>
              </w:rPr>
              <w:instrText xml:space="preserve"> PAGEREF _Toc237236130 \h </w:instrText>
            </w:r>
            <w:r>
              <w:rPr>
                <w:noProof/>
                <w:webHidden/>
              </w:rPr>
            </w:r>
            <w:r>
              <w:rPr>
                <w:noProof/>
                <w:webHidden/>
              </w:rPr>
              <w:fldChar w:fldCharType="separate"/>
            </w:r>
            <w:r>
              <w:rPr>
                <w:noProof/>
                <w:webHidden/>
              </w:rPr>
              <w:t>36</w:t>
            </w:r>
            <w:r>
              <w:rPr>
                <w:noProof/>
                <w:webHidden/>
              </w:rPr>
              <w:fldChar w:fldCharType="end"/>
            </w:r>
          </w:hyperlink>
        </w:p>
        <w:p w:rsidR="00884D5F" w:rsidRDefault="00884D5F">
          <w:pPr>
            <w:pStyle w:val="TOC1"/>
            <w:tabs>
              <w:tab w:val="right" w:leader="dot" w:pos="9061"/>
            </w:tabs>
            <w:rPr>
              <w:rFonts w:asciiTheme="minorHAnsi" w:eastAsiaTheme="minorEastAsia" w:hAnsiTheme="minorHAnsi" w:cstheme="minorBidi"/>
              <w:noProof/>
              <w:sz w:val="22"/>
              <w:lang w:eastAsia="zh-CN"/>
            </w:rPr>
          </w:pPr>
          <w:hyperlink w:anchor="_Toc237236131" w:history="1">
            <w:r w:rsidRPr="003C5EA1">
              <w:rPr>
                <w:rStyle w:val="Hyperlink"/>
                <w:noProof/>
              </w:rPr>
              <w:t>TÀI LIỆU THAM KHẢO</w:t>
            </w:r>
            <w:r>
              <w:rPr>
                <w:noProof/>
                <w:webHidden/>
              </w:rPr>
              <w:tab/>
            </w:r>
            <w:r>
              <w:rPr>
                <w:noProof/>
                <w:webHidden/>
              </w:rPr>
              <w:fldChar w:fldCharType="begin"/>
            </w:r>
            <w:r>
              <w:rPr>
                <w:noProof/>
                <w:webHidden/>
              </w:rPr>
              <w:instrText xml:space="preserve"> PAGEREF _Toc237236131 \h </w:instrText>
            </w:r>
            <w:r>
              <w:rPr>
                <w:noProof/>
                <w:webHidden/>
              </w:rPr>
            </w:r>
            <w:r>
              <w:rPr>
                <w:noProof/>
                <w:webHidden/>
              </w:rPr>
              <w:fldChar w:fldCharType="separate"/>
            </w:r>
            <w:r>
              <w:rPr>
                <w:noProof/>
                <w:webHidden/>
              </w:rPr>
              <w:t>37</w:t>
            </w:r>
            <w:r>
              <w:rPr>
                <w:noProof/>
                <w:webHidden/>
              </w:rPr>
              <w:fldChar w:fldCharType="end"/>
            </w:r>
          </w:hyperlink>
        </w:p>
        <w:p w:rsidR="00C83264" w:rsidRDefault="00884D5F">
          <w:pPr>
            <w:ind w:firstLine="0"/>
            <w:rPr>
              <w:b/>
              <w:caps/>
              <w:sz w:val="28"/>
            </w:rPr>
          </w:pPr>
          <w:r>
            <w:rPr>
              <w:b/>
              <w:bCs/>
              <w:sz w:val="24"/>
              <w:szCs w:val="24"/>
            </w:rPr>
            <w:fldChar w:fldCharType="end"/>
          </w:r>
        </w:p>
      </w:sdtContent>
    </w:sdt>
    <w:p w:rsidR="00C83264" w:rsidRDefault="00884D5F">
      <w:pPr>
        <w:rPr>
          <w:b/>
          <w:caps/>
          <w:sz w:val="28"/>
        </w:rPr>
      </w:pPr>
      <w:r>
        <w:rPr>
          <w:b/>
          <w:caps/>
          <w:sz w:val="28"/>
        </w:rPr>
        <w:br w:type="page"/>
      </w:r>
    </w:p>
    <w:p w:rsidR="00C83264" w:rsidRDefault="00884D5F">
      <w:pPr>
        <w:jc w:val="center"/>
      </w:pPr>
      <w:r>
        <w:rPr>
          <w:b/>
          <w:caps/>
          <w:sz w:val="28"/>
        </w:rPr>
        <w:lastRenderedPageBreak/>
        <w:t>LỜI CẢM ƠN</w:t>
      </w:r>
    </w:p>
    <w:p w:rsidR="00C83264" w:rsidRDefault="00884D5F">
      <w:pPr>
        <w:rPr>
          <w:sz w:val="24"/>
          <w:szCs w:val="24"/>
        </w:rPr>
      </w:pPr>
      <w:r>
        <w:rPr>
          <w:sz w:val="24"/>
          <w:szCs w:val="24"/>
        </w:rPr>
        <w:t>Trong quá trình thực hiện thực tập tốt nghiệp và hoàn thiện đề tài “XÂY DỰNG WEBSITE KINH DOANH TRANG PHỤC THỂ THAO THÔNG MINH TÍCH HỢP AI</w:t>
      </w:r>
      <w:r>
        <w:rPr>
          <w:sz w:val="24"/>
          <w:szCs w:val="24"/>
        </w:rPr>
        <w:t xml:space="preserve">”, nhóm đã nhận được sự hỗ trợ từ giảng viên hướng dẫn, đơn vị thực tập, nhà trường và các thành viên tham gia dự án. Những ý kiến chuyên môn, các buổi trao đổi về phạm vi nghiệp vụ và sự hỗ trợ về môi trường thực hành đã giúp nhóm </w:t>
      </w:r>
      <w:r>
        <w:rPr>
          <w:sz w:val="24"/>
          <w:szCs w:val="24"/>
        </w:rPr>
        <w:t>từng bước hoàn thiện sản phẩm cũng như nội dung báo cáo.</w:t>
      </w:r>
    </w:p>
    <w:p w:rsidR="00C83264" w:rsidRDefault="00884D5F">
      <w:pPr>
        <w:rPr>
          <w:sz w:val="24"/>
          <w:szCs w:val="24"/>
        </w:rPr>
      </w:pPr>
      <w:r>
        <w:rPr>
          <w:sz w:val="24"/>
          <w:szCs w:val="24"/>
        </w:rPr>
        <w:t xml:space="preserve">Nhóm xin gửi lời cảm ơn đến thầy </w:t>
      </w:r>
      <w:r>
        <w:rPr>
          <w:b/>
          <w:bCs/>
          <w:sz w:val="24"/>
          <w:szCs w:val="24"/>
        </w:rPr>
        <w:t>Nguyễn Ngọc Duy</w:t>
      </w:r>
      <w:r>
        <w:rPr>
          <w:sz w:val="24"/>
          <w:szCs w:val="24"/>
        </w:rPr>
        <w:t xml:space="preserve"> đã hướng dẫn phương pháp phân tích, thiết kế, triển khai và trình bày báo cáo. Nhóm cũng trân trọng cảm ơn đơn vị thực tập đã tạo điều kiện để nhóm tì</w:t>
      </w:r>
      <w:r>
        <w:rPr>
          <w:sz w:val="24"/>
          <w:szCs w:val="24"/>
        </w:rPr>
        <w:t>m hiểu quy trình làm việc, tiếp cận yêu cầu thực tế và rèn luyện kỹ năng phối hợp trong quá trình thực tập.</w:t>
      </w:r>
    </w:p>
    <w:p w:rsidR="00C83264" w:rsidRDefault="00884D5F">
      <w:pPr>
        <w:rPr>
          <w:sz w:val="24"/>
          <w:szCs w:val="24"/>
        </w:rPr>
      </w:pPr>
      <w:r>
        <w:rPr>
          <w:sz w:val="24"/>
          <w:szCs w:val="24"/>
        </w:rPr>
        <w:t>Do thời gian thực tập có giới hạn và hệ thống còn tiếp tục được hoàn thiện, báo cáo khó tránh khỏi thiếu sót. Nhóm mong nhận được góp ý từ giảng viê</w:t>
      </w:r>
      <w:r>
        <w:rPr>
          <w:sz w:val="24"/>
          <w:szCs w:val="24"/>
        </w:rPr>
        <w:t>n và đơn vị thực tập để tiếp tục điều chỉnh sản phẩm, củng cố kiến thức và nâng cao chất lượng triển khai trong các giai đoạn tiếp theo.</w:t>
      </w:r>
    </w:p>
    <w:p w:rsidR="00C83264" w:rsidRDefault="00884D5F">
      <w:r>
        <w:br w:type="page"/>
      </w:r>
    </w:p>
    <w:p w:rsidR="00C83264" w:rsidRDefault="00884D5F">
      <w:pPr>
        <w:jc w:val="center"/>
      </w:pPr>
      <w:r>
        <w:rPr>
          <w:b/>
          <w:caps/>
          <w:sz w:val="28"/>
        </w:rPr>
        <w:lastRenderedPageBreak/>
        <w:t>DANH MỤC CÁC BẢNG</w:t>
      </w:r>
    </w:p>
    <w:p w:rsidR="00C83264" w:rsidRDefault="00884D5F">
      <w:pPr>
        <w:tabs>
          <w:tab w:val="right" w:leader="dot" w:pos="9071"/>
        </w:tabs>
        <w:spacing w:before="20" w:after="20" w:line="240" w:lineRule="auto"/>
        <w:ind w:firstLine="0"/>
      </w:pPr>
      <w:r>
        <w:rPr>
          <w:sz w:val="24"/>
        </w:rPr>
        <w:t>B</w:t>
      </w:r>
      <w:r>
        <w:rPr>
          <w:sz w:val="24"/>
        </w:rPr>
        <w:t>Ả</w:t>
      </w:r>
      <w:r>
        <w:rPr>
          <w:sz w:val="24"/>
        </w:rPr>
        <w:t>NG</w:t>
      </w:r>
      <w:r>
        <w:rPr>
          <w:sz w:val="24"/>
        </w:rPr>
        <w:t xml:space="preserve"> 1.1. Phạm vi triển khai của đề tài</w:t>
      </w:r>
      <w:r>
        <w:rPr>
          <w:sz w:val="24"/>
        </w:rPr>
        <w:tab/>
      </w:r>
      <w:r>
        <w:rPr>
          <w:sz w:val="24"/>
        </w:rPr>
        <w:t>4</w:t>
      </w:r>
    </w:p>
    <w:p w:rsidR="00C83264" w:rsidRDefault="00884D5F">
      <w:pPr>
        <w:tabs>
          <w:tab w:val="right" w:leader="dot" w:pos="9071"/>
        </w:tabs>
        <w:spacing w:before="20" w:after="20" w:line="240" w:lineRule="auto"/>
        <w:ind w:firstLine="0"/>
      </w:pPr>
      <w:r>
        <w:rPr>
          <w:sz w:val="24"/>
        </w:rPr>
        <w:t>B</w:t>
      </w:r>
      <w:r>
        <w:rPr>
          <w:sz w:val="24"/>
        </w:rPr>
        <w:t>Ả</w:t>
      </w:r>
      <w:r>
        <w:rPr>
          <w:sz w:val="24"/>
        </w:rPr>
        <w:t>NG</w:t>
      </w:r>
      <w:r>
        <w:rPr>
          <w:sz w:val="24"/>
        </w:rPr>
        <w:t xml:space="preserve"> 1.2. Tác nhân chính của hệ thống</w:t>
      </w:r>
      <w:r>
        <w:rPr>
          <w:sz w:val="24"/>
        </w:rPr>
        <w:tab/>
      </w:r>
      <w:r>
        <w:rPr>
          <w:sz w:val="24"/>
        </w:rPr>
        <w:t>5</w:t>
      </w:r>
    </w:p>
    <w:p w:rsidR="00C83264" w:rsidRDefault="00884D5F">
      <w:pPr>
        <w:tabs>
          <w:tab w:val="right" w:leader="dot" w:pos="9071"/>
        </w:tabs>
        <w:spacing w:before="20" w:after="20" w:line="240" w:lineRule="auto"/>
        <w:ind w:firstLine="0"/>
      </w:pPr>
      <w:r>
        <w:rPr>
          <w:sz w:val="24"/>
        </w:rPr>
        <w:t>B</w:t>
      </w:r>
      <w:r>
        <w:rPr>
          <w:sz w:val="24"/>
        </w:rPr>
        <w:t>Ả</w:t>
      </w:r>
      <w:r>
        <w:rPr>
          <w:sz w:val="24"/>
        </w:rPr>
        <w:t>NG</w:t>
      </w:r>
      <w:r>
        <w:rPr>
          <w:sz w:val="24"/>
        </w:rPr>
        <w:t xml:space="preserve"> 1.3. Nhóm yê</w:t>
      </w:r>
      <w:r>
        <w:rPr>
          <w:sz w:val="24"/>
        </w:rPr>
        <w:t>u cầu chức năng</w:t>
      </w:r>
      <w:r>
        <w:rPr>
          <w:sz w:val="24"/>
        </w:rPr>
        <w:tab/>
        <w:t>6</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1.4. Yêu cầu phi chức năng</w:t>
      </w:r>
      <w:r>
        <w:rPr>
          <w:sz w:val="24"/>
        </w:rPr>
        <w:tab/>
      </w:r>
      <w:r>
        <w:rPr>
          <w:sz w:val="24"/>
        </w:rPr>
        <w:t>6</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2.1. Tổng hợp công nghệ sử dụng trong dự án</w:t>
      </w:r>
      <w:r>
        <w:rPr>
          <w:sz w:val="24"/>
        </w:rPr>
        <w:tab/>
        <w:t>1</w:t>
      </w:r>
      <w:r>
        <w:rPr>
          <w:sz w:val="24"/>
        </w:rPr>
        <w:t>1</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3.1. Thành phần kiến trúc và trách nhiệm</w:t>
      </w:r>
      <w:r>
        <w:rPr>
          <w:sz w:val="24"/>
        </w:rPr>
        <w:tab/>
        <w:t>1</w:t>
      </w:r>
      <w:r>
        <w:rPr>
          <w:sz w:val="24"/>
        </w:rPr>
        <w:t>4</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3.2. Phân nhóm 25 module backend</w:t>
      </w:r>
      <w:r>
        <w:rPr>
          <w:sz w:val="24"/>
        </w:rPr>
        <w:tab/>
        <w:t>1</w:t>
      </w:r>
      <w:r>
        <w:rPr>
          <w:sz w:val="24"/>
        </w:rPr>
        <w:t>5</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3.3. Một số bảng dữ liệu cốt lõi</w:t>
      </w:r>
      <w:r>
        <w:rPr>
          <w:sz w:val="24"/>
        </w:rPr>
        <w:tab/>
        <w:t>1</w:t>
      </w:r>
      <w:r>
        <w:rPr>
          <w:sz w:val="24"/>
        </w:rPr>
        <w:t>7</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3.4. Nhóm endpoi</w:t>
      </w:r>
      <w:r>
        <w:rPr>
          <w:sz w:val="24"/>
        </w:rPr>
        <w:t>nt tiêu biểu</w:t>
      </w:r>
      <w:r>
        <w:rPr>
          <w:sz w:val="24"/>
        </w:rPr>
        <w:tab/>
      </w:r>
      <w:r>
        <w:rPr>
          <w:sz w:val="24"/>
        </w:rPr>
        <w:t>18</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3.5. Trạng thái đơn hàng và thanh toán</w:t>
      </w:r>
      <w:r>
        <w:rPr>
          <w:sz w:val="24"/>
        </w:rPr>
        <w:tab/>
      </w:r>
      <w:r>
        <w:rPr>
          <w:sz w:val="24"/>
        </w:rPr>
        <w:t>19</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4.1. Cấu trúc thư mục mức cao</w:t>
      </w:r>
      <w:r>
        <w:rPr>
          <w:sz w:val="24"/>
        </w:rPr>
        <w:tab/>
        <w:t>2</w:t>
      </w:r>
      <w:r>
        <w:rPr>
          <w:sz w:val="24"/>
        </w:rPr>
        <w:t>2</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4.2. Các service trong môi trường local</w:t>
      </w:r>
      <w:r>
        <w:rPr>
          <w:sz w:val="24"/>
        </w:rPr>
        <w:tab/>
        <w:t>2</w:t>
      </w:r>
      <w:r>
        <w:rPr>
          <w:sz w:val="24"/>
        </w:rPr>
        <w:t>7</w:t>
      </w:r>
    </w:p>
    <w:p w:rsidR="00C83264" w:rsidRDefault="00884D5F">
      <w:pPr>
        <w:tabs>
          <w:tab w:val="right" w:leader="dot" w:pos="9071"/>
        </w:tabs>
        <w:spacing w:before="20" w:after="20" w:line="240" w:lineRule="auto"/>
        <w:ind w:firstLine="0"/>
      </w:pPr>
      <w:r>
        <w:rPr>
          <w:sz w:val="24"/>
        </w:rPr>
        <w:t>BẢNG 5.1. Thông tin môi trường kiểm thử</w:t>
      </w:r>
      <w:r>
        <w:rPr>
          <w:sz w:val="24"/>
        </w:rPr>
        <w:tab/>
        <w:t>3</w:t>
      </w:r>
      <w:r>
        <w:rPr>
          <w:sz w:val="24"/>
        </w:rPr>
        <w:t>3</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5.2. Danh sách test case nghiệp vụ chính</w:t>
      </w:r>
      <w:r>
        <w:rPr>
          <w:sz w:val="24"/>
        </w:rPr>
        <w:tab/>
        <w:t>3</w:t>
      </w:r>
      <w:r>
        <w:rPr>
          <w:sz w:val="24"/>
        </w:rPr>
        <w:t>3</w:t>
      </w:r>
    </w:p>
    <w:p w:rsidR="00C83264" w:rsidRDefault="00884D5F">
      <w:pPr>
        <w:tabs>
          <w:tab w:val="right" w:leader="dot" w:pos="9071"/>
        </w:tabs>
        <w:spacing w:before="20" w:after="20" w:line="240" w:lineRule="auto"/>
        <w:ind w:firstLine="0"/>
      </w:pPr>
      <w:r>
        <w:rPr>
          <w:sz w:val="24"/>
        </w:rPr>
        <w:t>BẢNG 5.3. Tổng hợp kết quả kiểm thử và build</w:t>
      </w:r>
      <w:r>
        <w:rPr>
          <w:sz w:val="24"/>
        </w:rPr>
        <w:tab/>
        <w:t>3</w:t>
      </w:r>
      <w:r>
        <w:rPr>
          <w:sz w:val="24"/>
        </w:rPr>
        <w:t>4</w:t>
      </w:r>
    </w:p>
    <w:p w:rsidR="00C83264" w:rsidRDefault="00884D5F">
      <w:pPr>
        <w:tabs>
          <w:tab w:val="right" w:leader="dot" w:pos="9071"/>
        </w:tabs>
        <w:spacing w:before="20" w:after="20" w:line="240" w:lineRule="auto"/>
        <w:ind w:firstLine="0"/>
      </w:pPr>
      <w:r>
        <w:rPr>
          <w:sz w:val="24"/>
        </w:rPr>
        <w:t>B</w:t>
      </w:r>
      <w:r>
        <w:rPr>
          <w:sz w:val="24"/>
        </w:rPr>
        <w:t>Ả</w:t>
      </w:r>
      <w:r>
        <w:rPr>
          <w:sz w:val="24"/>
        </w:rPr>
        <w:t xml:space="preserve">NG </w:t>
      </w:r>
      <w:r>
        <w:rPr>
          <w:sz w:val="24"/>
        </w:rPr>
        <w:t>A.1. Danh sách thông tin còn thiếu</w:t>
      </w:r>
      <w:r>
        <w:rPr>
          <w:sz w:val="24"/>
        </w:rPr>
        <w:tab/>
        <w:t>37</w:t>
      </w:r>
    </w:p>
    <w:p w:rsidR="00C83264" w:rsidRDefault="00884D5F">
      <w:r>
        <w:br w:type="page"/>
      </w:r>
    </w:p>
    <w:p w:rsidR="00C83264" w:rsidRDefault="00884D5F">
      <w:pPr>
        <w:jc w:val="center"/>
      </w:pPr>
      <w:r>
        <w:rPr>
          <w:b/>
          <w:caps/>
          <w:sz w:val="28"/>
        </w:rPr>
        <w:lastRenderedPageBreak/>
        <w:t>DANH MỤC CÁC HÌNH VÀ SƠ ĐỒ</w:t>
      </w:r>
    </w:p>
    <w:p w:rsidR="00C83264" w:rsidRDefault="00884D5F">
      <w:pPr>
        <w:jc w:val="left"/>
        <w:rPr>
          <w:sz w:val="24"/>
          <w:szCs w:val="24"/>
        </w:rPr>
      </w:pPr>
      <w:r>
        <w:rPr>
          <w:sz w:val="24"/>
          <w:szCs w:val="24"/>
        </w:rPr>
        <w:t>SƠ ĐỒ</w:t>
      </w:r>
      <w:r>
        <w:rPr>
          <w:sz w:val="24"/>
          <w:szCs w:val="24"/>
        </w:rPr>
        <w:t xml:space="preserve"> 3.1. Biểu đồ ngữ cảnh hệ thống kinh doanh trang phục thể thao  </w:t>
      </w:r>
      <w:r>
        <w:rPr>
          <w:sz w:val="24"/>
          <w:szCs w:val="24"/>
        </w:rPr>
        <w:tab/>
      </w:r>
      <w:r>
        <w:rPr>
          <w:sz w:val="24"/>
          <w:szCs w:val="24"/>
        </w:rPr>
        <w:tab/>
      </w:r>
      <w:r>
        <w:rPr>
          <w:sz w:val="24"/>
          <w:szCs w:val="24"/>
        </w:rPr>
        <w:t>12</w:t>
      </w:r>
    </w:p>
    <w:p w:rsidR="00C83264" w:rsidRDefault="00884D5F">
      <w:pPr>
        <w:jc w:val="left"/>
        <w:rPr>
          <w:sz w:val="24"/>
          <w:szCs w:val="24"/>
        </w:rPr>
      </w:pPr>
      <w:r>
        <w:rPr>
          <w:sz w:val="24"/>
          <w:szCs w:val="24"/>
        </w:rPr>
        <w:t>SƠ ĐỒ</w:t>
      </w:r>
      <w:r>
        <w:rPr>
          <w:sz w:val="24"/>
          <w:szCs w:val="24"/>
        </w:rPr>
        <w:t xml:space="preserve"> 3.2. Biểu đồ DFD mức 0 của hệ thống</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13</w:t>
      </w:r>
    </w:p>
    <w:p w:rsidR="00C83264" w:rsidRDefault="00884D5F">
      <w:pPr>
        <w:jc w:val="left"/>
        <w:rPr>
          <w:sz w:val="24"/>
          <w:szCs w:val="24"/>
        </w:rPr>
      </w:pPr>
      <w:r>
        <w:rPr>
          <w:sz w:val="24"/>
          <w:szCs w:val="24"/>
        </w:rPr>
        <w:t>SƠ ĐỒ</w:t>
      </w:r>
      <w:r>
        <w:rPr>
          <w:sz w:val="24"/>
          <w:szCs w:val="24"/>
        </w:rPr>
        <w:t xml:space="preserve"> 3.3. DFD mức 1 phân rã tiến trình xử lý mua hàng</w:t>
      </w:r>
      <w:r>
        <w:rPr>
          <w:sz w:val="24"/>
          <w:szCs w:val="24"/>
        </w:rPr>
        <w:tab/>
      </w:r>
      <w:r>
        <w:rPr>
          <w:sz w:val="24"/>
          <w:szCs w:val="24"/>
        </w:rPr>
        <w:tab/>
      </w:r>
      <w:r>
        <w:rPr>
          <w:sz w:val="24"/>
          <w:szCs w:val="24"/>
        </w:rPr>
        <w:tab/>
      </w:r>
      <w:r>
        <w:rPr>
          <w:sz w:val="24"/>
          <w:szCs w:val="24"/>
        </w:rPr>
        <w:tab/>
      </w:r>
      <w:r>
        <w:rPr>
          <w:sz w:val="24"/>
          <w:szCs w:val="24"/>
        </w:rPr>
        <w:t>14</w:t>
      </w:r>
    </w:p>
    <w:p w:rsidR="00C83264" w:rsidRDefault="00884D5F">
      <w:pPr>
        <w:jc w:val="left"/>
        <w:rPr>
          <w:sz w:val="24"/>
          <w:szCs w:val="24"/>
        </w:rPr>
      </w:pPr>
      <w:r>
        <w:rPr>
          <w:sz w:val="24"/>
          <w:szCs w:val="24"/>
        </w:rPr>
        <w:t>SƠ ĐỒ</w:t>
      </w:r>
      <w:r>
        <w:rPr>
          <w:sz w:val="24"/>
          <w:szCs w:val="24"/>
        </w:rPr>
        <w:t xml:space="preserve"> 3.4. ERD tổng quan hệ thống thương mại điện tử</w:t>
      </w:r>
      <w:r>
        <w:rPr>
          <w:sz w:val="24"/>
          <w:szCs w:val="24"/>
        </w:rPr>
        <w:tab/>
      </w:r>
      <w:r>
        <w:rPr>
          <w:sz w:val="24"/>
          <w:szCs w:val="24"/>
        </w:rPr>
        <w:tab/>
      </w:r>
      <w:r>
        <w:rPr>
          <w:sz w:val="24"/>
          <w:szCs w:val="24"/>
        </w:rPr>
        <w:tab/>
      </w:r>
      <w:r>
        <w:rPr>
          <w:sz w:val="24"/>
          <w:szCs w:val="24"/>
        </w:rPr>
        <w:tab/>
      </w:r>
      <w:r>
        <w:rPr>
          <w:sz w:val="24"/>
          <w:szCs w:val="24"/>
        </w:rPr>
        <w:t>17</w:t>
      </w:r>
    </w:p>
    <w:p w:rsidR="00C83264" w:rsidRDefault="00884D5F">
      <w:pPr>
        <w:jc w:val="left"/>
        <w:rPr>
          <w:sz w:val="24"/>
          <w:szCs w:val="24"/>
        </w:rPr>
      </w:pPr>
      <w:r>
        <w:rPr>
          <w:sz w:val="24"/>
          <w:szCs w:val="24"/>
        </w:rPr>
        <w:t>HÌNH</w:t>
      </w:r>
      <w:r>
        <w:rPr>
          <w:sz w:val="24"/>
          <w:szCs w:val="24"/>
        </w:rPr>
        <w:t xml:space="preserve"> 4.1. Giao diện trang chủ storefront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23</w:t>
      </w:r>
    </w:p>
    <w:p w:rsidR="00C83264" w:rsidRDefault="00884D5F">
      <w:pPr>
        <w:jc w:val="left"/>
        <w:rPr>
          <w:sz w:val="24"/>
          <w:szCs w:val="24"/>
        </w:rPr>
      </w:pPr>
      <w:r>
        <w:rPr>
          <w:sz w:val="24"/>
          <w:szCs w:val="24"/>
        </w:rPr>
        <w:t>HÌNH</w:t>
      </w:r>
      <w:r>
        <w:rPr>
          <w:sz w:val="24"/>
          <w:szCs w:val="24"/>
        </w:rPr>
        <w:t xml:space="preserve"> 4.2. Giao diện danh sách và tìm kiếm sản phẩm</w:t>
      </w:r>
      <w:r>
        <w:rPr>
          <w:sz w:val="24"/>
          <w:szCs w:val="24"/>
        </w:rPr>
        <w:tab/>
      </w:r>
      <w:r>
        <w:rPr>
          <w:sz w:val="24"/>
          <w:szCs w:val="24"/>
        </w:rPr>
        <w:tab/>
      </w:r>
      <w:r>
        <w:rPr>
          <w:sz w:val="24"/>
          <w:szCs w:val="24"/>
        </w:rPr>
        <w:tab/>
      </w:r>
      <w:r>
        <w:rPr>
          <w:sz w:val="24"/>
          <w:szCs w:val="24"/>
        </w:rPr>
        <w:tab/>
      </w:r>
      <w:r>
        <w:rPr>
          <w:sz w:val="24"/>
          <w:szCs w:val="24"/>
        </w:rPr>
        <w:t>24</w:t>
      </w:r>
    </w:p>
    <w:p w:rsidR="00C83264" w:rsidRDefault="00884D5F">
      <w:pPr>
        <w:jc w:val="left"/>
        <w:rPr>
          <w:sz w:val="24"/>
          <w:szCs w:val="24"/>
        </w:rPr>
      </w:pPr>
      <w:r>
        <w:rPr>
          <w:sz w:val="24"/>
          <w:szCs w:val="24"/>
        </w:rPr>
        <w:t>HÌNH</w:t>
      </w:r>
      <w:r>
        <w:rPr>
          <w:sz w:val="24"/>
          <w:szCs w:val="24"/>
        </w:rPr>
        <w:t xml:space="preserve"> 4.3. Giao diện chi tiết và lựa</w:t>
      </w:r>
      <w:r>
        <w:rPr>
          <w:sz w:val="24"/>
          <w:szCs w:val="24"/>
        </w:rPr>
        <w:t xml:space="preserve"> chọn biến thể sản phẩm</w:t>
      </w:r>
      <w:r>
        <w:rPr>
          <w:sz w:val="24"/>
          <w:szCs w:val="24"/>
        </w:rPr>
        <w:tab/>
      </w:r>
      <w:r>
        <w:rPr>
          <w:sz w:val="24"/>
          <w:szCs w:val="24"/>
        </w:rPr>
        <w:tab/>
      </w:r>
      <w:r>
        <w:rPr>
          <w:sz w:val="24"/>
          <w:szCs w:val="24"/>
        </w:rPr>
        <w:tab/>
      </w:r>
      <w:r>
        <w:rPr>
          <w:sz w:val="24"/>
          <w:szCs w:val="24"/>
        </w:rPr>
        <w:tab/>
      </w:r>
      <w:r>
        <w:rPr>
          <w:sz w:val="24"/>
          <w:szCs w:val="24"/>
        </w:rPr>
        <w:t>24</w:t>
      </w:r>
    </w:p>
    <w:p w:rsidR="00C83264" w:rsidRDefault="00884D5F">
      <w:pPr>
        <w:jc w:val="left"/>
        <w:rPr>
          <w:sz w:val="24"/>
          <w:szCs w:val="24"/>
        </w:rPr>
      </w:pPr>
      <w:r>
        <w:rPr>
          <w:sz w:val="24"/>
          <w:szCs w:val="24"/>
        </w:rPr>
        <w:t>HÌNH</w:t>
      </w:r>
      <w:r>
        <w:rPr>
          <w:sz w:val="24"/>
          <w:szCs w:val="24"/>
        </w:rPr>
        <w:t xml:space="preserve"> 4.4. Giao diện dashboard quản trị</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25</w:t>
      </w:r>
    </w:p>
    <w:p w:rsidR="00C83264" w:rsidRDefault="00884D5F">
      <w:pPr>
        <w:jc w:val="left"/>
        <w:rPr>
          <w:sz w:val="24"/>
          <w:szCs w:val="24"/>
        </w:rPr>
      </w:pPr>
      <w:r>
        <w:rPr>
          <w:sz w:val="24"/>
          <w:szCs w:val="24"/>
        </w:rPr>
        <w:t>HÌNH 4.5. Giao diện quản lý tồn kho</w:t>
      </w:r>
      <w:r>
        <w:rPr>
          <w:sz w:val="24"/>
          <w:szCs w:val="24"/>
        </w:rPr>
        <w:tab/>
      </w:r>
      <w:r>
        <w:rPr>
          <w:sz w:val="24"/>
          <w:szCs w:val="24"/>
        </w:rPr>
        <w:tab/>
      </w:r>
      <w:r>
        <w:rPr>
          <w:sz w:val="24"/>
          <w:szCs w:val="24"/>
        </w:rPr>
        <w:tab/>
      </w:r>
      <w:r>
        <w:rPr>
          <w:sz w:val="24"/>
          <w:szCs w:val="24"/>
        </w:rPr>
        <w:t>28</w:t>
      </w:r>
    </w:p>
    <w:p w:rsidR="00C83264" w:rsidRDefault="00884D5F">
      <w:pPr>
        <w:jc w:val="left"/>
        <w:rPr>
          <w:sz w:val="24"/>
          <w:szCs w:val="24"/>
        </w:rPr>
      </w:pPr>
      <w:r>
        <w:rPr>
          <w:sz w:val="24"/>
          <w:szCs w:val="24"/>
        </w:rPr>
        <w:t>HÌNH</w:t>
      </w:r>
      <w:r>
        <w:rPr>
          <w:sz w:val="24"/>
          <w:szCs w:val="24"/>
        </w:rPr>
        <w:t xml:space="preserve"> 4.6. Luồng xử lý hội thoại của chatbot khách hàng</w:t>
      </w:r>
      <w:r>
        <w:rPr>
          <w:sz w:val="24"/>
          <w:szCs w:val="24"/>
        </w:rPr>
        <w:tab/>
      </w:r>
      <w:r>
        <w:rPr>
          <w:sz w:val="24"/>
          <w:szCs w:val="24"/>
        </w:rPr>
        <w:tab/>
      </w:r>
      <w:r>
        <w:rPr>
          <w:sz w:val="24"/>
          <w:szCs w:val="24"/>
        </w:rPr>
        <w:tab/>
      </w:r>
      <w:r>
        <w:rPr>
          <w:sz w:val="24"/>
          <w:szCs w:val="24"/>
        </w:rPr>
        <w:tab/>
      </w:r>
      <w:r>
        <w:rPr>
          <w:sz w:val="24"/>
          <w:szCs w:val="24"/>
        </w:rPr>
        <w:t>29</w:t>
      </w:r>
    </w:p>
    <w:p w:rsidR="00C83264" w:rsidRDefault="00884D5F">
      <w:pPr>
        <w:jc w:val="left"/>
        <w:rPr>
          <w:sz w:val="24"/>
          <w:szCs w:val="24"/>
        </w:rPr>
      </w:pPr>
      <w:r>
        <w:rPr>
          <w:sz w:val="24"/>
          <w:szCs w:val="24"/>
        </w:rPr>
        <w:t>HÌNH 4.7. Kiến trúc dịch vụ tìm kiếm sản phẩm bằng hình ảnh</w:t>
      </w:r>
      <w:r>
        <w:rPr>
          <w:sz w:val="24"/>
          <w:szCs w:val="24"/>
        </w:rPr>
        <w:tab/>
      </w:r>
      <w:r>
        <w:rPr>
          <w:sz w:val="24"/>
          <w:szCs w:val="24"/>
        </w:rPr>
        <w:tab/>
      </w:r>
      <w:r>
        <w:rPr>
          <w:sz w:val="24"/>
          <w:szCs w:val="24"/>
        </w:rPr>
        <w:tab/>
      </w:r>
      <w:r>
        <w:rPr>
          <w:sz w:val="24"/>
          <w:szCs w:val="24"/>
        </w:rPr>
        <w:t>30</w:t>
      </w:r>
    </w:p>
    <w:p w:rsidR="00C83264" w:rsidRDefault="00884D5F">
      <w:pPr>
        <w:jc w:val="left"/>
        <w:rPr>
          <w:sz w:val="24"/>
          <w:szCs w:val="24"/>
        </w:rPr>
      </w:pPr>
      <w:r>
        <w:rPr>
          <w:sz w:val="24"/>
          <w:szCs w:val="24"/>
        </w:rPr>
        <w:t>HÌNH 4.8. Luồng đồng bộ chỉ mục ảnh qua RabbitMQ</w:t>
      </w:r>
      <w:r>
        <w:rPr>
          <w:sz w:val="24"/>
          <w:szCs w:val="24"/>
        </w:rPr>
        <w:tab/>
      </w:r>
      <w:r>
        <w:rPr>
          <w:sz w:val="24"/>
          <w:szCs w:val="24"/>
        </w:rPr>
        <w:tab/>
      </w:r>
      <w:r>
        <w:rPr>
          <w:sz w:val="24"/>
          <w:szCs w:val="24"/>
        </w:rPr>
        <w:tab/>
      </w:r>
      <w:r>
        <w:rPr>
          <w:sz w:val="24"/>
          <w:szCs w:val="24"/>
        </w:rPr>
        <w:tab/>
      </w:r>
      <w:r>
        <w:rPr>
          <w:sz w:val="24"/>
          <w:szCs w:val="24"/>
        </w:rPr>
        <w:t>31</w:t>
      </w:r>
    </w:p>
    <w:p w:rsidR="00C83264" w:rsidRDefault="00884D5F">
      <w:pPr>
        <w:jc w:val="left"/>
        <w:rPr>
          <w:sz w:val="24"/>
          <w:szCs w:val="24"/>
        </w:rPr>
      </w:pPr>
      <w:r>
        <w:rPr>
          <w:sz w:val="24"/>
          <w:szCs w:val="24"/>
        </w:rPr>
        <w:t>HÌNH</w:t>
      </w:r>
      <w:r>
        <w:rPr>
          <w:sz w:val="24"/>
          <w:szCs w:val="24"/>
        </w:rPr>
        <w:t xml:space="preserve"> 5.1. </w:t>
      </w:r>
      <w:r>
        <w:rPr>
          <w:sz w:val="24"/>
          <w:szCs w:val="24"/>
        </w:rPr>
        <w:t>Build thành công FrontEnd storefront và admin</w:t>
      </w:r>
      <w:r>
        <w:rPr>
          <w:sz w:val="24"/>
          <w:szCs w:val="24"/>
        </w:rPr>
        <w:tab/>
      </w:r>
      <w:r>
        <w:rPr>
          <w:sz w:val="24"/>
          <w:szCs w:val="24"/>
        </w:rPr>
        <w:tab/>
      </w:r>
      <w:r>
        <w:rPr>
          <w:sz w:val="24"/>
          <w:szCs w:val="24"/>
        </w:rPr>
        <w:tab/>
      </w:r>
      <w:r>
        <w:rPr>
          <w:sz w:val="24"/>
          <w:szCs w:val="24"/>
        </w:rPr>
        <w:tab/>
        <w:t>35</w:t>
      </w:r>
    </w:p>
    <w:p w:rsidR="00C83264" w:rsidRDefault="00884D5F">
      <w:pPr>
        <w:jc w:val="left"/>
        <w:rPr>
          <w:sz w:val="24"/>
          <w:szCs w:val="24"/>
        </w:rPr>
      </w:pPr>
      <w:r>
        <w:rPr>
          <w:sz w:val="24"/>
          <w:szCs w:val="24"/>
        </w:rPr>
        <w:t>HÌNH</w:t>
      </w:r>
      <w:r>
        <w:rPr>
          <w:sz w:val="24"/>
          <w:szCs w:val="24"/>
        </w:rPr>
        <w:t xml:space="preserve"> 5.</w:t>
      </w:r>
      <w:r>
        <w:rPr>
          <w:sz w:val="24"/>
          <w:szCs w:val="24"/>
        </w:rPr>
        <w:t>2</w:t>
      </w:r>
      <w:r>
        <w:rPr>
          <w:sz w:val="24"/>
          <w:szCs w:val="24"/>
        </w:rPr>
        <w:t xml:space="preserve">. </w:t>
      </w:r>
      <w:r>
        <w:rPr>
          <w:sz w:val="24"/>
          <w:szCs w:val="24"/>
        </w:rPr>
        <w:t>Kết quả của luồng Lấy tất cả sản phẩm</w:t>
      </w:r>
      <w:r>
        <w:rPr>
          <w:sz w:val="24"/>
          <w:szCs w:val="24"/>
        </w:rPr>
        <w:tab/>
      </w:r>
      <w:r>
        <w:rPr>
          <w:sz w:val="24"/>
          <w:szCs w:val="24"/>
        </w:rPr>
        <w:tab/>
      </w:r>
      <w:r>
        <w:rPr>
          <w:sz w:val="24"/>
          <w:szCs w:val="24"/>
        </w:rPr>
        <w:tab/>
      </w:r>
      <w:r>
        <w:rPr>
          <w:sz w:val="24"/>
          <w:szCs w:val="24"/>
        </w:rPr>
        <w:tab/>
      </w:r>
      <w:r>
        <w:rPr>
          <w:sz w:val="24"/>
          <w:szCs w:val="24"/>
        </w:rPr>
        <w:tab/>
        <w:t>3</w:t>
      </w:r>
      <w:r>
        <w:rPr>
          <w:sz w:val="24"/>
          <w:szCs w:val="24"/>
        </w:rPr>
        <w:t>6</w:t>
      </w:r>
    </w:p>
    <w:p w:rsidR="00C83264" w:rsidRDefault="00884D5F">
      <w:pPr>
        <w:jc w:val="left"/>
        <w:rPr>
          <w:sz w:val="24"/>
          <w:szCs w:val="24"/>
        </w:rPr>
      </w:pPr>
      <w:r>
        <w:rPr>
          <w:sz w:val="24"/>
          <w:szCs w:val="24"/>
        </w:rPr>
        <w:t>HÌNH 5.3. Kết quả kiểm thử chatbot và tìm kiếm hình ảnh</w:t>
      </w:r>
      <w:r>
        <w:rPr>
          <w:sz w:val="24"/>
          <w:szCs w:val="24"/>
        </w:rPr>
        <w:tab/>
      </w:r>
      <w:r>
        <w:rPr>
          <w:sz w:val="24"/>
          <w:szCs w:val="24"/>
        </w:rPr>
        <w:tab/>
      </w:r>
      <w:r>
        <w:rPr>
          <w:sz w:val="24"/>
          <w:szCs w:val="24"/>
        </w:rPr>
        <w:tab/>
      </w:r>
      <w:r>
        <w:rPr>
          <w:sz w:val="24"/>
          <w:szCs w:val="24"/>
        </w:rPr>
        <w:tab/>
      </w:r>
      <w:r>
        <w:rPr>
          <w:sz w:val="24"/>
          <w:szCs w:val="24"/>
        </w:rPr>
        <w:t>38</w:t>
      </w: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C83264">
      <w:pPr>
        <w:jc w:val="left"/>
      </w:pPr>
    </w:p>
    <w:p w:rsidR="00C83264" w:rsidRDefault="00884D5F">
      <w:r>
        <w:br w:type="page"/>
      </w:r>
    </w:p>
    <w:p w:rsidR="00C83264" w:rsidRDefault="00884D5F">
      <w:pPr>
        <w:jc w:val="center"/>
      </w:pPr>
      <w:r>
        <w:rPr>
          <w:b/>
          <w:caps/>
          <w:sz w:val="28"/>
        </w:rPr>
        <w:lastRenderedPageBreak/>
        <w:t>KÍ HIỆU CÁC CỤM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8"/>
        <w:gridCol w:w="1275"/>
        <w:gridCol w:w="2833"/>
        <w:gridCol w:w="3969"/>
      </w:tblGrid>
      <w:tr w:rsidR="00C83264" w:rsidRPr="00884D5F">
        <w:trPr>
          <w:tblHeader/>
          <w:jc w:val="center"/>
        </w:trPr>
        <w:tc>
          <w:tcPr>
            <w:tcW w:w="658"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STT</w:t>
            </w:r>
          </w:p>
        </w:tc>
        <w:tc>
          <w:tcPr>
            <w:tcW w:w="1275" w:type="dxa"/>
            <w:shd w:val="clear" w:color="auto" w:fill="FFFFFF" w:themeFill="background1"/>
            <w:tcMar>
              <w:top w:w="80" w:type="dxa"/>
              <w:left w:w="80" w:type="dxa"/>
              <w:bottom w:w="80" w:type="dxa"/>
              <w:right w:w="80" w:type="dxa"/>
            </w:tcMar>
            <w:vAlign w:val="center"/>
          </w:tcPr>
          <w:p w:rsidR="00C83264" w:rsidRPr="00884D5F" w:rsidRDefault="00884D5F">
            <w:pPr>
              <w:ind w:firstLine="0"/>
              <w:jc w:val="left"/>
              <w:rPr>
                <w:b/>
                <w:sz w:val="22"/>
                <w:szCs w:val="24"/>
              </w:rPr>
            </w:pPr>
            <w:r w:rsidRPr="00884D5F">
              <w:rPr>
                <w:b/>
                <w:sz w:val="22"/>
                <w:szCs w:val="24"/>
              </w:rPr>
              <w:t>Từ viết tắt</w:t>
            </w:r>
          </w:p>
        </w:tc>
        <w:tc>
          <w:tcPr>
            <w:tcW w:w="2833"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Cụm từ đầy đủ</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2"/>
                <w:szCs w:val="24"/>
              </w:rPr>
            </w:pPr>
            <w:r w:rsidRPr="00884D5F">
              <w:rPr>
                <w:b/>
                <w:sz w:val="22"/>
                <w:szCs w:val="24"/>
              </w:rPr>
              <w:t>Ý nghĩa sử dụng trong báo cáo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Application Programming Interface</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diện lập trình ứng dụng.</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BCrypt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Blowfish Crypt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Thuật </w:t>
            </w:r>
            <w:r w:rsidRPr="00884D5F">
              <w:rPr>
                <w:sz w:val="22"/>
                <w:szCs w:val="24"/>
              </w:rPr>
              <w:t>toán băm mật khẩu được Spring Security hỗ trợ.</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CORS</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Cross-Origin Resource Sharing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Cơ chế kiểm soát truy cập tài nguyên giữa các nguồn.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DFD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Flow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Biểu đồ luồng dữ liệu.</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5</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DTO</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Data Transfer Object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Đối tượng truyền dữ liệu giữa các lớp và </w:t>
            </w:r>
            <w:r w:rsidRPr="00884D5F">
              <w:rPr>
                <w:sz w:val="22"/>
                <w:szCs w:val="24"/>
              </w:rPr>
              <w:t>qua API.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6</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ERD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Entity Relationship Diagram</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Sơ đồ thực thể và quan hệ.</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7</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JPA</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Java Persistence API</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Chuẩn truy cập dữ liệu quan hệ trong Java.</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8</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JWT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JSON Web Token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thông báo xác thực không trạng thái.</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9</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RBAC</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Role-Based Access Control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Kiểm soát truy cập</w:t>
            </w:r>
            <w:r w:rsidRPr="00884D5F">
              <w:rPr>
                <w:sz w:val="22"/>
                <w:szCs w:val="24"/>
              </w:rPr>
              <w:t xml:space="preserve"> dựa trên vai trò.</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10</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REST</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Representational State Transfer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Phong cách thiết kế dịch vụ web.</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11</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SKU</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Stock Keeping Unit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biến thể sản phẩm trong kho.</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12</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SMTP</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Simple Mail Transfer Protocol</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Giao thức gửi thư điện tử.</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13</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TTTN</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Thực tập tốt nghiệp</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Tên loại báo cáo và học phần.</w:t>
            </w:r>
          </w:p>
        </w:tc>
      </w:tr>
      <w:tr w:rsidR="00C83264" w:rsidRPr="00884D5F">
        <w:trPr>
          <w:jc w:val="center"/>
        </w:trPr>
        <w:tc>
          <w:tcPr>
            <w:tcW w:w="65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14</w:t>
            </w:r>
          </w:p>
        </w:tc>
        <w:tc>
          <w:tcPr>
            <w:tcW w:w="127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UUID</w:t>
            </w:r>
          </w:p>
        </w:tc>
        <w:tc>
          <w:tcPr>
            <w:tcW w:w="283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Universally Unique Identifier</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Mã định danh duy nhất dùng cho khóa chính.</w:t>
            </w:r>
          </w:p>
        </w:tc>
      </w:tr>
    </w:tbl>
    <w:p w:rsidR="00C83264" w:rsidRDefault="00C83264"/>
    <w:p w:rsidR="00C83264" w:rsidRDefault="00884D5F">
      <w:r>
        <w:br w:type="page"/>
      </w:r>
    </w:p>
    <w:p w:rsidR="00C83264" w:rsidRDefault="00884D5F">
      <w:pPr>
        <w:jc w:val="center"/>
      </w:pPr>
      <w:r>
        <w:rPr>
          <w:b/>
          <w:caps/>
          <w:sz w:val="28"/>
        </w:rPr>
        <w:lastRenderedPageBreak/>
        <w:t>KẾ HOẠCH THỰC HIỆN CÔNG VIỆC NHÓM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84"/>
        <w:gridCol w:w="3852"/>
        <w:gridCol w:w="1701"/>
        <w:gridCol w:w="1587"/>
        <w:gridCol w:w="1247"/>
      </w:tblGrid>
      <w:tr w:rsidR="00C83264" w:rsidRPr="00884D5F">
        <w:trPr>
          <w:tblHeader/>
          <w:jc w:val="center"/>
        </w:trPr>
        <w:tc>
          <w:tcPr>
            <w:tcW w:w="68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TT</w:t>
            </w:r>
          </w:p>
        </w:tc>
        <w:tc>
          <w:tcPr>
            <w:tcW w:w="3852" w:type="dxa"/>
            <w:shd w:val="clear" w:color="auto" w:fill="FFFFFF" w:themeFill="background1"/>
            <w:tcMar>
              <w:top w:w="80" w:type="dxa"/>
              <w:left w:w="80" w:type="dxa"/>
              <w:bottom w:w="80" w:type="dxa"/>
              <w:right w:w="80" w:type="dxa"/>
            </w:tcMar>
            <w:vAlign w:val="center"/>
          </w:tcPr>
          <w:p w:rsidR="00C83264" w:rsidRPr="00884D5F" w:rsidRDefault="00884D5F">
            <w:pPr>
              <w:rPr>
                <w:b/>
              </w:rPr>
            </w:pPr>
            <w:r w:rsidRPr="00884D5F">
              <w:rPr>
                <w:b/>
                <w:sz w:val="22"/>
              </w:rPr>
              <w:t>Nội dung công việc</w:t>
            </w:r>
          </w:p>
        </w:tc>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Người thực hiện</w:t>
            </w:r>
          </w:p>
        </w:tc>
        <w:tc>
          <w:tcPr>
            <w:tcW w:w="158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Thời gian</w:t>
            </w:r>
          </w:p>
        </w:tc>
        <w:tc>
          <w:tcPr>
            <w:tcW w:w="1247" w:type="dxa"/>
            <w:shd w:val="clear" w:color="auto" w:fill="FFFFFF" w:themeFill="background1"/>
            <w:tcMar>
              <w:top w:w="80" w:type="dxa"/>
              <w:left w:w="80" w:type="dxa"/>
              <w:bottom w:w="80" w:type="dxa"/>
              <w:right w:w="80" w:type="dxa"/>
            </w:tcMar>
            <w:vAlign w:val="center"/>
          </w:tcPr>
          <w:p w:rsidR="00C83264" w:rsidRPr="00884D5F" w:rsidRDefault="00884D5F">
            <w:pPr>
              <w:ind w:firstLine="0"/>
              <w:rPr>
                <w:b/>
              </w:rPr>
            </w:pPr>
            <w:r w:rsidRPr="00884D5F">
              <w:rPr>
                <w:b/>
                <w:sz w:val="22"/>
              </w:rPr>
              <w:t>Mức độ 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1</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Khảo sát yêu cầu, thống nhất đề tài,</w:t>
            </w:r>
            <w:r w:rsidRPr="00884D5F">
              <w:rPr>
                <w:sz w:val="22"/>
              </w:rPr>
              <w:t xml:space="preserve"> rà soát mã nguồn và phạm vi chức năng.</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29/06-05/07/2026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2</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Phân tích tác nhân, nghiệp vụ, dữ liệu và thiết kế kiến trúc tổng quát.</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Lê Thanh 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06/07-12/07/2026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3</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 xml:space="preserve">Hoàn thiện tài khoản, danh mục sản phẩm, biến thể, giỏ </w:t>
            </w:r>
            <w:r w:rsidRPr="00884D5F">
              <w:rPr>
                <w:sz w:val="22"/>
              </w:rPr>
              <w:t>hàng và yêu thích.</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13/07-19/07/2026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4</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thiện checkout, đơn hàng, thanh toán, kho và vận chuyển.</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Trần Anh Dũng</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20/07-26/07/2026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5</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Tích hợp trang quản trị, báo cáo, kiểm thử tích hợp và xử lý lỗi.</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 xml:space="preserve">Lê Thanh </w:t>
            </w:r>
            <w:r w:rsidRPr="00884D5F">
              <w:rPr>
                <w:sz w:val="22"/>
              </w:rPr>
              <w:t>Hải</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27/07-02/08/2026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r w:rsidR="00C83264" w:rsidRPr="00884D5F">
        <w:trPr>
          <w:jc w:val="center"/>
        </w:trPr>
        <w:tc>
          <w:tcPr>
            <w:tcW w:w="684" w:type="dxa"/>
            <w:tcMar>
              <w:top w:w="80" w:type="dxa"/>
              <w:left w:w="80" w:type="dxa"/>
              <w:bottom w:w="80" w:type="dxa"/>
              <w:right w:w="80" w:type="dxa"/>
            </w:tcMar>
            <w:vAlign w:val="center"/>
          </w:tcPr>
          <w:p w:rsidR="00C83264" w:rsidRPr="00884D5F" w:rsidRDefault="00884D5F">
            <w:pPr>
              <w:spacing w:before="0" w:after="0" w:line="240" w:lineRule="auto"/>
              <w:ind w:firstLine="0"/>
            </w:pPr>
            <w:r w:rsidRPr="00884D5F">
              <w:rPr>
                <w:sz w:val="22"/>
              </w:rPr>
              <w:t>6</w:t>
            </w:r>
          </w:p>
        </w:tc>
        <w:tc>
          <w:tcPr>
            <w:tcW w:w="3852"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Chạy kiểm thử cuối, chụp minh chứng, hoàn thiện báo cáo và đóng gói sản phẩm.</w:t>
            </w:r>
          </w:p>
        </w:tc>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Nguyễn Đức Đoàn Quyền</w:t>
            </w:r>
          </w:p>
        </w:tc>
        <w:tc>
          <w:tcPr>
            <w:tcW w:w="1587" w:type="dxa"/>
            <w:tcMar>
              <w:top w:w="80" w:type="dxa"/>
              <w:left w:w="80" w:type="dxa"/>
              <w:bottom w:w="80" w:type="dxa"/>
              <w:right w:w="80" w:type="dxa"/>
            </w:tcMar>
            <w:vAlign w:val="center"/>
          </w:tcPr>
          <w:p w:rsidR="00C83264" w:rsidRPr="00884D5F" w:rsidRDefault="00884D5F">
            <w:pPr>
              <w:spacing w:before="0" w:after="0" w:line="240" w:lineRule="auto"/>
              <w:jc w:val="left"/>
            </w:pPr>
            <w:r w:rsidRPr="00884D5F">
              <w:rPr>
                <w:sz w:val="22"/>
              </w:rPr>
              <w:t>03/08-08/08/2026</w:t>
            </w:r>
          </w:p>
        </w:tc>
        <w:tc>
          <w:tcPr>
            <w:tcW w:w="1247" w:type="dxa"/>
            <w:tcMar>
              <w:top w:w="80" w:type="dxa"/>
              <w:left w:w="80" w:type="dxa"/>
              <w:bottom w:w="80" w:type="dxa"/>
              <w:right w:w="80" w:type="dxa"/>
            </w:tcMar>
            <w:vAlign w:val="center"/>
          </w:tcPr>
          <w:p w:rsidR="00C83264" w:rsidRPr="00884D5F" w:rsidRDefault="00884D5F">
            <w:pPr>
              <w:spacing w:before="0" w:after="0" w:line="240" w:lineRule="auto"/>
              <w:ind w:firstLine="0"/>
              <w:jc w:val="left"/>
            </w:pPr>
            <w:r w:rsidRPr="00884D5F">
              <w:rPr>
                <w:sz w:val="22"/>
              </w:rPr>
              <w:t>Hoàn thành</w:t>
            </w:r>
          </w:p>
        </w:tc>
      </w:tr>
    </w:tbl>
    <w:p w:rsidR="00C83264" w:rsidRDefault="00C83264"/>
    <w:p w:rsidR="00C83264" w:rsidRDefault="00C83264">
      <w:pPr>
        <w:sectPr w:rsidR="00C83264" w:rsidSect="00884D5F">
          <w:headerReference w:type="default" r:id="rId20"/>
          <w:footerReference w:type="default" r:id="rId21"/>
          <w:pgSz w:w="11906" w:h="16838"/>
          <w:pgMar w:top="1134" w:right="1134" w:bottom="1134" w:left="1701" w:header="567" w:footer="567" w:gutter="0"/>
          <w:pgNumType w:fmt="lowerRoman" w:start="1"/>
          <w:cols w:space="720"/>
          <w:docGrid w:linePitch="360"/>
        </w:sectPr>
      </w:pPr>
    </w:p>
    <w:p w:rsidR="00C83264" w:rsidRDefault="00884D5F">
      <w:pPr>
        <w:pStyle w:val="Heading1"/>
        <w:jc w:val="center"/>
        <w:rPr>
          <w:color w:val="auto"/>
        </w:rPr>
      </w:pPr>
      <w:bookmarkStart w:id="1" w:name="_Toc237236058"/>
      <w:r>
        <w:rPr>
          <w:rFonts w:eastAsia="Times New Roman"/>
          <w:color w:val="auto"/>
        </w:rPr>
        <w:lastRenderedPageBreak/>
        <w:t>MỞ ĐẦU</w:t>
      </w:r>
      <w:bookmarkEnd w:id="1"/>
    </w:p>
    <w:p w:rsidR="00C83264" w:rsidRDefault="00884D5F">
      <w:pPr>
        <w:rPr>
          <w:sz w:val="24"/>
          <w:szCs w:val="24"/>
        </w:rPr>
      </w:pPr>
      <w:r>
        <w:rPr>
          <w:sz w:val="24"/>
          <w:szCs w:val="24"/>
        </w:rPr>
        <w:t>Sự phát triển của mua sắm trực tuyến tạo ra nhu cầu xây dựng các hệ thống bán hàng có khả năng quản lý đồng thời thông tin sản phẩm, biến thể, tồn kho, đơn hàng, thanh toán và hoạt động vận hành. Đối với trang phục thể thao, mỗi sản phẩm thường có nhiều kí</w:t>
      </w:r>
      <w:r>
        <w:rPr>
          <w:sz w:val="24"/>
          <w:szCs w:val="24"/>
        </w:rPr>
        <w:t>ch cỡ, màu sắc và mã SKU. Giá bán, số lượng tồn, hình ảnh và trạng thái kinh doanh có thể khác nhau giữa các biến thể. Nếu dữ liệu được quản lý rời rạc, khách hàng dễ gặp tình trạng chọn nhầm biến thể, đặt vượt tồn hoặc nhận thông tin không thống nhất giữa</w:t>
      </w:r>
      <w:r>
        <w:rPr>
          <w:sz w:val="24"/>
          <w:szCs w:val="24"/>
        </w:rPr>
        <w:t xml:space="preserve"> trang sản phẩm, giỏ hàng và bước thanh toán.</w:t>
      </w:r>
    </w:p>
    <w:p w:rsidR="00C83264" w:rsidRDefault="00884D5F">
      <w:pPr>
        <w:rPr>
          <w:sz w:val="24"/>
          <w:szCs w:val="24"/>
        </w:rPr>
      </w:pPr>
      <w:r>
        <w:rPr>
          <w:sz w:val="24"/>
          <w:szCs w:val="24"/>
        </w:rPr>
        <w:t>Bên cạnh trải nghiệm của khách hàng, đơn vị vận hành cần theo dõi vòng đời đơn hàng, phân biệt trạng thái đơn với trạng thái thanh toán, quản lý việc giữ chỗ và trừ tồn, cập nhật giao hàng, tiếp nhận đổi trả, x</w:t>
      </w:r>
      <w:r>
        <w:rPr>
          <w:sz w:val="24"/>
          <w:szCs w:val="24"/>
        </w:rPr>
        <w:t>ử lý hoàn tiền và tổng hợp báo cáo. Đây là một chuỗi nghiệp vụ có nhiều điểm phụ thuộc. Sai lệch tại một bước có thể tạo ra dữ liệu không nhất quán ở các bước còn lại. Vì vậy, đề tài tập trung xây dựng một hệ thống thương mại điện tử theo hướng tích hợp, t</w:t>
      </w:r>
      <w:r>
        <w:rPr>
          <w:sz w:val="24"/>
          <w:szCs w:val="24"/>
        </w:rPr>
        <w:t>rong đó các quy tắc nghiệp vụ quan trọng được đặt tại backend và được truy cập qua REST API.</w:t>
      </w:r>
    </w:p>
    <w:p w:rsidR="00C83264" w:rsidRDefault="00884D5F">
      <w:pPr>
        <w:rPr>
          <w:sz w:val="24"/>
          <w:szCs w:val="24"/>
        </w:rPr>
      </w:pPr>
      <w:r>
        <w:rPr>
          <w:sz w:val="24"/>
          <w:szCs w:val="24"/>
        </w:rPr>
        <w:t>Mục tiêu tổng quát của đề tài là xây dựng hệ thống kinh doanh trang phục thể thao gồm cổng mua sắm dành cho khách hàng, trang quản trị dành cho nhân viên và quản t</w:t>
      </w:r>
      <w:r>
        <w:rPr>
          <w:sz w:val="24"/>
          <w:szCs w:val="24"/>
        </w:rPr>
        <w:t>rị viên, cùng backend cung cấp API và xử lý nghiệp vụ. Hệ thống hỗ trợ các nhóm chức năng chính như tài khoản, danh mục sản phẩm, biến thể, giỏ hàng, checkout, đơn hàng, thanh toán VNPay ở môi trường sandbox, kho, vận chuyển, khuyến mãi, đánh giá, đổi trả,</w:t>
      </w:r>
      <w:r>
        <w:rPr>
          <w:sz w:val="24"/>
          <w:szCs w:val="24"/>
        </w:rPr>
        <w:t xml:space="preserve"> thông báo và báo cáo. Đề tài đồng thời chú trọng khả năng phân quyền, tính nhất quán giao dịch và khả năng triển khai cục bộ bằng Docker Compose.</w:t>
      </w:r>
    </w:p>
    <w:p w:rsidR="00C83264" w:rsidRDefault="00884D5F">
      <w:pPr>
        <w:rPr>
          <w:sz w:val="24"/>
          <w:szCs w:val="24"/>
        </w:rPr>
      </w:pPr>
      <w:r>
        <w:rPr>
          <w:sz w:val="24"/>
          <w:szCs w:val="24"/>
        </w:rPr>
        <w:t>Đối tượng sử dụng của hệ thống gồm khách hàng, nhân viên bán hàng, nhân viên kho và quản trị viên. Khách hàng</w:t>
      </w:r>
      <w:r>
        <w:rPr>
          <w:sz w:val="24"/>
          <w:szCs w:val="24"/>
        </w:rPr>
        <w:t xml:space="preserve"> thao tác trên storefront để tìm kiếm sản phẩm, chọn biến thể, quản lý giỏ hàng và theo dõi đơn. Nhân viên bán hàng xử lý đơn và các hoạt động hậu mãi theo quyền được cấp. Nhân viên kho theo dõi tồn, nhập, xuất và điều chỉnh số lượng. Quản trị viên quản lý</w:t>
      </w:r>
      <w:r>
        <w:rPr>
          <w:sz w:val="24"/>
          <w:szCs w:val="24"/>
        </w:rPr>
        <w:t xml:space="preserve"> dữ liệu nền, người dùng, cấu hình, báo cáo và nhật ký hoạt động.</w:t>
      </w:r>
    </w:p>
    <w:p w:rsidR="00884D5F" w:rsidRDefault="00884D5F">
      <w:pPr>
        <w:rPr>
          <w:sz w:val="24"/>
          <w:szCs w:val="24"/>
        </w:rPr>
      </w:pPr>
      <w:r>
        <w:rPr>
          <w:sz w:val="24"/>
          <w:szCs w:val="24"/>
        </w:rPr>
        <w:t>Phạm vi báo cáo mô tả backend Spring Boot, hai ứng dụng Next.js, chatbot hỗ trợ khách hàng, dịch vụ tìm kiếm hình ảnh, RabbitMQ và PostgreSQL. Các thành phần ngoài phạm vi do nhóm xác định không được sử dụng làm căn cứ phân tích, đánh giá hoặc mô tả kết quả. VNPay được trình bày ở mức sandbox; các provider Cloudinary, SMTP và mô hình AI phụ thuộc cấu hình môi trường.</w:t>
      </w:r>
    </w:p>
    <w:p w:rsidR="00C83264" w:rsidRDefault="00884D5F" w:rsidP="00884D5F">
      <w:r>
        <w:t>Phương pháp thực hiện gồm khảo sát yêu cầu, xác định tác nhân và luồng nghiệp vụ, phân tích dữ liệu, xây dựng kiến trúc, thiết kế API, lập trình theo module, kiểm th</w:t>
      </w:r>
      <w:r>
        <w:t xml:space="preserve">ử và đánh giá. Các sơ đồ DFD, biểu đồ ngữ cảnh và ERD được dùng để mô tả luồng dữ liệu và mối quan hệ giữa các nhóm chức năng. Nội dung kỹ thuật được trình bày dựa trên tài liệu snapshot dự án. Các thông tin chưa có bằng chứng thực chạy, đặc biệt là </w:t>
      </w:r>
      <w:r>
        <w:lastRenderedPageBreak/>
        <w:t>kết qu</w:t>
      </w:r>
      <w:r>
        <w:t>ả kiểm thử, môi trường triển khai và số liệu vận hành, được giữ dưới dạng nhãn cần bổ sung.</w:t>
      </w:r>
    </w:p>
    <w:p w:rsidR="00C83264" w:rsidRDefault="00C83264">
      <w:pPr>
        <w:sectPr w:rsidR="00C83264" w:rsidSect="00884D5F">
          <w:headerReference w:type="default" r:id="rId22"/>
          <w:footerReference w:type="default" r:id="rId23"/>
          <w:pgSz w:w="11906" w:h="16838"/>
          <w:pgMar w:top="1134" w:right="1134" w:bottom="1134" w:left="1701" w:header="567" w:footer="567" w:gutter="0"/>
          <w:pgNumType w:start="1"/>
          <w:cols w:space="720"/>
          <w:docGrid w:linePitch="360"/>
        </w:sectPr>
      </w:pPr>
    </w:p>
    <w:p w:rsidR="00C83264" w:rsidRDefault="00884D5F">
      <w:pPr>
        <w:pStyle w:val="Heading1"/>
        <w:jc w:val="center"/>
        <w:rPr>
          <w:color w:val="auto"/>
          <w:sz w:val="26"/>
          <w:szCs w:val="26"/>
        </w:rPr>
      </w:pPr>
      <w:bookmarkStart w:id="2" w:name="_Toc237236059"/>
      <w:r>
        <w:rPr>
          <w:rFonts w:eastAsia="Times New Roman"/>
          <w:color w:val="auto"/>
          <w:sz w:val="26"/>
          <w:szCs w:val="26"/>
        </w:rPr>
        <w:lastRenderedPageBreak/>
        <w:t>CHƯƠNG 1: TỔNG QUAN ĐỀ TÀI VÀ YÊU CẦU HỆ THỐNG</w:t>
      </w:r>
      <w:bookmarkEnd w:id="2"/>
    </w:p>
    <w:p w:rsidR="00C83264" w:rsidRDefault="00884D5F">
      <w:pPr>
        <w:pStyle w:val="Heading2"/>
        <w:jc w:val="left"/>
        <w:rPr>
          <w:color w:val="auto"/>
          <w:sz w:val="24"/>
          <w:szCs w:val="24"/>
        </w:rPr>
      </w:pPr>
      <w:bookmarkStart w:id="3" w:name="_Toc237236060"/>
      <w:r>
        <w:rPr>
          <w:rFonts w:eastAsia="Times New Roman"/>
          <w:color w:val="auto"/>
          <w:sz w:val="24"/>
          <w:szCs w:val="24"/>
        </w:rPr>
        <w:t>1.1. Giới thiệu đề tài</w:t>
      </w:r>
      <w:bookmarkEnd w:id="3"/>
    </w:p>
    <w:p w:rsidR="00C83264" w:rsidRDefault="00884D5F">
      <w:r>
        <w:t xml:space="preserve">Đối </w:t>
      </w:r>
      <w:r>
        <w:t>tượng sử dụng chính gồm khách hàng có nhu cầu mua trang phục thể thao, giày thể thao và phụ kiện thể thao; nhân viên/quản trị viên cửa hàng cần quản lý sản phẩm, đơn hàng, kho và báo cáo; đồng thời hệ thống còn phục vụ nhóm quản trị kỹ thuật trong việc cấu</w:t>
      </w:r>
      <w:r>
        <w:t xml:space="preserve"> hình, vận hành và theo dõi dữ liệu.</w:t>
      </w:r>
    </w:p>
    <w:p w:rsidR="00C83264" w:rsidRDefault="00884D5F">
      <w:r>
        <w:t xml:space="preserve">Đề tài xây dựng một website thương mại điện tử chuyên kinh doanh trang phục và phụ kiện thể thao, kết hợp các chức năng AI để hỗ trợ tìm kiếm sản phẩm theo ngôn ngữ tự nhiên, tìm kiếm theo ngữ nghĩa, tìm kiếm bằng hình </w:t>
      </w:r>
      <w:r>
        <w:t>ảnh và tư vấn mua hàng. Hệ thống được xây dựng nhằm giúp khách hàng tìm đúng sản phẩm nhanh hơn, hỗ trợ cửa hàng quản lý bán hàng, đơn hàng, tồn kho, người dùng và báo cáo thống kê hiệu quả.</w:t>
      </w:r>
    </w:p>
    <w:p w:rsidR="00C83264" w:rsidRDefault="00884D5F">
      <w:r>
        <w:t>Tên đề tài: Xây dựng Website kinh doanh trang phục thể thao thông</w:t>
      </w:r>
      <w:r>
        <w:t xml:space="preserve"> minh tích hợp AI.</w:t>
      </w:r>
    </w:p>
    <w:p w:rsidR="00C83264" w:rsidRDefault="00884D5F">
      <w:pPr>
        <w:rPr>
          <w:sz w:val="24"/>
          <w:szCs w:val="24"/>
        </w:rPr>
      </w:pPr>
      <w:r>
        <w:rPr>
          <w:sz w:val="24"/>
          <w:szCs w:val="24"/>
        </w:rPr>
        <w:t>Sự phát triển của thương mại điện tử đã làm thay đổi cách khách hàng tìm kiếm và mua sắm trang phục thể thao. Khách hàng ngày càng quan tâm đến thông tin sản phẩm, kích thước, màu sắc, giá bán, tồn kho, phương thức thanh toán và trạng th</w:t>
      </w:r>
      <w:r>
        <w:rPr>
          <w:sz w:val="24"/>
          <w:szCs w:val="24"/>
        </w:rPr>
        <w:t>ái giao hàng. Vì vậy, việc xây dựng một hệ thống bán hàng trực tuyến có khả năng quản lý tập trung các nghiệp vụ là cần thiết.</w:t>
      </w:r>
    </w:p>
    <w:p w:rsidR="00C83264" w:rsidRDefault="00884D5F">
      <w:pPr>
        <w:rPr>
          <w:sz w:val="24"/>
          <w:szCs w:val="24"/>
        </w:rPr>
      </w:pPr>
      <w:r>
        <w:rPr>
          <w:sz w:val="24"/>
          <w:szCs w:val="24"/>
        </w:rPr>
        <w:t>Đề tài “Xây dựng Website kinh doanh trang phục thể thao thông minh tích hợp AI</w:t>
      </w:r>
      <w:r>
        <w:rPr>
          <w:sz w:val="24"/>
          <w:szCs w:val="24"/>
        </w:rPr>
        <w:t xml:space="preserve">” hướng đến việc phát triển một nền tảng hỗ trợ khách </w:t>
      </w:r>
      <w:r>
        <w:rPr>
          <w:sz w:val="24"/>
          <w:szCs w:val="24"/>
        </w:rPr>
        <w:t>hàng tìm kiếm sản phẩm, lựa chọn biến thể, quản lý giỏ hàng, đặt hàng, thanh toán và theo dõi đơn hàng. Hệ thống cũng cung cấp trang quản trị cho quản trị viên, nhân viên bán hàng và nhân viên kho để quản lý sản phẩm, đơn hàng, tồn kho, khuyến mãi và báo c</w:t>
      </w:r>
      <w:r>
        <w:rPr>
          <w:sz w:val="24"/>
          <w:szCs w:val="24"/>
        </w:rPr>
        <w:t>áo.</w:t>
      </w:r>
    </w:p>
    <w:p w:rsidR="00C83264" w:rsidRDefault="00884D5F">
      <w:pPr>
        <w:pStyle w:val="Heading2"/>
        <w:jc w:val="left"/>
        <w:rPr>
          <w:color w:val="auto"/>
          <w:sz w:val="24"/>
          <w:szCs w:val="24"/>
        </w:rPr>
      </w:pPr>
      <w:bookmarkStart w:id="4" w:name="_Toc237236061"/>
      <w:r>
        <w:rPr>
          <w:rFonts w:eastAsia="Times New Roman"/>
          <w:color w:val="auto"/>
          <w:sz w:val="24"/>
          <w:szCs w:val="24"/>
        </w:rPr>
        <w:t>1.2. Bài toán thực tế</w:t>
      </w:r>
      <w:bookmarkEnd w:id="4"/>
    </w:p>
    <w:p w:rsidR="00C83264" w:rsidRDefault="00884D5F">
      <w:pPr>
        <w:rPr>
          <w:sz w:val="24"/>
          <w:szCs w:val="24"/>
        </w:rPr>
      </w:pPr>
      <w:r>
        <w:rPr>
          <w:sz w:val="24"/>
          <w:szCs w:val="24"/>
        </w:rPr>
        <w:t xml:space="preserve">Trang phục thể thao là nhóm sản phẩm có tính đa biến thể. Một mẫu áo, quần hoặc phụ kiện có thể được bán theo nhiều kích cỡ, màu sắc và mã SKU. Mỗi biến thể cần được quản lý riêng về giá, số lượng vật lý, số lượng đang giữ chỗ, </w:t>
      </w:r>
      <w:r>
        <w:rPr>
          <w:sz w:val="24"/>
          <w:szCs w:val="24"/>
        </w:rPr>
        <w:t>trạng thái hoạt động và hình ảnh liên quan. Khi mô hình dữ liệu chỉ quản lý sản phẩm ở cấp tổng quát, hệ thống khó phản ánh đúng tình trạng hàng hóa và dễ tạo sai lệch khi khách hàng đặt mua.</w:t>
      </w:r>
    </w:p>
    <w:p w:rsidR="00C83264" w:rsidRDefault="00884D5F">
      <w:pPr>
        <w:rPr>
          <w:sz w:val="24"/>
          <w:szCs w:val="24"/>
        </w:rPr>
      </w:pPr>
      <w:r>
        <w:rPr>
          <w:sz w:val="24"/>
          <w:szCs w:val="24"/>
        </w:rPr>
        <w:t xml:space="preserve">Giỏ hàng và bước checkout phải sử dụng giá và tồn tại thời điểm </w:t>
      </w:r>
      <w:r>
        <w:rPr>
          <w:sz w:val="24"/>
          <w:szCs w:val="24"/>
        </w:rPr>
        <w:t>xử lý, không chỉ dựa vào dữ liệu cũ được lưu trên trình duyệt. Khuyến mãi, coupon, phí giao hàng và phương thức thanh toán có thể làm thay đổi tổng tiền. Do đó, backend cần kiểm tra lại thông tin biến thể, xác nhận điều kiện áp dụng ưu đãi và tính toán tổn</w:t>
      </w:r>
      <w:r>
        <w:rPr>
          <w:sz w:val="24"/>
          <w:szCs w:val="24"/>
        </w:rPr>
        <w:t>g tiền trước khi tạo đơn. Cơ chế này giúp hạn chế trường hợp giá hoặc số lượng đã thay đổi nhưng khách hàng vẫn gửi yêu cầu theo dữ liệu cũ.</w:t>
      </w:r>
    </w:p>
    <w:p w:rsidR="00C83264" w:rsidRDefault="00884D5F">
      <w:pPr>
        <w:rPr>
          <w:sz w:val="24"/>
          <w:szCs w:val="24"/>
        </w:rPr>
      </w:pPr>
      <w:r>
        <w:rPr>
          <w:sz w:val="24"/>
          <w:szCs w:val="24"/>
        </w:rPr>
        <w:lastRenderedPageBreak/>
        <w:t>Đơn hàng và thanh toán có vòng đời riêng. Một đơn có thể được xác nhận, đóng gói, giao hàng hoặc hủy, trong khi tha</w:t>
      </w:r>
      <w:r>
        <w:rPr>
          <w:sz w:val="24"/>
          <w:szCs w:val="24"/>
        </w:rPr>
        <w:t xml:space="preserve">nh toán có thể chưa thanh toán, đang chờ, thành công, thất bại, bị hủy hoặc hoàn tiền. Việc gộp hai nhóm trạng thái thành một trường duy nhất làm mất thông tin và khó xử lý các tình huống như đơn đã tạo nhưng thanh toán trực tuyến thất bại, đơn giao thành </w:t>
      </w:r>
      <w:r>
        <w:rPr>
          <w:sz w:val="24"/>
          <w:szCs w:val="24"/>
        </w:rPr>
        <w:t>công nhưng thanh toán COD mới được ghi nhận, hoặc giao dịch được hoàn tiền sau đổi trả.</w:t>
      </w:r>
    </w:p>
    <w:p w:rsidR="00C83264" w:rsidRDefault="00884D5F">
      <w:pPr>
        <w:rPr>
          <w:sz w:val="24"/>
          <w:szCs w:val="24"/>
        </w:rPr>
      </w:pPr>
      <w:r>
        <w:rPr>
          <w:sz w:val="24"/>
          <w:szCs w:val="24"/>
        </w:rPr>
        <w:t xml:space="preserve">Quản lý tồn kho là điểm nối giữa catalog và đơn hàng. Hệ thống cần phân biệt tồn vật lý với tồn khả dụng. Khi đơn được tạo, số lượng có thể được giữ chỗ để hạn chế bán </w:t>
      </w:r>
      <w:r>
        <w:rPr>
          <w:sz w:val="24"/>
          <w:szCs w:val="24"/>
        </w:rPr>
        <w:t>vượt tồn. Khi đơn được xử lý đến bước phù hợp, số lượng giữ chỗ được chuyển thành số lượng đã trừ. Nếu đơn bị hủy, phần giữ chỗ phải được giải phóng. Mọi thao tác nhập, xuất, điều chỉnh, giữ chỗ, trừ và hoàn trả cần có lịch sử giao dịch để phục vụ đối soát</w:t>
      </w:r>
      <w:r>
        <w:rPr>
          <w:sz w:val="24"/>
          <w:szCs w:val="24"/>
        </w:rPr>
        <w:t>.</w:t>
      </w:r>
    </w:p>
    <w:p w:rsidR="00C83264" w:rsidRDefault="00884D5F">
      <w:pPr>
        <w:rPr>
          <w:sz w:val="24"/>
          <w:szCs w:val="24"/>
        </w:rPr>
      </w:pPr>
      <w:r>
        <w:rPr>
          <w:sz w:val="24"/>
          <w:szCs w:val="24"/>
        </w:rPr>
        <w:t>Trang quản trị phải tập trung dữ liệu sản phẩm, biến thể, ảnh, đơn hàng, tồn kho, khuyến mãi, đổi trả, đánh giá, thông báo và báo cáo. Hệ thống đồng thời phải phân quyền để nhân viên chỉ thao tác trong phạm vi nhiệm vụ. Nhân viên kho không cần quyền thay</w:t>
      </w:r>
      <w:r>
        <w:rPr>
          <w:sz w:val="24"/>
          <w:szCs w:val="24"/>
        </w:rPr>
        <w:t xml:space="preserve"> đổi cấu hình hệ thống, trong khi nhân viên bán hàng không nên tự ý điều chỉnh tồn nếu không được cấp quyền. Những yêu cầu này hình thành bài toán tổng thể của đề tài.</w:t>
      </w:r>
    </w:p>
    <w:p w:rsidR="00C83264" w:rsidRDefault="00884D5F">
      <w:pPr>
        <w:pStyle w:val="Heading2"/>
        <w:jc w:val="left"/>
        <w:rPr>
          <w:color w:val="auto"/>
          <w:sz w:val="24"/>
          <w:szCs w:val="24"/>
        </w:rPr>
      </w:pPr>
      <w:bookmarkStart w:id="5" w:name="_Toc237236062"/>
      <w:r>
        <w:rPr>
          <w:rFonts w:eastAsia="Times New Roman"/>
          <w:color w:val="auto"/>
          <w:sz w:val="24"/>
          <w:szCs w:val="24"/>
        </w:rPr>
        <w:t>1.3. Mục tiêu của đề tài</w:t>
      </w:r>
      <w:bookmarkEnd w:id="5"/>
    </w:p>
    <w:p w:rsidR="00C83264" w:rsidRDefault="00884D5F">
      <w:pPr>
        <w:pStyle w:val="Heading3"/>
        <w:jc w:val="left"/>
        <w:rPr>
          <w:color w:val="auto"/>
          <w:sz w:val="24"/>
          <w:szCs w:val="24"/>
        </w:rPr>
      </w:pPr>
      <w:bookmarkStart w:id="6" w:name="_Toc237236063"/>
      <w:r>
        <w:rPr>
          <w:rFonts w:eastAsia="Times New Roman"/>
          <w:color w:val="auto"/>
          <w:sz w:val="24"/>
          <w:szCs w:val="24"/>
        </w:rPr>
        <w:t>1.3.1. Mục tiêu tổng quát</w:t>
      </w:r>
      <w:bookmarkEnd w:id="6"/>
    </w:p>
    <w:p w:rsidR="00C83264" w:rsidRDefault="00884D5F">
      <w:pPr>
        <w:rPr>
          <w:sz w:val="24"/>
          <w:szCs w:val="24"/>
        </w:rPr>
      </w:pPr>
      <w:r>
        <w:rPr>
          <w:sz w:val="24"/>
          <w:szCs w:val="24"/>
        </w:rPr>
        <w:t>Xây dựng một hệ thống thương mại điện</w:t>
      </w:r>
      <w:r>
        <w:rPr>
          <w:sz w:val="24"/>
          <w:szCs w:val="24"/>
        </w:rPr>
        <w:t xml:space="preserve"> tử kinh doanh trang phục thể thao, hỗ trợ luồng mua hàng từ tra cứu sản phẩm đến quản lý đơn và hậu mãi. Hệ thống gồm storefront, trang quản trị và backend REST API. Các thành phần phải dùng chung nguồn dữ liệu và tuân thủ quy tắc nghiệp vụ thống nhất.</w:t>
      </w:r>
    </w:p>
    <w:p w:rsidR="00C83264" w:rsidRDefault="00884D5F">
      <w:pPr>
        <w:pStyle w:val="Heading3"/>
        <w:jc w:val="left"/>
        <w:rPr>
          <w:color w:val="auto"/>
          <w:sz w:val="24"/>
          <w:szCs w:val="24"/>
        </w:rPr>
      </w:pPr>
      <w:bookmarkStart w:id="7" w:name="_Toc237236064"/>
      <w:r>
        <w:rPr>
          <w:rFonts w:eastAsia="Times New Roman"/>
          <w:color w:val="auto"/>
          <w:sz w:val="24"/>
          <w:szCs w:val="24"/>
        </w:rPr>
        <w:t>1.</w:t>
      </w:r>
      <w:r>
        <w:rPr>
          <w:rFonts w:eastAsia="Times New Roman"/>
          <w:color w:val="auto"/>
          <w:sz w:val="24"/>
          <w:szCs w:val="24"/>
        </w:rPr>
        <w:t>3.2. Mục tiêu chức năng</w:t>
      </w:r>
      <w:bookmarkEnd w:id="7"/>
    </w:p>
    <w:p w:rsidR="00C83264" w:rsidRDefault="00884D5F">
      <w:pPr>
        <w:pStyle w:val="ListBullet"/>
        <w:rPr>
          <w:sz w:val="24"/>
          <w:szCs w:val="24"/>
        </w:rPr>
      </w:pPr>
      <w:r>
        <w:rPr>
          <w:sz w:val="24"/>
          <w:szCs w:val="24"/>
        </w:rPr>
        <w:t>Hỗ trợ đăng ký, đăng nhập, làm mới token, thu hồi token, quên mật khẩu, hồ sơ và địa chỉ giao hàng.</w:t>
      </w:r>
    </w:p>
    <w:p w:rsidR="00C83264" w:rsidRDefault="00884D5F">
      <w:pPr>
        <w:pStyle w:val="ListBullet"/>
        <w:rPr>
          <w:sz w:val="24"/>
          <w:szCs w:val="24"/>
        </w:rPr>
      </w:pPr>
      <w:r>
        <w:rPr>
          <w:sz w:val="24"/>
          <w:szCs w:val="24"/>
        </w:rPr>
        <w:t>Quản lý danh mục, thương hiệu, bộ sưu tập, sản phẩm, biến thể, SKU, giá và hình ảnh.</w:t>
      </w:r>
    </w:p>
    <w:p w:rsidR="00C83264" w:rsidRDefault="00884D5F">
      <w:pPr>
        <w:pStyle w:val="ListBullet"/>
        <w:rPr>
          <w:sz w:val="24"/>
          <w:szCs w:val="24"/>
        </w:rPr>
      </w:pPr>
      <w:r>
        <w:rPr>
          <w:sz w:val="24"/>
          <w:szCs w:val="24"/>
        </w:rPr>
        <w:t>Hỗ trợ tìm kiếm, lọc, xem chi tiết, quản lý giỏ</w:t>
      </w:r>
      <w:r>
        <w:rPr>
          <w:sz w:val="24"/>
          <w:szCs w:val="24"/>
        </w:rPr>
        <w:t xml:space="preserve"> hàng và danh sách yêu thích.</w:t>
      </w:r>
    </w:p>
    <w:p w:rsidR="00C83264" w:rsidRDefault="00884D5F">
      <w:pPr>
        <w:pStyle w:val="ListBullet"/>
        <w:rPr>
          <w:sz w:val="24"/>
          <w:szCs w:val="24"/>
        </w:rPr>
      </w:pPr>
      <w:r>
        <w:rPr>
          <w:sz w:val="24"/>
          <w:szCs w:val="24"/>
        </w:rPr>
        <w:t>Thực hiện checkout preview, áp dụng coupon hoặc khuyến mãi, chọn giao hàng và tạo đơn.</w:t>
      </w:r>
    </w:p>
    <w:p w:rsidR="00C83264" w:rsidRDefault="00884D5F">
      <w:pPr>
        <w:pStyle w:val="ListBullet"/>
        <w:rPr>
          <w:sz w:val="24"/>
          <w:szCs w:val="24"/>
        </w:rPr>
      </w:pPr>
      <w:r>
        <w:rPr>
          <w:sz w:val="24"/>
          <w:szCs w:val="24"/>
        </w:rPr>
        <w:t>Tích hợp thanh toán VNPay ở môi trường sandbox hoặc demo, đồng thời hỗ trợ luồng COD theo cấu hình nghiệp vụ.</w:t>
      </w:r>
    </w:p>
    <w:p w:rsidR="00C83264" w:rsidRDefault="00884D5F">
      <w:pPr>
        <w:pStyle w:val="ListBullet"/>
        <w:rPr>
          <w:sz w:val="24"/>
          <w:szCs w:val="24"/>
        </w:rPr>
      </w:pPr>
      <w:r>
        <w:rPr>
          <w:sz w:val="24"/>
          <w:szCs w:val="24"/>
        </w:rPr>
        <w:t>Quản lý trạng thái đơn, shipm</w:t>
      </w:r>
      <w:r>
        <w:rPr>
          <w:sz w:val="24"/>
          <w:szCs w:val="24"/>
        </w:rPr>
        <w:t>ent, tồn kho, đổi trả, hoàn tiền, đánh giá và thông báo.</w:t>
      </w:r>
    </w:p>
    <w:p w:rsidR="00C83264" w:rsidRDefault="00884D5F">
      <w:pPr>
        <w:pStyle w:val="ListBullet"/>
        <w:rPr>
          <w:sz w:val="24"/>
          <w:szCs w:val="24"/>
        </w:rPr>
      </w:pPr>
      <w:r>
        <w:rPr>
          <w:sz w:val="24"/>
          <w:szCs w:val="24"/>
        </w:rPr>
        <w:t>Cung cấp trang quản trị và các báo cáo tổng quan, đơn hàng, sản phẩm bán chạy và tồn kho.</w:t>
      </w:r>
    </w:p>
    <w:p w:rsidR="00C83264" w:rsidRDefault="00884D5F">
      <w:pPr>
        <w:pStyle w:val="Heading3"/>
        <w:jc w:val="left"/>
        <w:rPr>
          <w:color w:val="auto"/>
          <w:sz w:val="24"/>
          <w:szCs w:val="24"/>
        </w:rPr>
      </w:pPr>
      <w:bookmarkStart w:id="8" w:name="_Toc237236065"/>
      <w:r>
        <w:rPr>
          <w:rFonts w:eastAsia="Times New Roman"/>
          <w:color w:val="auto"/>
          <w:sz w:val="24"/>
          <w:szCs w:val="24"/>
        </w:rPr>
        <w:t>1.3.3. Mục tiêu kỹ thuật</w:t>
      </w:r>
      <w:bookmarkEnd w:id="8"/>
    </w:p>
    <w:p w:rsidR="00C83264" w:rsidRDefault="00884D5F">
      <w:pPr>
        <w:pStyle w:val="ListBullet"/>
        <w:rPr>
          <w:sz w:val="24"/>
          <w:szCs w:val="24"/>
        </w:rPr>
      </w:pPr>
      <w:r>
        <w:rPr>
          <w:sz w:val="24"/>
          <w:szCs w:val="24"/>
        </w:rPr>
        <w:t>Tổ chức backend theo kiến trúc modular monolith để duy trì ranh giới nghiệp vụ nhưng</w:t>
      </w:r>
      <w:r>
        <w:rPr>
          <w:sz w:val="24"/>
          <w:szCs w:val="24"/>
        </w:rPr>
        <w:t xml:space="preserve"> không tăng độ phức tạp triển khai như microservices.</w:t>
      </w:r>
    </w:p>
    <w:p w:rsidR="00C83264" w:rsidRDefault="00884D5F">
      <w:pPr>
        <w:pStyle w:val="ListBullet"/>
        <w:rPr>
          <w:sz w:val="24"/>
          <w:szCs w:val="24"/>
        </w:rPr>
      </w:pPr>
      <w:r>
        <w:rPr>
          <w:sz w:val="24"/>
          <w:szCs w:val="24"/>
        </w:rPr>
        <w:t>Sử dụng JWT, refresh token, BCrypt, validation, CORS và RBAC để bảo vệ API.</w:t>
      </w:r>
    </w:p>
    <w:p w:rsidR="00C83264" w:rsidRDefault="00884D5F">
      <w:pPr>
        <w:pStyle w:val="ListBullet"/>
        <w:rPr>
          <w:sz w:val="24"/>
          <w:szCs w:val="24"/>
        </w:rPr>
      </w:pPr>
      <w:r>
        <w:rPr>
          <w:sz w:val="24"/>
          <w:szCs w:val="24"/>
        </w:rPr>
        <w:lastRenderedPageBreak/>
        <w:t>Dùng transaction, khóa dữ liệu phù hợp và lịch sử giao dịch kho để tăng tính nhất quán.</w:t>
      </w:r>
    </w:p>
    <w:p w:rsidR="00C83264" w:rsidRDefault="00884D5F">
      <w:pPr>
        <w:pStyle w:val="ListBullet"/>
        <w:rPr>
          <w:sz w:val="24"/>
          <w:szCs w:val="24"/>
        </w:rPr>
      </w:pPr>
      <w:r>
        <w:rPr>
          <w:sz w:val="24"/>
          <w:szCs w:val="24"/>
        </w:rPr>
        <w:t xml:space="preserve">Quản lý schema bằng Flyway và dữ liệu </w:t>
      </w:r>
      <w:r>
        <w:rPr>
          <w:sz w:val="24"/>
          <w:szCs w:val="24"/>
        </w:rPr>
        <w:t>quan hệ bằng PostgreSQL.</w:t>
      </w:r>
    </w:p>
    <w:p w:rsidR="00C83264" w:rsidRDefault="00884D5F">
      <w:pPr>
        <w:pStyle w:val="ListBullet"/>
        <w:rPr>
          <w:sz w:val="24"/>
          <w:szCs w:val="24"/>
        </w:rPr>
      </w:pPr>
      <w:r>
        <w:rPr>
          <w:sz w:val="24"/>
          <w:szCs w:val="24"/>
        </w:rPr>
        <w:t>Đóng gói hệ thống bằng Docker multi-stage và Docker Compose cho môi trường local.</w:t>
      </w:r>
    </w:p>
    <w:p w:rsidR="00884D5F" w:rsidRDefault="00884D5F">
      <w:pPr>
        <w:pStyle w:val="Heading2"/>
        <w:jc w:val="left"/>
        <w:rPr>
          <w:rFonts w:eastAsia="Times New Roman" w:cstheme="minorBidi"/>
          <w:b w:val="0"/>
          <w:bCs w:val="0"/>
          <w:color w:val="auto"/>
          <w:sz w:val="24"/>
          <w:szCs w:val="24"/>
        </w:rPr>
      </w:pPr>
      <w:bookmarkStart w:id="9" w:name="_Toc237236066"/>
      <w:r>
        <w:rPr>
          <w:rFonts w:eastAsia="Times New Roman" w:cstheme="minorBidi"/>
          <w:b w:val="0"/>
          <w:bCs w:val="0"/>
          <w:color w:val="auto"/>
          <w:sz w:val="24"/>
          <w:szCs w:val="24"/>
        </w:rPr>
        <w:t>Xây dựng tìm kiếm sản phẩm theo thuộc tính, ngữ nghĩa và hình ảnh; tích hợp chatbot hỗ trợ khách hàng bằng mô hình ngôn ngữ lớn và các công cụ nghiệp vụ có kiểm soát.</w:t>
      </w:r>
      <w:bookmarkEnd w:id="9"/>
    </w:p>
    <w:p w:rsidR="00C83264" w:rsidRDefault="00884D5F" w:rsidP="00884D5F">
      <w:pPr>
        <w:pStyle w:val="ListBullet"/>
      </w:pPr>
      <w:r>
        <w:t>1.4. Phạm vi và giới hạn</w:t>
      </w:r>
    </w:p>
    <w:p w:rsidR="00C83264" w:rsidRDefault="00884D5F">
      <w:pPr>
        <w:pStyle w:val="TableCaption"/>
        <w:spacing w:before="60" w:after="60"/>
      </w:pPr>
      <w:r>
        <w:rPr>
          <w:szCs w:val="24"/>
        </w:rPr>
        <w:t>Bảng 1.1. Phạm vi triển khai của đề tài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28"/>
        <w:gridCol w:w="7143"/>
      </w:tblGrid>
      <w:tr w:rsidR="00C83264" w:rsidRPr="00884D5F">
        <w:trPr>
          <w:tblHeader/>
          <w:jc w:val="center"/>
        </w:trPr>
        <w:tc>
          <w:tcPr>
            <w:tcW w:w="192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7143"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Trong phạm vi</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Storefront, trang quản trị, REST API, tài khoản, catalog, biến thể, giỏ hàng, checkout, đơn hàng, thanh toán sandbox, kho, giao hàng, khuyến mãi, đánh </w:t>
            </w:r>
            <w:r w:rsidRPr="00884D5F">
              <w:rPr>
                <w:sz w:val="24"/>
                <w:szCs w:val="24"/>
              </w:rPr>
              <w:t>giá, đổi trả, thông báo và báo cáo theo snapshot dự án.</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Phụ thuộc cấu hình</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Cloudinary, SMTP, Google login và một số provider bên ngoài. Chế độ local có thể dùng provider none hoặc logging.</w:t>
            </w:r>
          </w:p>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Đang phát triển</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Dịch vụ tìm kiếm hình ảnh và chatbot khách hàng được triển khai thành tiến trình Python độc lập, giao tiếp với backend qua API, PostgreSQL và hàng đợi sự kiện.</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Ngoài phạm vi hiện tại</w:t>
            </w:r>
          </w:p>
        </w:tc>
        <w:tc>
          <w:tcPr>
            <w:tcW w:w="7143" w:type="dxa"/>
            <w:tcMar>
              <w:top w:w="80" w:type="dxa"/>
              <w:left w:w="80" w:type="dxa"/>
              <w:bottom w:w="80" w:type="dxa"/>
              <w:right w:w="80" w:type="dxa"/>
            </w:tcMar>
            <w:vAlign w:val="center"/>
          </w:tcPr>
          <w:p w:rsidR="00884D5F" w:rsidRPr="00884D5F" w:rsidRDefault="00884D5F">
            <w:pPr>
              <w:spacing w:before="0" w:after="0" w:line="240" w:lineRule="auto"/>
              <w:ind w:firstLine="0"/>
              <w:jc w:val="left"/>
              <w:rPr>
                <w:sz w:val="24"/>
                <w:szCs w:val="24"/>
              </w:rPr>
            </w:pPr>
            <w:r w:rsidRPr="00884D5F">
              <w:rPr>
                <w:sz w:val="24"/>
                <w:szCs w:val="24"/>
              </w:rPr>
              <w:t>Các dịch vụ ngoài phạm vi báo cáo; triển khai production có SLA; thanh toán VNPay production và các kết quả kinh doanh thực tế.</w:t>
            </w:r>
          </w:p>
          <w:p w:rsidR="00C83264" w:rsidRPr="00884D5F" w:rsidRDefault="00C83264" w:rsidP="00884D5F"/>
        </w:tc>
      </w:tr>
      <w:tr w:rsidR="00C83264" w:rsidRPr="00884D5F">
        <w:trPr>
          <w:jc w:val="center"/>
        </w:trPr>
        <w:tc>
          <w:tcPr>
            <w:tcW w:w="192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Cần xác minh trước</w:t>
            </w:r>
            <w:r w:rsidRPr="00884D5F">
              <w:rPr>
                <w:sz w:val="24"/>
                <w:szCs w:val="24"/>
              </w:rPr>
              <w:t xml:space="preserve"> khi nộp</w:t>
            </w:r>
          </w:p>
        </w:tc>
        <w:tc>
          <w:tcPr>
            <w:tcW w:w="7143"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demo, commit chốt, số lượng bảng, controller, endpoint, kết quả test và build thực chạy.</w:t>
            </w:r>
          </w:p>
        </w:tc>
      </w:tr>
    </w:tbl>
    <w:p w:rsidR="00C83264" w:rsidRDefault="00C83264">
      <w:pPr>
        <w:rPr>
          <w:sz w:val="24"/>
          <w:szCs w:val="24"/>
        </w:rPr>
      </w:pPr>
    </w:p>
    <w:p w:rsidR="00C83264" w:rsidRDefault="00884D5F">
      <w:pPr>
        <w:rPr>
          <w:sz w:val="24"/>
          <w:szCs w:val="24"/>
        </w:rPr>
      </w:pPr>
      <w:r>
        <w:rPr>
          <w:sz w:val="24"/>
          <w:szCs w:val="24"/>
        </w:rPr>
        <w:t xml:space="preserve">Phạm vi trên giúp báo cáo phản ánh đúng trạng thái dự án. Những thành phần đã có cấu trúc hoặc enum nhưng chưa có chuỗi xử lý hoàn chỉnh chỉ được mô tả </w:t>
      </w:r>
      <w:r>
        <w:rPr>
          <w:sz w:val="24"/>
          <w:szCs w:val="24"/>
        </w:rPr>
        <w:t>là nền tảng hoặc hướng phát triển. Cách trình bày này tránh đồng nhất giữa thiết kế dự kiến và kết quả đã triển khai.</w:t>
      </w:r>
    </w:p>
    <w:p w:rsidR="00C83264" w:rsidRDefault="00884D5F">
      <w:pPr>
        <w:rPr>
          <w:sz w:val="24"/>
          <w:szCs w:val="24"/>
        </w:rPr>
      </w:pPr>
      <w:r>
        <w:rPr>
          <w:sz w:val="24"/>
          <w:szCs w:val="24"/>
        </w:rPr>
        <w:t>Báo cáo không sử dụng số liệu doanh thu, số khách hàng hoặc hiệu năng nếu chưa có dữ liệu đo. Dữ liệu seed chỉ phục vụ demo và kiểm thử, k</w:t>
      </w:r>
      <w:r>
        <w:rPr>
          <w:sz w:val="24"/>
          <w:szCs w:val="24"/>
        </w:rPr>
        <w:t>hông đại diện cho hoạt động kinh doanh thật. Hệ thống chạy bằng Docker Compose ở máy cá nhân cũng không được gọi là môi trường production.</w:t>
      </w:r>
    </w:p>
    <w:p w:rsidR="00C83264" w:rsidRDefault="00C83264">
      <w:pPr>
        <w:rPr>
          <w:sz w:val="24"/>
          <w:szCs w:val="24"/>
        </w:rPr>
      </w:pPr>
    </w:p>
    <w:p w:rsidR="00C83264" w:rsidRDefault="00C83264">
      <w:pPr>
        <w:pStyle w:val="Heading2"/>
        <w:jc w:val="left"/>
        <w:rPr>
          <w:rFonts w:eastAsia="Times New Roman"/>
          <w:color w:val="auto"/>
          <w:sz w:val="24"/>
          <w:szCs w:val="24"/>
        </w:rPr>
      </w:pPr>
    </w:p>
    <w:p w:rsidR="00C83264" w:rsidRDefault="00884D5F">
      <w:pPr>
        <w:pStyle w:val="Heading2"/>
        <w:jc w:val="left"/>
        <w:rPr>
          <w:rFonts w:eastAsia="Times New Roman"/>
          <w:color w:val="auto"/>
          <w:sz w:val="24"/>
          <w:szCs w:val="24"/>
        </w:rPr>
      </w:pPr>
      <w:bookmarkStart w:id="10" w:name="_Toc237236067"/>
      <w:r>
        <w:rPr>
          <w:rFonts w:eastAsia="Times New Roman"/>
          <w:color w:val="auto"/>
          <w:sz w:val="24"/>
          <w:szCs w:val="24"/>
        </w:rPr>
        <w:t>1.5. Tác nhân và quyền sử dụng</w:t>
      </w:r>
      <w:bookmarkEnd w:id="10"/>
    </w:p>
    <w:p w:rsidR="00C83264" w:rsidRDefault="00884D5F">
      <w:pPr>
        <w:pStyle w:val="TableCaption"/>
        <w:spacing w:before="60" w:after="60"/>
      </w:pPr>
      <w:r>
        <w:rPr>
          <w:szCs w:val="24"/>
        </w:rPr>
        <w:t>Bảng 1.2. Tác nhân chính của hệ thống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85"/>
        <w:gridCol w:w="2367"/>
        <w:gridCol w:w="4819"/>
      </w:tblGrid>
      <w:tr w:rsidR="00C83264" w:rsidRPr="00884D5F">
        <w:trPr>
          <w:tblHeader/>
          <w:jc w:val="center"/>
        </w:trPr>
        <w:tc>
          <w:tcPr>
            <w:tcW w:w="18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Tác nhân</w:t>
            </w:r>
          </w:p>
        </w:tc>
        <w:tc>
          <w:tcPr>
            <w:tcW w:w="2367"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tiêu</w:t>
            </w:r>
          </w:p>
        </w:tc>
        <w:tc>
          <w:tcPr>
            <w:tcW w:w="481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Chức năng tiêu biểu</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 xml:space="preserve">Khách </w:t>
            </w:r>
            <w:r w:rsidRPr="00884D5F">
              <w:rPr>
                <w:sz w:val="24"/>
                <w:szCs w:val="24"/>
              </w:rPr>
              <w:t>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Tìm và mua sản phẩm phù hợp.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Đăng ký, đăng nhập, tìm kiếm, xem chi tiết, giỏ hàng, checkout, thanh toán, theo dõi đơn, yêu thích, đánh giá và yêu cầu đổi trả.</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bán hàng</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Vận hành đơn và hỗ trợ khách hàng.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 xml:space="preserve">Xem danh sách đơn, xác nhận hoặc cập </w:t>
            </w:r>
            <w:r w:rsidRPr="00884D5F">
              <w:rPr>
                <w:sz w:val="24"/>
                <w:szCs w:val="24"/>
              </w:rPr>
              <w:t>nhật trạng thái theo quyền, theo dõi giao hàng, tiếp nhận yêu cầu hậu mãi.</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Nhân viên kho</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Duy trì số liệu tồn và xử lý xuất nhập.</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Xem tồn, nhập kho, xuất kho, điều chỉnh, theo dõi giao dịch và phối hợp với đơn hàng.</w:t>
            </w:r>
          </w:p>
        </w:tc>
      </w:tr>
      <w:tr w:rsidR="00C83264" w:rsidRPr="00884D5F">
        <w:trPr>
          <w:jc w:val="center"/>
        </w:trPr>
        <w:tc>
          <w:tcPr>
            <w:tcW w:w="1885"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trị viên</w:t>
            </w:r>
          </w:p>
        </w:tc>
        <w:tc>
          <w:tcPr>
            <w:tcW w:w="2367"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dữ liệu nền và gi</w:t>
            </w:r>
            <w:r w:rsidRPr="00884D5F">
              <w:rPr>
                <w:sz w:val="24"/>
                <w:szCs w:val="24"/>
              </w:rPr>
              <w:t>ám sát hệ thống.</w:t>
            </w:r>
          </w:p>
        </w:tc>
        <w:tc>
          <w:tcPr>
            <w:tcW w:w="4819"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Quản lý sản phẩm, người dùng, khuyến mãi, cấu hình, báo cáo, thông báo và nhật ký.</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1" w:name="_Toc237236068"/>
      <w:r>
        <w:rPr>
          <w:rFonts w:eastAsia="Times New Roman"/>
          <w:color w:val="auto"/>
          <w:sz w:val="24"/>
          <w:szCs w:val="24"/>
        </w:rPr>
        <w:t>1.6. Yêu cầu chức năng</w:t>
      </w:r>
      <w:bookmarkEnd w:id="11"/>
    </w:p>
    <w:p w:rsidR="00C83264" w:rsidRDefault="00884D5F">
      <w:r>
        <w:t>Các nội dung thực hành theo yêu cầu đề tài gồm:</w:t>
      </w:r>
    </w:p>
    <w:p w:rsidR="00C83264" w:rsidRDefault="00884D5F">
      <w:r>
        <w:t xml:space="preserve">3.1. Xây dựng module bán hàng: tìm kiếm sản phẩm theo thuộc tính dựa trên truy vấn </w:t>
      </w:r>
      <w:r>
        <w:t>có cấu trúc, tìm kiếm theo ngữ nghĩa, tìm kiếm theo hình ảnh bằng kỹ thuật AI; hỗ trợ đặt hàng và thanh toán online.</w:t>
      </w:r>
    </w:p>
    <w:p w:rsidR="00C83264" w:rsidRDefault="00884D5F">
      <w:r>
        <w:t>3.2. Xây dựng module quản lý bán hàng: xử lý đơn hàng, theo dõi trạng thái và xử lý các phát sinh với đơn hàng.</w:t>
      </w:r>
    </w:p>
    <w:p w:rsidR="00C83264" w:rsidRDefault="00884D5F">
      <w:r>
        <w:t>3.3. Xây dựng module quản l</w:t>
      </w:r>
      <w:r>
        <w:t>ý kho: nhập kho, xuất kho, điều chỉnh và theo dõi tồn kho theo biến thể sản phẩm.</w:t>
      </w:r>
    </w:p>
    <w:p w:rsidR="00C83264" w:rsidRDefault="00884D5F">
      <w:r>
        <w:t>3.4. Xây dựng module quản trị: quản trị người dùng, phân quyền và quản trị cấu hình hệ thống.</w:t>
      </w:r>
    </w:p>
    <w:p w:rsidR="00C83264" w:rsidRDefault="00884D5F">
      <w:r>
        <w:t>3.5. Xây dựng module báo cáo thống kê: báo cáo bán hàng theo thời gian, theo khá</w:t>
      </w:r>
      <w:r>
        <w:t>ch hàng và theo mặt hàng.</w:t>
      </w:r>
    </w:p>
    <w:p w:rsidR="00C83264" w:rsidRDefault="00884D5F">
      <w:pPr>
        <w:pStyle w:val="TableCaption"/>
        <w:spacing w:before="60" w:after="60"/>
      </w:pPr>
      <w:r>
        <w:rPr>
          <w:szCs w:val="24"/>
        </w:rPr>
        <w:t>Bảng 1.3. Nhóm yêu cầu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964"/>
        <w:gridCol w:w="2438"/>
        <w:gridCol w:w="5669"/>
      </w:tblGrid>
      <w:tr w:rsidR="00C83264" w:rsidRPr="00884D5F">
        <w:trPr>
          <w:tblHeader/>
          <w:jc w:val="center"/>
        </w:trPr>
        <w:tc>
          <w:tcPr>
            <w:tcW w:w="964"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2438"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Nhóm chức năng</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 chính</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FR-01</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và bảo mật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làm mới và thu hồi token, quên mật khẩu, hồ sơ, địa chỉ và phân quyền.</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FR-02</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mục bán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Quản lý category, </w:t>
            </w:r>
            <w:r w:rsidRPr="00884D5F">
              <w:rPr>
                <w:sz w:val="24"/>
                <w:szCs w:val="24"/>
              </w:rPr>
              <w:t>brand, collection, product, variant, image; công khai danh sách và chi tiết sản phẩm.</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FR-03</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hàng và yêu thích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Thêm, sửa, xóa sản phẩm theo biến thể; kiểm tra số lượng; quản lý wishlist.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FR-04</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Checkout và đơn hàng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Tính tạm tính, phí, ưu đãi, tổng tiền</w:t>
            </w:r>
            <w:r w:rsidRPr="00884D5F">
              <w:rPr>
                <w:sz w:val="24"/>
                <w:szCs w:val="24"/>
              </w:rPr>
              <w:t>; tạo đơn; theo dõi và chuyển trạng thái theo quy tắc.</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FR-05</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Thanh toán và vận </w:t>
            </w:r>
            <w:r w:rsidRPr="00884D5F">
              <w:rPr>
                <w:sz w:val="24"/>
                <w:szCs w:val="24"/>
              </w:rPr>
              <w:lastRenderedPageBreak/>
              <w:t>chuyển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lastRenderedPageBreak/>
              <w:t xml:space="preserve">Tạo phiên VNPay, xử lý callback, lưu giao dịch; chọn </w:t>
            </w:r>
            <w:r w:rsidRPr="00884D5F">
              <w:rPr>
                <w:sz w:val="24"/>
                <w:szCs w:val="24"/>
              </w:rPr>
              <w:lastRenderedPageBreak/>
              <w:t>phương thức giao hàng và shipment.</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lastRenderedPageBreak/>
              <w:t>FR-06</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Theo dõi tồn vật lý, tồn giữ chỗ, tồn khả dụng; nhập, xuất, điều chỉnh</w:t>
            </w:r>
            <w:r w:rsidRPr="00884D5F">
              <w:rPr>
                <w:sz w:val="24"/>
                <w:szCs w:val="24"/>
              </w:rPr>
              <w:t xml:space="preserve"> và lưu lịch sử.</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FR-07</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Hậu mãi</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Đánh giá, đổi trả, return item, refund và cập nhật trạng thái xử lý.</w:t>
            </w:r>
          </w:p>
        </w:tc>
      </w:tr>
      <w:tr w:rsidR="00C83264" w:rsidRPr="00884D5F">
        <w:trPr>
          <w:jc w:val="center"/>
        </w:trPr>
        <w:tc>
          <w:tcPr>
            <w:tcW w:w="96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FR-08</w:t>
            </w:r>
          </w:p>
        </w:tc>
        <w:tc>
          <w:tcPr>
            <w:tcW w:w="243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trị và báo cáo</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Dashboard, đơn hàng, sản phẩm bán chạy, tồn thấp, thông báo, audit và cấu hình.</w:t>
            </w:r>
          </w:p>
        </w:tc>
      </w:tr>
    </w:tbl>
    <w:p w:rsidR="00C83264" w:rsidRDefault="00C83264">
      <w:pPr>
        <w:rPr>
          <w:sz w:val="24"/>
          <w:szCs w:val="24"/>
        </w:rPr>
      </w:pPr>
    </w:p>
    <w:p w:rsidR="00C83264" w:rsidRDefault="00884D5F">
      <w:pPr>
        <w:pStyle w:val="Heading2"/>
        <w:jc w:val="left"/>
        <w:rPr>
          <w:rFonts w:eastAsia="Times New Roman"/>
          <w:color w:val="auto"/>
          <w:sz w:val="24"/>
          <w:szCs w:val="24"/>
        </w:rPr>
      </w:pPr>
      <w:bookmarkStart w:id="12" w:name="_Toc237236069"/>
      <w:r>
        <w:rPr>
          <w:rFonts w:eastAsia="Times New Roman"/>
          <w:color w:val="auto"/>
          <w:sz w:val="24"/>
          <w:szCs w:val="24"/>
        </w:rPr>
        <w:t>1.7. Yêu cầu phi chức năng</w:t>
      </w:r>
      <w:bookmarkEnd w:id="12"/>
    </w:p>
    <w:p w:rsidR="00C83264" w:rsidRDefault="00884D5F">
      <w:pPr>
        <w:pStyle w:val="TableCaption"/>
        <w:spacing w:before="60" w:after="60"/>
      </w:pPr>
      <w:r>
        <w:rPr>
          <w:szCs w:val="24"/>
        </w:rPr>
        <w:t xml:space="preserve">Bảng 1.4. Yêu cầu </w:t>
      </w:r>
      <w:r>
        <w:rPr>
          <w:szCs w:val="24"/>
        </w:rPr>
        <w:t>phi chức năng</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1984"/>
        <w:gridCol w:w="6066"/>
      </w:tblGrid>
      <w:tr w:rsidR="00C83264" w:rsidRPr="00884D5F">
        <w:trPr>
          <w:tblHeader/>
          <w:jc w:val="center"/>
        </w:trPr>
        <w:tc>
          <w:tcPr>
            <w:tcW w:w="1020" w:type="dxa"/>
            <w:shd w:val="clear" w:color="auto" w:fill="FFFFFF" w:themeFill="background1"/>
            <w:tcMar>
              <w:top w:w="80" w:type="dxa"/>
              <w:left w:w="80" w:type="dxa"/>
              <w:bottom w:w="80" w:type="dxa"/>
              <w:right w:w="80" w:type="dxa"/>
            </w:tcMar>
            <w:vAlign w:val="center"/>
          </w:tcPr>
          <w:p w:rsidR="00C83264" w:rsidRPr="00884D5F" w:rsidRDefault="00884D5F">
            <w:pPr>
              <w:ind w:firstLine="0"/>
              <w:rPr>
                <w:b/>
                <w:sz w:val="24"/>
                <w:szCs w:val="24"/>
              </w:rPr>
            </w:pPr>
            <w:r w:rsidRPr="00884D5F">
              <w:rPr>
                <w:b/>
                <w:sz w:val="24"/>
                <w:szCs w:val="24"/>
              </w:rPr>
              <w:t>Mã</w:t>
            </w:r>
          </w:p>
        </w:tc>
        <w:tc>
          <w:tcPr>
            <w:tcW w:w="1984"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Thuộc tính</w:t>
            </w:r>
          </w:p>
        </w:tc>
        <w:tc>
          <w:tcPr>
            <w:tcW w:w="6066"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Yêu cầu</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NFR-01</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Bảo mật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Mật khẩu được băm, API bảo vệ bằng JWT, kiểm tra vai trò, validation dữ liệu và không công bố secret.</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NFR-02</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Nhất quán dữ liệu</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Xử lý đơn và tồn trong transaction; kiểm tra biến thể và tồn tại thời điểm </w:t>
            </w:r>
            <w:r w:rsidRPr="00884D5F">
              <w:rPr>
                <w:sz w:val="24"/>
                <w:szCs w:val="24"/>
              </w:rPr>
              <w:t>tạo đơn; ghi nhận lịch sử giao dịch.</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NFR-03</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Hiệu năng</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trang dữ liệu, index theo migration, cache báo cáo hoặc dữ liệu phù hợp; không tuyên bố benchmark khi chưa đo.</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NFR-04</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bảo trì</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Phân chia module, dùng DTO, mapper, service, repository và m</w:t>
            </w:r>
            <w:r w:rsidRPr="00884D5F">
              <w:rPr>
                <w:sz w:val="24"/>
                <w:szCs w:val="24"/>
              </w:rPr>
              <w:t>igration có phiên bản.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NFR-05</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triển khai</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Có Dockerfile và Compose cho PostgreSQL, Redis, backend, storefront và admin.</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NFR-06</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kiểm thử</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Có unit test, integration test, kiểm thử API và kiểm thử giao diện; kết quả cuối phải lấy từ output </w:t>
            </w:r>
            <w:r w:rsidRPr="00884D5F">
              <w:rPr>
                <w:sz w:val="24"/>
                <w:szCs w:val="24"/>
              </w:rPr>
              <w:t>thực chạy.</w:t>
            </w:r>
          </w:p>
        </w:tc>
      </w:tr>
      <w:tr w:rsidR="00C83264" w:rsidRPr="00884D5F">
        <w:trPr>
          <w:jc w:val="center"/>
        </w:trPr>
        <w:tc>
          <w:tcPr>
            <w:tcW w:w="1020"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NFR-07</w:t>
            </w:r>
          </w:p>
        </w:tc>
        <w:tc>
          <w:tcPr>
            <w:tcW w:w="1984"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Khả năng quan sát</w:t>
            </w:r>
          </w:p>
        </w:tc>
        <w:tc>
          <w:tcPr>
            <w:tcW w:w="6066"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audit log và log email theo cấu hình; hướng phát triển gồm monitoring và cảnh báo.</w:t>
            </w:r>
          </w:p>
        </w:tc>
      </w:tr>
    </w:tbl>
    <w:p w:rsidR="00C83264" w:rsidRDefault="00C83264">
      <w:pPr>
        <w:rPr>
          <w:sz w:val="24"/>
          <w:szCs w:val="24"/>
        </w:rPr>
      </w:pPr>
    </w:p>
    <w:p w:rsidR="00C83264" w:rsidRDefault="00C83264">
      <w:pPr>
        <w:sectPr w:rsidR="00C83264" w:rsidSect="00884D5F">
          <w:headerReference w:type="default" r:id="rId24"/>
          <w:footerReference w:type="default" r:id="rId25"/>
          <w:pgSz w:w="11906" w:h="16838"/>
          <w:pgMar w:top="1134" w:right="1134" w:bottom="1134" w:left="1701" w:header="567" w:footer="567" w:gutter="0"/>
          <w:cols w:space="720"/>
          <w:docGrid w:linePitch="360"/>
        </w:sectPr>
      </w:pPr>
    </w:p>
    <w:p w:rsidR="00884D5F" w:rsidRDefault="00884D5F" w:rsidP="00884D5F">
      <w:pPr>
        <w:pStyle w:val="Heading1"/>
        <w:jc w:val="center"/>
        <w:rPr>
          <w:caps w:val="0"/>
        </w:rPr>
      </w:pPr>
      <w:bookmarkStart w:id="13" w:name="_Toc237236070"/>
      <w:r>
        <w:rPr>
          <w:caps w:val="0"/>
        </w:rPr>
        <w:lastRenderedPageBreak/>
        <w:t>CHƯƠNG 2: CƠ SỞ LÝ THUYẾT VÀ CÔNG NGHỆ</w:t>
      </w:r>
      <w:bookmarkEnd w:id="13"/>
    </w:p>
    <w:p w:rsidR="00884D5F" w:rsidRDefault="00884D5F" w:rsidP="00884D5F">
      <w:pPr>
        <w:pStyle w:val="Heading2"/>
        <w:jc w:val="left"/>
      </w:pPr>
      <w:bookmarkStart w:id="14" w:name="_Toc237236071"/>
      <w:r>
        <w:t>2.1. Thương mại điện tử và website bán hàng</w:t>
      </w:r>
      <w:bookmarkEnd w:id="14"/>
    </w:p>
    <w:p w:rsidR="00884D5F" w:rsidRDefault="00884D5F" w:rsidP="00884D5F">
      <w:r>
        <w:t>Thương mại điện tử là hoạt động giới thiệu, giao dịch và hỗ trợ khách hàng thông qua hệ thống điện tử. Với mô hình bán lẻ trực tuyến, website phải liên kết nhất quán catalog, giỏ hàng, đơn hàng, thanh toán, kho và hậu mãi. Một giao dịch chỉ được xem là xử lý đúng khi dữ liệu sản phẩm, giá, số lượng, trạng thái đơn và trạng thái thanh toán được kiểm tra tại từng bước, đồng thời người dùng nhận được thông tin phản hồi rõ ràng.</w:t>
      </w:r>
    </w:p>
    <w:p w:rsidR="00884D5F" w:rsidRDefault="00884D5F" w:rsidP="00884D5F">
      <w:r>
        <w:t>Các đặc trưng quan trọng của website bán hàng gồm khả năng tìm kiếm và lọc, hiển thị đúng biến thể, tính tổng tiền, tạo đơn, thanh toán trực tuyến, theo dõi giao hàng và bảo vệ dữ liệu cá nhân. Ở phía vận hành, hệ thống cần phân quyền, lưu lịch sử thay đổi, đối soát thanh toán, kiểm soát tồn và tổng hợp báo cáo theo thời gian, khách hàng và mặt hàng.</w:t>
      </w:r>
    </w:p>
    <w:p w:rsidR="00884D5F" w:rsidRDefault="00884D5F" w:rsidP="00884D5F">
      <w:pPr>
        <w:pStyle w:val="Heading2"/>
        <w:jc w:val="left"/>
      </w:pPr>
      <w:bookmarkStart w:id="15" w:name="_Toc237236072"/>
      <w:r>
        <w:t>2.2. Nghiệp vụ kinh doanh trang phục thể thao</w:t>
      </w:r>
      <w:bookmarkEnd w:id="15"/>
    </w:p>
    <w:p w:rsidR="00884D5F" w:rsidRDefault="00884D5F" w:rsidP="00884D5F">
      <w:r>
        <w:t>Trang phục thể thao có đặc điểm đa biến thể. Một sản phẩm có thể gồm nhiều kích cỡ, màu sắc, hình ảnh và mã SKU; mỗi biến thể có giá và tồn kho riêng. Vì vậy catalog phải tách thông tin chung của sản phẩm khỏi dữ liệu biến thể. Tồn khả dụng được xác định từ tồn vật lý và số lượng đang giữ chỗ, giúp hạn chế bán vượt tồn khi nhiều khách hàng đặt cùng lúc.</w:t>
      </w:r>
    </w:p>
    <w:p w:rsidR="00884D5F" w:rsidRDefault="00884D5F" w:rsidP="00884D5F">
      <w:r>
        <w:t>Chu trình bán hàng gồm tiếp nhận giỏ hàng, kiểm tra giá và tồn, tạo đơn, giữ chỗ hàng hóa, ghi nhận thanh toán, xử lý giao hàng, hủy đơn, đổi trả và hoàn tiền. Nghiệp vụ kho gồm nhập, xuất, điều chỉnh, giữ chỗ, trừ tồn và hoàn trả; mỗi thao tác cần được ghi thành giao dịch để truy vết. Báo cáo quản trị sử dụng dữ liệu đơn hàng để phân tích doanh thu theo thời gian, khách hàng và mặt hàng.</w:t>
      </w:r>
    </w:p>
    <w:p w:rsidR="00884D5F" w:rsidRDefault="00884D5F" w:rsidP="00884D5F">
      <w:pPr>
        <w:pStyle w:val="Heading2"/>
        <w:jc w:val="left"/>
      </w:pPr>
      <w:bookmarkStart w:id="16" w:name="_Toc237236073"/>
      <w:r>
        <w:t>2.3. Mô hình ngôn ngữ lớn và các nền tảng chat AI</w:t>
      </w:r>
      <w:bookmarkEnd w:id="16"/>
    </w:p>
    <w:p w:rsidR="00884D5F" w:rsidRDefault="00884D5F" w:rsidP="00884D5F">
      <w:pPr>
        <w:pStyle w:val="Heading3"/>
        <w:jc w:val="left"/>
      </w:pPr>
      <w:bookmarkStart w:id="17" w:name="_Toc237236074"/>
      <w:r>
        <w:t>2.3.1. Mô hình ngôn ngữ lớn</w:t>
      </w:r>
      <w:bookmarkEnd w:id="17"/>
    </w:p>
    <w:p w:rsidR="00884D5F" w:rsidRDefault="00884D5F" w:rsidP="00884D5F">
      <w:r>
        <w:t>Mô hình ngôn ngữ lớn (Large Language Model - LLM) học quan hệ thống kê từ lượng lớn dữ liệu văn bản để sinh và phân tích ngôn ngữ tự nhiên. Trong thương mại điện tử, LLM có thể hỗ trợ hiểu ý định, chuẩn hóa truy vấn, lựa chọn công cụ và tạo câu trả lời dễ đọc. Tuy nhiên mô hình có thể sinh thông tin không có căn cứ, nên dữ liệu sản phẩm, giá, tồn và trạng thái đơn phải lấy từ API hoặc cơ sở dữ liệu thay vì để mô hình tự suy đoán.</w:t>
      </w:r>
    </w:p>
    <w:p w:rsidR="00884D5F" w:rsidRDefault="00884D5F" w:rsidP="00884D5F">
      <w:pPr>
        <w:pStyle w:val="Heading3"/>
        <w:jc w:val="left"/>
      </w:pPr>
      <w:bookmarkStart w:id="18" w:name="_Toc237236075"/>
      <w:r>
        <w:t>2.3.2. GPT, Google AI và cơ chế tích hợp</w:t>
      </w:r>
      <w:bookmarkEnd w:id="18"/>
    </w:p>
    <w:p w:rsidR="00884D5F" w:rsidRDefault="00884D5F" w:rsidP="00884D5F">
      <w:r>
        <w:t xml:space="preserve">Các nền tảng như GPT của OpenAI và Google AI cung cấp mô hình hội thoại, embedding và API để ứng dụng gửi prompt, ngữ cảnh và nhận kết quả. Đề tài tìm hiểu </w:t>
      </w:r>
      <w:r>
        <w:lastRenderedPageBreak/>
        <w:t>các nền tảng này để đánh giá cách tích hợp chatbot và tìm kiếm ngữ nghĩa. Mã nguồn chatbot sử dụng lớp client theo provider, cho phép cấu hình mô hình bằng biến môi trường; embedding OpenAI được dùng cho biểu diễn ngữ nghĩa khi khóa dịch vụ được cung cấp. Việc gọi mô hình phải có timeout, giới hạn dữ liệu, che token và đường fallback khi provider không sẵn sàng.</w:t>
      </w:r>
    </w:p>
    <w:p w:rsidR="00884D5F" w:rsidRDefault="00884D5F" w:rsidP="00884D5F">
      <w:r>
        <w:t>Chatbot áp dụng mô hình kết hợp: bộ định tuyến và luật xử lý các ý định rõ ràng; LLM hỗ trợ trường hợp mơ hồ và sinh câu trả lời; các tool truy xuất sản phẩm, tư vấn kích cỡ, giỏ hàng hoặc đơn hàng. Hành động ghi phải được xác nhận và access token không được đưa vào prompt. Cách làm này giảm rủi ro prompt injection và hạn chế việc mô hình tạo dữ liệu nghiệp vụ sai.</w:t>
      </w:r>
    </w:p>
    <w:p w:rsidR="00884D5F" w:rsidRDefault="00884D5F" w:rsidP="00884D5F">
      <w:pPr>
        <w:pStyle w:val="Heading2"/>
        <w:jc w:val="left"/>
      </w:pPr>
      <w:bookmarkStart w:id="19" w:name="_Toc237236076"/>
      <w:r>
        <w:t>2.4. Tìm kiếm có cấu trúc, ngữ nghĩa và hình ảnh</w:t>
      </w:r>
      <w:bookmarkEnd w:id="19"/>
    </w:p>
    <w:p w:rsidR="00884D5F" w:rsidRDefault="00884D5F" w:rsidP="00884D5F">
      <w:r>
        <w:t>Tìm kiếm có cấu trúc sử dụng từ khóa và các thuộc tính như danh mục, thương hiệu, mức giá, kích cỡ, màu sắc hoặc trạng thái để tạo điều kiện truy vấn. Tìm kiếm ngữ nghĩa chuyển văn bản thành vector embedding và so sánh độ tương đồng trong PostgreSQL với pgvector. Hệ thống còn kết hợp kết quả từ nhiều nguồn, viết lại đồng nghĩa và xếp hạng lại để cải thiện khả năng tìm sản phẩm bằng câu tiếng Việt tự nhiên.</w:t>
      </w:r>
    </w:p>
    <w:p w:rsidR="00884D5F" w:rsidRDefault="00884D5F" w:rsidP="00884D5F">
      <w:r>
        <w:t>Tìm kiếm bằng hình ảnh sử dụng embedding đa phương thức để biểu diễn ảnh truy vấn và ảnh catalog trong cùng không gian vector. Dịch vụ visual-search-service nhận ảnh, kiểm tra kiểu và kích thước, tạo embedding bằng provider cấu hình, truy vấn các vector gần nhất và trả sản phẩm tương ứng. Sự kiện thay đổi ảnh catalog được backend ghi theo outbox và phát qua RabbitMQ để dịch vụ Python cập nhật chỉ mục bất đồng bộ.</w:t>
      </w:r>
    </w:p>
    <w:p w:rsidR="00884D5F" w:rsidRDefault="00884D5F" w:rsidP="00884D5F">
      <w:pPr>
        <w:pStyle w:val="Heading2"/>
        <w:jc w:val="left"/>
      </w:pPr>
      <w:bookmarkStart w:id="20" w:name="_Toc237236077"/>
      <w:r>
        <w:t>2.5. Java Spring Boot, ReactJS, Next.js và Python</w:t>
      </w:r>
      <w:bookmarkEnd w:id="20"/>
    </w:p>
    <w:p w:rsidR="00884D5F" w:rsidRDefault="00884D5F" w:rsidP="00884D5F">
      <w:r>
        <w:t>Backend lõi dùng Java 21 và Spring Boot, tổ chức theo modular monolith với các module tài khoản, sản phẩm, giỏ hàng, đơn hàng, thanh toán, kho, báo cáo và quản trị. Controller tiếp nhận HTTP, service thực thi nghiệp vụ, repository truy cập dữ liệu, DTO giới hạn dữ liệu vào ra và Flyway quản lý phiên bản schema. Spring Security, JWT và BCrypt đảm nhiệm xác thực, phân quyền và bảo vệ mật khẩu.</w:t>
      </w:r>
    </w:p>
    <w:p w:rsidR="00884D5F" w:rsidRDefault="00884D5F" w:rsidP="00884D5F">
      <w:r>
        <w:t>Storefront và trang quản trị là hai ứng dụng Next.js sử dụng ReactJS và TypeScript. Storefront phục vụ tìm kiếm, xem sản phẩm, giỏ hàng, checkout, thanh toán và theo dõi đơn; trang quản trị phục vụ sản phẩm, đơn hàng, kho, người dùng, cấu hình và báo cáo. Python với FastAPI được dùng cho chatbot-service và visual-search-service vì phù hợp với thư viện AI, xử lý bất đồng bộ và xây dựng API nhẹ.</w:t>
      </w:r>
    </w:p>
    <w:p w:rsidR="00884D5F" w:rsidRDefault="00884D5F" w:rsidP="00884D5F">
      <w:pPr>
        <w:pStyle w:val="Heading2"/>
        <w:jc w:val="left"/>
      </w:pPr>
      <w:bookmarkStart w:id="21" w:name="_Toc237236078"/>
      <w:r>
        <w:lastRenderedPageBreak/>
        <w:t>2.6. Kiến trúc dịch vụ và RabbitMQ</w:t>
      </w:r>
      <w:bookmarkEnd w:id="21"/>
    </w:p>
    <w:p w:rsidR="00884D5F" w:rsidRDefault="00884D5F" w:rsidP="00884D5F">
      <w:r>
        <w:t>Đề tài tìm hiểu kiến trúc microservices và áp dụng theo hướng kết hợp. Backend giao dịch vẫn là một modular monolith để giữ transaction đơn hàng - tồn kho nhất quán; chatbot và tìm kiếm hình ảnh là các dịch vụ Python tách tiến trình. Việc tách này cho phép thay đổi hoặc mở rộng thành phần AI độc lập mà không biến mỗi module nghiệp vụ thành một dịch vụ riêng.</w:t>
      </w:r>
    </w:p>
    <w:p w:rsidR="00884D5F" w:rsidRDefault="00884D5F" w:rsidP="00884D5F">
      <w:r>
        <w:t>RabbitMQ làm message broker cho các sự kiện catalog. Backend phát thông điệp sau khi dữ liệu đã được ghi, còn consumer xử lý việc lập chỉ mục ở nền. Hàng đợi, retry và dead-letter giúp tách lỗi provider AI khỏi giao dịch bán hàng. Với dữ liệu cần phản hồi ngay như tạo đơn hoặc thanh toán, hệ thống vẫn dùng REST và transaction đồng bộ.</w:t>
      </w:r>
    </w:p>
    <w:p w:rsidR="00884D5F" w:rsidRDefault="00884D5F" w:rsidP="00884D5F">
      <w:pPr>
        <w:pStyle w:val="Heading2"/>
        <w:jc w:val="left"/>
      </w:pPr>
      <w:bookmarkStart w:id="22" w:name="_Toc237236079"/>
      <w:r>
        <w:t>2.7. PostgreSQL và pgvector</w:t>
      </w:r>
      <w:bookmarkEnd w:id="22"/>
    </w:p>
    <w:p w:rsidR="00884D5F" w:rsidRDefault="00884D5F" w:rsidP="00884D5F">
      <w:r>
        <w:t>PostgreSQL là hệ quản trị cơ sở dữ liệu chính cho người dùng, catalog, đơn hàng, thanh toán, kho và báo cáo. Khóa ngoại, unique constraint, index và transaction bảo vệ tính toàn vẹn. Mở rộng pgvector lưu embedding văn bản và hình ảnh, hỗ trợ truy vấn tương đồng ngay bên cạnh dữ liệu quan hệ; metadata về model và số chiều giúp tránh trộn vector không tương thích.</w:t>
      </w:r>
    </w:p>
    <w:p w:rsidR="00884D5F" w:rsidRDefault="00884D5F" w:rsidP="00884D5F">
      <w:pPr>
        <w:pStyle w:val="Heading2"/>
        <w:jc w:val="left"/>
      </w:pPr>
      <w:bookmarkStart w:id="23" w:name="_Toc237236080"/>
      <w:r>
        <w:t>2.8. Công nghệ hỗ trợ triển khai</w:t>
      </w:r>
      <w:bookmarkEnd w:id="23"/>
    </w:p>
    <w:p w:rsidR="00884D5F" w:rsidRDefault="00884D5F" w:rsidP="00884D5F">
      <w:r>
        <w:t>Docker và Docker Compose đóng gói PostgreSQL, Redis, RabbitMQ, backend và các ứng dụng giao diện trong môi trường local. Redis được dùng cho cache hoặc trạng thái phiên theo cấu hình. VNPay được tích hợp ở môi trường sandbox; Cloudinary, SMTP, Google OAuth và provider AI phụ thuộc biến môi trường. Các tích hợp ngoài phải có quản lý secret, timeout, kiểm tra chữ ký và cơ chế xử lý lỗi phù hợp.</w:t>
      </w:r>
    </w:p>
    <w:p w:rsidR="00C83264" w:rsidRDefault="00884D5F">
      <w:pPr>
        <w:pStyle w:val="Heading1"/>
        <w:jc w:val="center"/>
        <w:rPr>
          <w:color w:val="auto"/>
          <w:sz w:val="26"/>
          <w:szCs w:val="26"/>
        </w:rPr>
      </w:pPr>
      <w:bookmarkStart w:id="24" w:name="_Toc237236081"/>
      <w:r>
        <w:rPr>
          <w:rFonts w:eastAsia="Times New Roman"/>
          <w:color w:val="auto"/>
          <w:sz w:val="26"/>
          <w:szCs w:val="26"/>
        </w:rPr>
        <w:lastRenderedPageBreak/>
        <w:t xml:space="preserve">CHƯƠNG 3: PHÂN TÍCH VÀ </w:t>
      </w:r>
      <w:r>
        <w:rPr>
          <w:rFonts w:eastAsia="Times New Roman"/>
          <w:color w:val="auto"/>
          <w:sz w:val="26"/>
          <w:szCs w:val="26"/>
        </w:rPr>
        <w:t>THIẾT KẾ HỆ THỐNG</w:t>
      </w:r>
      <w:bookmarkEnd w:id="24"/>
    </w:p>
    <w:p w:rsidR="00C83264" w:rsidRDefault="00884D5F">
      <w:pPr>
        <w:pStyle w:val="Heading2"/>
        <w:jc w:val="left"/>
        <w:rPr>
          <w:color w:val="auto"/>
          <w:sz w:val="24"/>
          <w:szCs w:val="24"/>
        </w:rPr>
      </w:pPr>
      <w:bookmarkStart w:id="25" w:name="_Toc237236082"/>
      <w:r>
        <w:rPr>
          <w:rFonts w:eastAsia="Times New Roman"/>
          <w:color w:val="auto"/>
          <w:sz w:val="24"/>
          <w:szCs w:val="24"/>
        </w:rPr>
        <w:t>3.1. Biểu đồ ngữ cảnh và tác nhân</w:t>
      </w:r>
      <w:bookmarkEnd w:id="25"/>
    </w:p>
    <w:p w:rsidR="00C83264" w:rsidRDefault="00884D5F">
      <w:r>
        <w:rPr>
          <w:noProof/>
          <w:lang w:eastAsia="zh-CN"/>
        </w:rPr>
        <w:drawing>
          <wp:inline distT="0" distB="0" distL="114300" distR="114300" wp14:anchorId="218207DB" wp14:editId="147410C9">
            <wp:extent cx="5166360" cy="3190875"/>
            <wp:effectExtent l="0" t="0" r="15240" b="9525"/>
            <wp:docPr id="1996218531" name="Picture 19962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1" name="Picture 1996218531"/>
                    <pic:cNvPicPr>
                      <a:picLocks noChangeAspect="1"/>
                    </pic:cNvPicPr>
                  </pic:nvPicPr>
                  <pic:blipFill>
                    <a:blip r:embed="rId26"/>
                    <a:stretch>
                      <a:fillRect/>
                    </a:stretch>
                  </pic:blipFill>
                  <pic:spPr>
                    <a:xfrm>
                      <a:off x="0" y="0"/>
                      <a:ext cx="5166360" cy="3190987"/>
                    </a:xfrm>
                    <a:prstGeom prst="rect">
                      <a:avLst/>
                    </a:prstGeom>
                  </pic:spPr>
                </pic:pic>
              </a:graphicData>
            </a:graphic>
          </wp:inline>
        </w:drawing>
      </w:r>
    </w:p>
    <w:p w:rsidR="00C83264" w:rsidRDefault="00884D5F">
      <w:pPr>
        <w:jc w:val="center"/>
      </w:pPr>
      <w:r>
        <w:t>Hình 3.x. Sơ đồ use case tổng quát của hệ thống</w:t>
      </w:r>
    </w:p>
    <w:p w:rsidR="00C83264" w:rsidRDefault="00884D5F">
      <w:pPr>
        <w:rPr>
          <w:sz w:val="24"/>
          <w:szCs w:val="24"/>
        </w:rPr>
      </w:pPr>
      <w:r>
        <w:rPr>
          <w:sz w:val="24"/>
          <w:szCs w:val="24"/>
        </w:rPr>
        <w:t>Biểu đồ ngữ cảnh mô tả hệ thống như một tiến trình duy nhất và thể hiện dữ liệu trao đổi với các tác nhân bên ngoài. Khách hàng gửi dữ liệu tài khoản, tìm</w:t>
      </w:r>
      <w:r>
        <w:rPr>
          <w:sz w:val="24"/>
          <w:szCs w:val="24"/>
        </w:rPr>
        <w:t xml:space="preserve"> kiếm, giỏ hàng, đặt hàng và thanh toán. Hệ thống trả thông tin sản phẩm, tổng tiền, xác nhận đơn, trạng thái thanh toán, giao hàng và kết quả hậu mãi. Các vai trò quản trị, bán hàng và kho gửi dữ liệu vận hành theo phạm vi quyền.</w:t>
      </w:r>
    </w:p>
    <w:p w:rsidR="00C83264" w:rsidRDefault="00884D5F">
      <w:pPr>
        <w:rPr>
          <w:sz w:val="24"/>
          <w:szCs w:val="24"/>
        </w:rPr>
      </w:pPr>
      <w:r>
        <w:rPr>
          <w:sz w:val="24"/>
          <w:szCs w:val="24"/>
        </w:rPr>
        <w:t>Ngoài tác nhân con người,</w:t>
      </w:r>
      <w:r>
        <w:rPr>
          <w:sz w:val="24"/>
          <w:szCs w:val="24"/>
        </w:rPr>
        <w:t xml:space="preserve"> hệ thống giao tiếp với Google Identity, VNPay, SMTP và Cloudinary theo cấu hình. Google Identity hỗ trợ xác minh đăng nhập, VNPay xử lý thanh toán trực tuyến, SMTP gửi email và Cloudinary lưu trữ ảnh. Các dịch vụ này không truy cập trực tiếp cơ sở dữ liệu</w:t>
      </w:r>
      <w:r>
        <w:rPr>
          <w:sz w:val="24"/>
          <w:szCs w:val="24"/>
        </w:rPr>
        <w:t xml:space="preserve"> mà trao đổi qua backend.</w:t>
      </w:r>
    </w:p>
    <w:p w:rsidR="00C83264" w:rsidRDefault="00884D5F">
      <w:pPr>
        <w:keepLines/>
        <w:jc w:val="center"/>
        <w:rPr>
          <w:sz w:val="24"/>
          <w:szCs w:val="24"/>
        </w:rPr>
      </w:pPr>
      <w:r>
        <w:rPr>
          <w:noProof/>
          <w:sz w:val="24"/>
          <w:szCs w:val="24"/>
          <w:lang w:eastAsia="zh-CN"/>
        </w:rPr>
        <w:drawing>
          <wp:inline distT="0" distB="0" distL="0" distR="0" wp14:anchorId="43B4B9A6" wp14:editId="0742EBDA">
            <wp:extent cx="5166360" cy="288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166360" cy="2883364"/>
                    </a:xfrm>
                    <a:prstGeom prst="rect">
                      <a:avLst/>
                    </a:prstGeom>
                  </pic:spPr>
                </pic:pic>
              </a:graphicData>
            </a:graphic>
          </wp:inline>
        </w:drawing>
      </w:r>
    </w:p>
    <w:p w:rsidR="00C83264" w:rsidRDefault="00884D5F">
      <w:pPr>
        <w:pStyle w:val="FigureCaption"/>
        <w:spacing w:before="60" w:after="60"/>
        <w:rPr>
          <w:szCs w:val="24"/>
        </w:rPr>
      </w:pPr>
      <w:r>
        <w:rPr>
          <w:szCs w:val="24"/>
        </w:rPr>
        <w:lastRenderedPageBreak/>
        <w:t>Sơ đồ 3.1. Biểu đồ ngữ cảnh hệ thống kinh doanh trang phục thể thao</w:t>
      </w:r>
    </w:p>
    <w:p w:rsidR="00C83264" w:rsidRDefault="00884D5F">
      <w:pPr>
        <w:rPr>
          <w:sz w:val="24"/>
          <w:szCs w:val="24"/>
        </w:rPr>
      </w:pPr>
      <w:r>
        <w:rPr>
          <w:sz w:val="24"/>
          <w:szCs w:val="24"/>
        </w:rPr>
        <w:t>Như thể hiện ở Sơ đồ 3.1, backend là điểm kiểm soát trung tâm giữa client và dịch vụ ngoài. Thiết kế này giúp tập trung validation, quyền, log và quy tắc nghiệp</w:t>
      </w:r>
      <w:r>
        <w:rPr>
          <w:sz w:val="24"/>
          <w:szCs w:val="24"/>
        </w:rPr>
        <w:t xml:space="preserve"> vụ. Trước khi nộp, nhóm cần đối chiếu nhãn luồng trên hình với danh sách use case đã chốt để bảo đảm cân bằng dữ liệu giữa biểu đồ ngữ cảnh và các DFD mức thấp hơn.</w:t>
      </w:r>
    </w:p>
    <w:p w:rsidR="00C83264" w:rsidRDefault="00884D5F">
      <w:pPr>
        <w:pStyle w:val="Heading2"/>
        <w:jc w:val="left"/>
        <w:rPr>
          <w:color w:val="auto"/>
          <w:sz w:val="24"/>
          <w:szCs w:val="24"/>
        </w:rPr>
      </w:pPr>
      <w:bookmarkStart w:id="26" w:name="_Toc237236083"/>
      <w:r>
        <w:rPr>
          <w:rFonts w:eastAsia="Times New Roman"/>
          <w:color w:val="auto"/>
          <w:sz w:val="24"/>
          <w:szCs w:val="24"/>
        </w:rPr>
        <w:t>3.2. Biểu đồ DFD mức 0</w:t>
      </w:r>
      <w:bookmarkEnd w:id="26"/>
    </w:p>
    <w:p w:rsidR="00C83264" w:rsidRDefault="00884D5F">
      <w:pPr>
        <w:rPr>
          <w:sz w:val="24"/>
          <w:szCs w:val="24"/>
        </w:rPr>
      </w:pPr>
      <w:r>
        <w:rPr>
          <w:sz w:val="24"/>
          <w:szCs w:val="24"/>
        </w:rPr>
        <w:t>DFD mức 0 phân rã hệ thống thành các tiến trình lớn: quản lý tài kh</w:t>
      </w:r>
      <w:r>
        <w:rPr>
          <w:sz w:val="24"/>
          <w:szCs w:val="24"/>
        </w:rPr>
        <w:t>oản, xử lý mua hàng, quản lý đơn hàng, quản lý kho, báo cáo và hệ thống. Các kho dữ liệu chính gồm người dùng, sản phẩm, giỏ hàng, đơn hàng và tồn kho. Luồng dữ liệu giữa tiến trình cho thấy thông tin khách hàng, đơn mới, trạng thái đơn, yêu cầu giữ hoặc x</w:t>
      </w:r>
      <w:r>
        <w:rPr>
          <w:sz w:val="24"/>
          <w:szCs w:val="24"/>
        </w:rPr>
        <w:t>uất hàng và kết quả tồn kho.</w:t>
      </w:r>
    </w:p>
    <w:p w:rsidR="00C83264" w:rsidRDefault="00884D5F">
      <w:pPr>
        <w:rPr>
          <w:sz w:val="24"/>
          <w:szCs w:val="24"/>
        </w:rPr>
      </w:pPr>
      <w:r>
        <w:rPr>
          <w:sz w:val="24"/>
          <w:szCs w:val="24"/>
        </w:rPr>
        <w:t>Nguyên tắc quan trọng của DFD là tác nhân ngoài không truy cập trực tiếp kho dữ liệu. Mọi thao tác phải đi qua tiến trình. Hai kho dữ liệu cũng không kết nối trực tiếp. Nhãn mũi tên nên là danh từ hoặc cụm danh từ mô tả dữ liệu</w:t>
      </w:r>
      <w:r>
        <w:rPr>
          <w:sz w:val="24"/>
          <w:szCs w:val="24"/>
        </w:rPr>
        <w:t>, không dùng câu điều khiển mơ hồ. Các tiến trình ở mức 0 cần cân bằng với luồng vào và ra trên biểu đồ ngữ cảnh.</w:t>
      </w:r>
    </w:p>
    <w:p w:rsidR="00C83264" w:rsidRDefault="00884D5F">
      <w:pPr>
        <w:keepLines/>
        <w:jc w:val="center"/>
        <w:rPr>
          <w:sz w:val="24"/>
          <w:szCs w:val="24"/>
        </w:rPr>
      </w:pPr>
      <w:r>
        <w:rPr>
          <w:noProof/>
          <w:sz w:val="24"/>
          <w:szCs w:val="24"/>
          <w:lang w:eastAsia="zh-CN"/>
        </w:rPr>
        <w:drawing>
          <wp:inline distT="0" distB="0" distL="0" distR="0" wp14:anchorId="2D5EB5CE" wp14:editId="25716EBD">
            <wp:extent cx="516636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166360" cy="2834947"/>
                    </a:xfrm>
                    <a:prstGeom prst="rect">
                      <a:avLst/>
                    </a:prstGeom>
                  </pic:spPr>
                </pic:pic>
              </a:graphicData>
            </a:graphic>
          </wp:inline>
        </w:drawing>
      </w:r>
    </w:p>
    <w:p w:rsidR="00C83264" w:rsidRDefault="00884D5F">
      <w:pPr>
        <w:pStyle w:val="FigureCaption"/>
        <w:spacing w:before="60" w:after="60"/>
        <w:rPr>
          <w:szCs w:val="24"/>
        </w:rPr>
      </w:pPr>
      <w:r>
        <w:rPr>
          <w:szCs w:val="24"/>
        </w:rPr>
        <w:t>Sơ đồ 3.2. Biểu đồ DFD mức 0 của hệ thống</w:t>
      </w:r>
    </w:p>
    <w:p w:rsidR="00C83264" w:rsidRDefault="00884D5F">
      <w:pPr>
        <w:rPr>
          <w:sz w:val="24"/>
          <w:szCs w:val="24"/>
        </w:rPr>
      </w:pPr>
      <w:r>
        <w:rPr>
          <w:sz w:val="24"/>
          <w:szCs w:val="24"/>
        </w:rPr>
        <w:t>Sơ đồ 3.2 cung cấp cái nhìn tổng quát về dữ liệu qua các nhóm chức năng. Trong bản hoàn thiện, nhó</w:t>
      </w:r>
      <w:r>
        <w:rPr>
          <w:sz w:val="24"/>
          <w:szCs w:val="24"/>
        </w:rPr>
        <w:t>m nên bổ sung kho thanh toán hoặc thể hiện rõ thanh toán là phần của đơn hàng nếu muốn đồng nhất với DFD mức 1. Các luồng quản trị cũng cần được rà soát để tránh trùng tên hoặc thể hiện một chiều không rõ dữ liệu phản hồi.</w:t>
      </w:r>
    </w:p>
    <w:p w:rsidR="00C83264" w:rsidRDefault="00884D5F">
      <w:pPr>
        <w:pStyle w:val="Heading2"/>
        <w:jc w:val="left"/>
        <w:rPr>
          <w:color w:val="auto"/>
          <w:sz w:val="24"/>
          <w:szCs w:val="24"/>
        </w:rPr>
      </w:pPr>
      <w:bookmarkStart w:id="27" w:name="_Toc237236084"/>
      <w:r>
        <w:rPr>
          <w:rFonts w:eastAsia="Times New Roman"/>
          <w:color w:val="auto"/>
          <w:sz w:val="24"/>
          <w:szCs w:val="24"/>
        </w:rPr>
        <w:t xml:space="preserve">3.3. DFD mức 1 cho tiến trình xử </w:t>
      </w:r>
      <w:r>
        <w:rPr>
          <w:rFonts w:eastAsia="Times New Roman"/>
          <w:color w:val="auto"/>
          <w:sz w:val="24"/>
          <w:szCs w:val="24"/>
        </w:rPr>
        <w:t>lý mua hàng</w:t>
      </w:r>
      <w:bookmarkEnd w:id="27"/>
    </w:p>
    <w:p w:rsidR="00C83264" w:rsidRDefault="00884D5F">
      <w:pPr>
        <w:rPr>
          <w:sz w:val="24"/>
          <w:szCs w:val="24"/>
        </w:rPr>
      </w:pPr>
      <w:r>
        <w:rPr>
          <w:sz w:val="24"/>
          <w:szCs w:val="24"/>
        </w:rPr>
        <w:t>Tiến trình xử lý mua hàng được phân rã thành sáu bước: tìm kiếm sản phẩm, xem chi tiết, quản lý giỏ hàng, checkout và tạo đơn, thanh toán, xác nhận đơn hàng. Cách phân rã này phù hợp với hành trình mua hàng và cho phép phân tích dữ liệu tại từn</w:t>
      </w:r>
      <w:r>
        <w:rPr>
          <w:sz w:val="24"/>
          <w:szCs w:val="24"/>
        </w:rPr>
        <w:t>g bước.</w:t>
      </w:r>
    </w:p>
    <w:p w:rsidR="00C83264" w:rsidRDefault="00884D5F">
      <w:pPr>
        <w:rPr>
          <w:sz w:val="24"/>
          <w:szCs w:val="24"/>
        </w:rPr>
      </w:pPr>
      <w:r>
        <w:rPr>
          <w:sz w:val="24"/>
          <w:szCs w:val="24"/>
        </w:rPr>
        <w:t>Tìm kiếm sử dụng từ khóa và bộ lọc, trả danh sách sản phẩm. Xem chi tiết nhận sản phẩm được chọn, đọc giá và biến thể. Quản lý giỏ hàng tiếp nhận biến thể và số lượng, cập nhật kho giỏ hàng. Checkout nhận giỏ hiện tại, địa chỉ, coupon và phương thứ</w:t>
      </w:r>
      <w:r>
        <w:rPr>
          <w:sz w:val="24"/>
          <w:szCs w:val="24"/>
        </w:rPr>
        <w:t xml:space="preserve">c trả để tính </w:t>
      </w:r>
      <w:r>
        <w:rPr>
          <w:sz w:val="24"/>
          <w:szCs w:val="24"/>
        </w:rPr>
        <w:lastRenderedPageBreak/>
        <w:t>tổng tiền và tạo dữ liệu đơn. Thanh toán chỉ chuyển sang VNPay khi phương thức trực tuyến được chọn; COD không cần tạo yêu cầu VNPay. Xác nhận đơn trả mã đơn và trạng thái cho khách hàng.</w:t>
      </w:r>
    </w:p>
    <w:p w:rsidR="00C83264" w:rsidRDefault="00884D5F">
      <w:pPr>
        <w:keepLines/>
        <w:jc w:val="center"/>
        <w:rPr>
          <w:sz w:val="24"/>
          <w:szCs w:val="24"/>
        </w:rPr>
      </w:pPr>
      <w:r>
        <w:rPr>
          <w:noProof/>
          <w:sz w:val="24"/>
          <w:szCs w:val="24"/>
          <w:lang w:eastAsia="zh-CN"/>
        </w:rPr>
        <w:drawing>
          <wp:inline distT="0" distB="0" distL="0" distR="0" wp14:anchorId="0BB20668" wp14:editId="47AC6AAB">
            <wp:extent cx="5166360" cy="290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166360" cy="2907857"/>
                    </a:xfrm>
                    <a:prstGeom prst="rect">
                      <a:avLst/>
                    </a:prstGeom>
                  </pic:spPr>
                </pic:pic>
              </a:graphicData>
            </a:graphic>
          </wp:inline>
        </w:drawing>
      </w:r>
    </w:p>
    <w:p w:rsidR="00C83264" w:rsidRDefault="00884D5F">
      <w:pPr>
        <w:pStyle w:val="FigureCaption"/>
        <w:spacing w:before="60" w:after="60"/>
        <w:rPr>
          <w:szCs w:val="24"/>
        </w:rPr>
      </w:pPr>
      <w:r>
        <w:rPr>
          <w:szCs w:val="24"/>
        </w:rPr>
        <w:t>Sơ đồ 3.3. DFD mức 1 phân rã tiến trình xử lý mua hà</w:t>
      </w:r>
      <w:r>
        <w:rPr>
          <w:szCs w:val="24"/>
        </w:rPr>
        <w:t>ng</w:t>
      </w:r>
    </w:p>
    <w:p w:rsidR="00C83264" w:rsidRDefault="00884D5F">
      <w:pPr>
        <w:rPr>
          <w:sz w:val="24"/>
          <w:szCs w:val="24"/>
        </w:rPr>
      </w:pPr>
      <w:r>
        <w:rPr>
          <w:sz w:val="24"/>
          <w:szCs w:val="24"/>
        </w:rPr>
        <w:t>DFD mức 1 giúp xác định điểm cần kiểm tra dữ liệu. Tại bước quản lý giỏ, hệ thống kiểm tra biến thể còn hoạt động và số lượng không vượt tồn khả dụng. Tại checkout, backend tính lại giá, khuyến mãi và phí giao hàng. Tại thanh toán, trạng thái payment đư</w:t>
      </w:r>
      <w:r>
        <w:rPr>
          <w:sz w:val="24"/>
          <w:szCs w:val="24"/>
        </w:rPr>
        <w:t>ợc cập nhật độc lập với trạng thái order. Tại xác nhận đơn, thông tin trả về cần có mã đơn, tổng tiền và trạng thái xử lý.</w:t>
      </w:r>
    </w:p>
    <w:p w:rsidR="00C83264" w:rsidRDefault="00884D5F">
      <w:pPr>
        <w:rPr>
          <w:sz w:val="24"/>
          <w:szCs w:val="24"/>
        </w:rPr>
      </w:pPr>
      <w:r>
        <w:rPr>
          <w:sz w:val="24"/>
          <w:szCs w:val="24"/>
        </w:rPr>
        <w:t>Đối với callback VNPay, luồng thực tế là VNPay gửi kết quả đến backend, backend xác minh chữ ký và cập nhật payment. Client không đượ</w:t>
      </w:r>
      <w:r>
        <w:rPr>
          <w:sz w:val="24"/>
          <w:szCs w:val="24"/>
        </w:rPr>
        <w:t>c tự quyết định giao dịch thành công dựa trên tham số URL chưa xác minh. Yêu cầu callback lặp phải được xử lý idempotent để không ghi nhận thanh toán hai lần.</w:t>
      </w:r>
    </w:p>
    <w:p w:rsidR="00C83264" w:rsidRDefault="00884D5F">
      <w:pPr>
        <w:pStyle w:val="Heading2"/>
        <w:jc w:val="left"/>
        <w:rPr>
          <w:rFonts w:eastAsia="Times New Roman"/>
          <w:color w:val="auto"/>
          <w:sz w:val="24"/>
          <w:szCs w:val="24"/>
        </w:rPr>
      </w:pPr>
      <w:bookmarkStart w:id="28" w:name="_Toc237236085"/>
      <w:r>
        <w:rPr>
          <w:rFonts w:eastAsia="Times New Roman"/>
          <w:color w:val="auto"/>
          <w:sz w:val="24"/>
          <w:szCs w:val="24"/>
        </w:rPr>
        <w:t>3.4. Kiến trúc tổng quát</w:t>
      </w:r>
      <w:bookmarkEnd w:id="28"/>
    </w:p>
    <w:p w:rsidR="00C83264" w:rsidRDefault="00884D5F">
      <w:pPr>
        <w:pStyle w:val="TableCaption"/>
        <w:spacing w:before="60" w:after="60"/>
      </w:pPr>
      <w:r>
        <w:rPr>
          <w:szCs w:val="24"/>
        </w:rPr>
        <w:t>Bảng 3.1. Thành phần kiến trúc và trách nhiệm</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381"/>
        <w:gridCol w:w="4422"/>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Thành phần</w:t>
            </w:r>
          </w:p>
        </w:tc>
        <w:tc>
          <w:tcPr>
            <w:tcW w:w="238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 xml:space="preserve">Người dùng/Kết </w:t>
            </w:r>
            <w:r w:rsidRPr="00884D5F">
              <w:rPr>
                <w:b/>
                <w:sz w:val="24"/>
                <w:szCs w:val="24"/>
              </w:rPr>
              <w:t>nối</w:t>
            </w:r>
          </w:p>
        </w:tc>
        <w:tc>
          <w:tcPr>
            <w:tcW w:w="442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Trách nhiệm</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Storefront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Khách hàng, cổng 3000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Hiển thị catalog, tài khoản, giỏ, checkout và đơn; gọi REST API.</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Admin Next.js</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Nhân viên và quản trị, cổng 3001</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dữ liệu nghiệp vụ, trạng thái, tồn và báo cáo.</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Spring Boot REST API</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và admin, cổng 8080</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Xác thực, validation, business rule, transaction và tích hợp dịch vụ.</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PostgreSQL 16</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Nguồn dữ liệu chính cho tài khoản, catalog, bán hàng và vận hành.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Redis 7/Caffeine</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Cache 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lastRenderedPageBreak/>
              <w:t>VNPay Sandbox</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URL hoặc phiên và gửi kết quả thanh toán.</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4"/>
                <w:szCs w:val="24"/>
              </w:rPr>
            </w:pPr>
            <w:r w:rsidRPr="00884D5F">
              <w:rPr>
                <w:sz w:val="24"/>
                <w:szCs w:val="24"/>
              </w:rPr>
              <w:t>Cloudinary/SMTP</w:t>
            </w:r>
          </w:p>
        </w:tc>
        <w:tc>
          <w:tcPr>
            <w:tcW w:w="238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442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ảnh và gửi email khi provider được bật.</w:t>
            </w:r>
          </w:p>
        </w:tc>
      </w:tr>
    </w:tbl>
    <w:p w:rsidR="00C83264" w:rsidRDefault="00C83264">
      <w:pPr>
        <w:ind w:firstLine="0"/>
        <w:rPr>
          <w:sz w:val="24"/>
          <w:szCs w:val="24"/>
        </w:rPr>
      </w:pPr>
    </w:p>
    <w:p w:rsidR="00C83264" w:rsidRDefault="00884D5F">
      <w:pPr>
        <w:rPr>
          <w:sz w:val="24"/>
          <w:szCs w:val="24"/>
        </w:rPr>
      </w:pPr>
      <w:r>
        <w:rPr>
          <w:sz w:val="24"/>
          <w:szCs w:val="24"/>
        </w:rPr>
        <w:t>Storefront và admin không kết nối trực tiếp PostgreSQL. Hai client chỉ gửi request đến API. Backend kiểm soát dữ liệu được công bố,</w:t>
      </w:r>
      <w:r>
        <w:rPr>
          <w:sz w:val="24"/>
          <w:szCs w:val="24"/>
        </w:rPr>
        <w:t xml:space="preserve"> áp dụng phân quyền và thực hiện transaction. Cách tổ chức này hạn chế việc logic nghiệp vụ bị chia rải rác giữa nhiều giao diện.</w:t>
      </w:r>
    </w:p>
    <w:p w:rsidR="00C83264" w:rsidRDefault="00884D5F">
      <w:pPr>
        <w:rPr>
          <w:sz w:val="24"/>
          <w:szCs w:val="24"/>
        </w:rPr>
      </w:pPr>
      <w:r>
        <w:rPr>
          <w:sz w:val="24"/>
          <w:szCs w:val="24"/>
        </w:rPr>
        <w:t xml:space="preserve">PostgreSQL là nguồn dữ liệu chính. Redis hoặc Caffeine chỉ lưu bản sao tạm thời của dữ liệu phù hợp. Khi cache không sẵn sàng </w:t>
      </w:r>
      <w:r>
        <w:rPr>
          <w:sz w:val="24"/>
          <w:szCs w:val="24"/>
        </w:rPr>
        <w:t>hoặc hết hạn, backend phải có khả năng lấy lại dữ liệu từ PostgreSQL. Dịch vụ ngoài được bao bọc bằng cấu hình provider để môi trường local có thể chạy mà không bắt buộc dùng khóa thật.</w:t>
      </w:r>
    </w:p>
    <w:p w:rsidR="00C83264" w:rsidRDefault="00884D5F">
      <w:pPr>
        <w:pStyle w:val="Heading2"/>
        <w:jc w:val="left"/>
        <w:rPr>
          <w:rFonts w:eastAsia="Times New Roman"/>
          <w:color w:val="auto"/>
          <w:sz w:val="24"/>
          <w:szCs w:val="24"/>
        </w:rPr>
      </w:pPr>
      <w:bookmarkStart w:id="29" w:name="_Toc237236086"/>
      <w:r>
        <w:rPr>
          <w:rFonts w:eastAsia="Times New Roman"/>
          <w:color w:val="auto"/>
          <w:sz w:val="24"/>
          <w:szCs w:val="24"/>
        </w:rPr>
        <w:t>3.5. Thiết kế module nghiệp vụ</w:t>
      </w:r>
      <w:bookmarkEnd w:id="29"/>
    </w:p>
    <w:p w:rsidR="00C83264" w:rsidRDefault="00884D5F">
      <w:pPr>
        <w:pStyle w:val="TableCaption"/>
        <w:spacing w:before="60" w:after="60"/>
      </w:pPr>
      <w:r>
        <w:rPr>
          <w:szCs w:val="24"/>
        </w:rPr>
        <w:t>Bảng 3.2. Phân nhóm 25 module backend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871"/>
        <w:gridCol w:w="2835"/>
        <w:gridCol w:w="4365"/>
      </w:tblGrid>
      <w:tr w:rsidR="00C83264" w:rsidRPr="00884D5F">
        <w:trPr>
          <w:tblHeader/>
          <w:jc w:val="center"/>
        </w:trPr>
        <w:tc>
          <w:tcPr>
            <w:tcW w:w="187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w:t>
            </w:r>
            <w:r w:rsidRPr="00884D5F">
              <w:rPr>
                <w:b/>
                <w:sz w:val="24"/>
                <w:szCs w:val="24"/>
              </w:rPr>
              <w:t>hóm</w:t>
            </w:r>
          </w:p>
        </w:tc>
        <w:tc>
          <w:tcPr>
            <w:tcW w:w="28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Module</w:t>
            </w:r>
          </w:p>
        </w:tc>
        <w:tc>
          <w:tcPr>
            <w:tcW w:w="436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Tài khoản và bảo mật</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auth, user, address</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nhập, token, hồ sơ, địa chỉ và vai trò.</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Danh mục 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product, category, brand, collection</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Sản phẩm, biến thể, ảnh, danh mục, thương hiệu và bộ sưu tập.</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Bán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cart, wishlist, </w:t>
            </w:r>
            <w:r w:rsidRPr="00884D5F">
              <w:rPr>
                <w:sz w:val="24"/>
                <w:szCs w:val="24"/>
              </w:rPr>
              <w:t>checkout, order</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yêu thích, tính tiền, tạo và theo dõi đơn.</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Giá và tiếp thị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promotion, coupon, banner, page</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Khuyến mãi, coupon, banner và nội dung.</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 và giao vận</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payment, shipping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VNPay demo, phương thức giao hàng và shipment.</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Vận hành</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inventory, returns, review</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 đổi trả, hoàn tiền và đánh giá.</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Quản trị</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report, notification, audit, setting</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Báo cáo, thông báo, nhật ký và cấu hình.</w:t>
            </w:r>
          </w:p>
        </w:tc>
      </w:tr>
      <w:tr w:rsidR="00C83264" w:rsidRPr="00884D5F">
        <w:trPr>
          <w:jc w:val="center"/>
        </w:trPr>
        <w:tc>
          <w:tcPr>
            <w:tcW w:w="187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Bổ sung hàng</w:t>
            </w:r>
          </w:p>
        </w:tc>
        <w:tc>
          <w:tcPr>
            <w:tcW w:w="28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replenishment</w:t>
            </w:r>
          </w:p>
        </w:tc>
        <w:tc>
          <w:tcPr>
            <w:tcW w:w="436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Nền tảng chính sách tồn, nhu cầu, forecast run và recommendation.</w:t>
            </w:r>
          </w:p>
        </w:tc>
      </w:tr>
    </w:tbl>
    <w:p w:rsidR="00C83264" w:rsidRDefault="00C83264">
      <w:pPr>
        <w:rPr>
          <w:sz w:val="24"/>
          <w:szCs w:val="24"/>
        </w:rPr>
      </w:pPr>
    </w:p>
    <w:p w:rsidR="00C83264" w:rsidRDefault="00884D5F">
      <w:pPr>
        <w:rPr>
          <w:sz w:val="24"/>
          <w:szCs w:val="24"/>
        </w:rPr>
      </w:pPr>
      <w:r>
        <w:rPr>
          <w:sz w:val="24"/>
          <w:szCs w:val="24"/>
        </w:rPr>
        <w:t xml:space="preserve">Các </w:t>
      </w:r>
      <w:r>
        <w:rPr>
          <w:sz w:val="24"/>
          <w:szCs w:val="24"/>
        </w:rPr>
        <w:t>module cốt lõi có quan hệ nhưng cần giữ trách nhiệm riêng. Product quản lý thông tin bán hàng và biến thể. Cart lưu lựa chọn tạm thời. Checkout tính toán dữ liệu tại thời điểm chuẩn bị đặt. Order ghi nhận cam kết mua. Payment lưu giao dịch tài chính. Inven</w:t>
      </w:r>
      <w:r>
        <w:rPr>
          <w:sz w:val="24"/>
          <w:szCs w:val="24"/>
        </w:rPr>
        <w:t>tory theo dõi thay đổi số lượng. Sự phân tách này giúp tránh việc một bảng hoặc một service chịu quá nhiều vai trò.</w:t>
      </w:r>
    </w:p>
    <w:p w:rsidR="00884D5F" w:rsidRDefault="00884D5F">
      <w:pPr>
        <w:pStyle w:val="Heading2"/>
        <w:jc w:val="left"/>
        <w:rPr>
          <w:rFonts w:eastAsia="Times New Roman" w:cstheme="minorBidi"/>
          <w:b w:val="0"/>
          <w:bCs w:val="0"/>
          <w:color w:val="auto"/>
          <w:sz w:val="24"/>
          <w:szCs w:val="24"/>
        </w:rPr>
      </w:pPr>
      <w:bookmarkStart w:id="30" w:name="_Toc237236087"/>
      <w:r>
        <w:rPr>
          <w:rFonts w:eastAsia="Times New Roman" w:cstheme="minorBidi"/>
          <w:b w:val="0"/>
          <w:bCs w:val="0"/>
          <w:color w:val="auto"/>
          <w:sz w:val="24"/>
          <w:szCs w:val="24"/>
        </w:rPr>
        <w:lastRenderedPageBreak/>
        <w:t>Chức năng tìm kiếm ảnh được tách thành visual-search-service vì có vòng đời lập chỉ mục và yêu cầu xử lý AI khác với giao dịch bán hàng. Dịch vụ nhận sự kiện thay đổi ảnh qua RabbitMQ, tạo embedding đa phương thức, lưu vector và cung cấp API tìm kiếm nội bộ. Backend giữ vai trò cổng API, kiểm tra quyền và ánh xạ kết quả về dữ liệu sản phẩm.</w:t>
      </w:r>
      <w:bookmarkEnd w:id="30"/>
    </w:p>
    <w:p w:rsidR="00C83264" w:rsidRDefault="00884D5F" w:rsidP="00884D5F">
      <w:r>
        <w:t>3.6. Thiết kế cơ sở dữ liệu</w:t>
      </w:r>
    </w:p>
    <w:p w:rsidR="00C83264" w:rsidRDefault="00884D5F">
      <w:pPr>
        <w:rPr>
          <w:sz w:val="24"/>
          <w:szCs w:val="24"/>
        </w:rPr>
      </w:pPr>
      <w:r>
        <w:rPr>
          <w:sz w:val="24"/>
          <w:szCs w:val="24"/>
        </w:rPr>
        <w:t>Cơ sở dữ liệu được tổ chức theo các cụm nghiệp vụ. Cụm người dùng gồm users, refresh_tokens, password_reset_tokens và addresses. Cụm catalog gồm categories, brands, products, product_variants, product_images, col</w:t>
      </w:r>
      <w:r>
        <w:rPr>
          <w:sz w:val="24"/>
          <w:szCs w:val="24"/>
        </w:rPr>
        <w:t>lections và product_collections. Cụm bán hàng gồm carts, cart_items, orders, order_items và payments. Các cụm khác quản lý khuyến mãi, kho, vận chuyển, đổi trả, nội dung, audit và nền tảng bổ sung hàng.</w:t>
      </w:r>
    </w:p>
    <w:p w:rsidR="00C83264" w:rsidRDefault="00884D5F">
      <w:pPr>
        <w:rPr>
          <w:sz w:val="24"/>
          <w:szCs w:val="24"/>
        </w:rPr>
      </w:pPr>
      <w:r>
        <w:rPr>
          <w:sz w:val="24"/>
          <w:szCs w:val="24"/>
        </w:rPr>
        <w:t>Các bảng chính dùng UUID làm khóa chính. Khóa ngoại b</w:t>
      </w:r>
      <w:r>
        <w:rPr>
          <w:sz w:val="24"/>
          <w:szCs w:val="24"/>
        </w:rPr>
        <w:t xml:space="preserve">iểu diễn quan hệ giữa người dùng và địa chỉ, sản phẩm và biến thể, đơn và dòng đơn, payment và order, shipment và shipping method. Unique constraint cần áp dụng cho email, username, slug, SKU và các cặp quan hệ không được trùng. Index hỗ trợ truy vấn theo </w:t>
      </w:r>
      <w:r>
        <w:rPr>
          <w:sz w:val="24"/>
          <w:szCs w:val="24"/>
        </w:rPr>
        <w:t>trạng thái, thời gian, người dùng, product variant và khóa tra cứu.</w:t>
      </w:r>
    </w:p>
    <w:p w:rsidR="00884D5F" w:rsidRDefault="00884D5F">
      <w:pPr>
        <w:keepLines/>
        <w:jc w:val="center"/>
        <w:rPr>
          <w:sz w:val="24"/>
          <w:szCs w:val="24"/>
        </w:rPr>
      </w:pPr>
      <w:r>
        <w:rPr>
          <w:sz w:val="24"/>
          <w:szCs w:val="24"/>
        </w:rPr>
        <w:t>Cơ sở dữ liệu PostgreSQL được quản lý bằng các migration Flyway có phiên bản. Các bảng nghiệp vụ bao phủ tài khoản, catalog, giỏ hàng, đơn hàng, thanh toán, kho, đổi trả, thông báo, báo cáo, lịch sử tìm kiếm và metadata embedding. Số liệu trong môi trường phát triển chỉ phục vụ demo và kiểm thử, không đại diện cho hoạt động kinh doanh thực tế.</w:t>
      </w:r>
    </w:p>
    <w:p w:rsidR="00C83264" w:rsidRDefault="00884D5F" w:rsidP="00884D5F">
      <w:r>
        <w:rPr>
          <w:noProof/>
          <w:lang w:eastAsia="zh-CN"/>
        </w:rPr>
        <w:drawing>
          <wp:inline distT="0" distB="0" distL="0" distR="0" wp14:anchorId="3C850660" wp14:editId="56526C10">
            <wp:extent cx="5166360" cy="3874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0"/>
                    <a:stretch>
                      <a:fillRect/>
                    </a:stretch>
                  </pic:blipFill>
                  <pic:spPr>
                    <a:xfrm>
                      <a:off x="0" y="0"/>
                      <a:ext cx="5166360" cy="3875054"/>
                    </a:xfrm>
                    <a:prstGeom prst="rect">
                      <a:avLst/>
                    </a:prstGeom>
                  </pic:spPr>
                </pic:pic>
              </a:graphicData>
            </a:graphic>
          </wp:inline>
        </w:drawing>
      </w:r>
    </w:p>
    <w:p w:rsidR="00C83264" w:rsidRDefault="00884D5F">
      <w:pPr>
        <w:pStyle w:val="FigureCaption"/>
        <w:spacing w:before="60" w:after="60"/>
        <w:rPr>
          <w:szCs w:val="24"/>
        </w:rPr>
      </w:pPr>
      <w:r>
        <w:rPr>
          <w:szCs w:val="24"/>
        </w:rPr>
        <w:t>Sơ đồ 3.4. ERD tổng quan hệ thống thương mại điện tử</w:t>
      </w:r>
    </w:p>
    <w:p w:rsidR="00884D5F" w:rsidRDefault="00884D5F">
      <w:pPr>
        <w:rPr>
          <w:sz w:val="24"/>
          <w:szCs w:val="24"/>
        </w:rPr>
      </w:pPr>
      <w:r>
        <w:rPr>
          <w:sz w:val="24"/>
          <w:szCs w:val="24"/>
        </w:rPr>
        <w:t xml:space="preserve">Sơ đồ 3.4 nhóm dữ liệu theo các miền: người dùng và xác thực; giỏ hàng và yêu thích; danh mục sản phẩm; đơn hàng và vận chuyển; thanh toán, đổi trả và hoàn tiền; khuyến mãi và </w:t>
      </w:r>
      <w:r>
        <w:rPr>
          <w:sz w:val="24"/>
          <w:szCs w:val="24"/>
        </w:rPr>
        <w:lastRenderedPageBreak/>
        <w:t>banner; kho; nội dung và thông báo; quản trị hệ thống; tìm kiếm và embedding. Việc tô màu theo cụm giúp đọc ERD lớn nhưng không làm thay đổi quan hệ khóa ngoại.</w:t>
      </w:r>
    </w:p>
    <w:p w:rsidR="00C83264" w:rsidRDefault="00884D5F" w:rsidP="00884D5F">
      <w:r>
        <w:t>Trong cụm catalog, produc</w:t>
      </w:r>
      <w:r>
        <w:t>ts liên kết category và brand; product_variants chứa SKU, thuộc tính, giá và số lượng; product_images có thể gắn với sản phẩm hoặc biến thể. Trong cụm bán hàng, order_items lưu snapshot tên, SKU, số lượng và đơn giá để lịch sử đơn không bị thay đổi khi cat</w:t>
      </w:r>
      <w:r>
        <w:t>alog được cập nhật. Payments tách khỏi orders để một đơn có thể có trạng thái thanh toán riêng. Inventory_transactions lưu loại giao dịch, số lượng và tham chiếu nguồn nhằm phục vụ đối soát.</w:t>
      </w:r>
    </w:p>
    <w:p w:rsidR="00C83264" w:rsidRDefault="00884D5F">
      <w:pPr>
        <w:pStyle w:val="TableCaption"/>
        <w:spacing w:before="60" w:after="60"/>
        <w:rPr>
          <w:szCs w:val="24"/>
        </w:rPr>
      </w:pPr>
      <w:r>
        <w:rPr>
          <w:szCs w:val="24"/>
        </w:rPr>
        <w:t>Bảng 3.3. Một số bảng dữ liệu cốt lõi</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154"/>
        <w:gridCol w:w="2948"/>
        <w:gridCol w:w="3969"/>
      </w:tblGrid>
      <w:tr w:rsidR="00C83264" w:rsidRPr="00884D5F">
        <w:trPr>
          <w:tblHeader/>
          <w:jc w:val="center"/>
        </w:trPr>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Bảng</w:t>
            </w:r>
          </w:p>
        </w:tc>
        <w:tc>
          <w:tcPr>
            <w:tcW w:w="294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 xml:space="preserve">Ràng </w:t>
            </w:r>
            <w:r w:rsidRPr="00884D5F">
              <w:rPr>
                <w:b/>
                <w:sz w:val="24"/>
                <w:szCs w:val="24"/>
              </w:rPr>
              <w:t>buộc/Quan hệ chính</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users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Tài khoản, hồ sơ và vai trò.</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Email/username duy nhất; liên kết địa chỉ, token, đơn, review.</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Thông tin sản phẩm chung.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category và brand; có nhiều variants, images, reviews.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product_variants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Biến thể SKU, giá, tồn.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SKU duy nhất; thuộc product; liên kết cart item, order item, inventory.</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carts/cart_items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Giỏ hiện tại của khách hàng.</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Một cart theo user; item tham chiếu variant và số lượng.</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orders/order_items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hàng và dòng đơn.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Order thuộc user và địa chỉ; item lưu</w:t>
            </w:r>
            <w:r w:rsidRPr="00884D5F">
              <w:rPr>
                <w:sz w:val="24"/>
                <w:szCs w:val="24"/>
              </w:rPr>
              <w:t xml:space="preserve"> snapshot giá và tên.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payments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thanh toán.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Thuộc order; có method, provider, transaction id và status.</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inventory_transactions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Lịch sử thay đổi kho.</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Tham chiếu variant, loại giao dịch, số lượng và nguồn.</w:t>
            </w:r>
          </w:p>
        </w:tc>
      </w:tr>
      <w:tr w:rsidR="00C83264" w:rsidRPr="00884D5F">
        <w:trPr>
          <w:jc w:val="center"/>
        </w:trPr>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returns/refunds</w:t>
            </w:r>
          </w:p>
        </w:tc>
        <w:tc>
          <w:tcPr>
            <w:tcW w:w="294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Yêu cầu đổi trả và hoàn </w:t>
            </w:r>
            <w:r w:rsidRPr="00884D5F">
              <w:rPr>
                <w:sz w:val="24"/>
                <w:szCs w:val="24"/>
              </w:rPr>
              <w:t>tiền.</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Gắn order, payment và trạng thái xử lý.</w:t>
            </w:r>
          </w:p>
        </w:tc>
      </w:tr>
    </w:tbl>
    <w:p w:rsidR="00C83264" w:rsidRDefault="00C83264">
      <w:pPr>
        <w:rPr>
          <w:sz w:val="24"/>
          <w:szCs w:val="24"/>
        </w:rPr>
      </w:pPr>
    </w:p>
    <w:p w:rsidR="00C83264" w:rsidRDefault="00884D5F">
      <w:pPr>
        <w:pStyle w:val="Heading2"/>
        <w:jc w:val="left"/>
        <w:rPr>
          <w:color w:val="auto"/>
          <w:sz w:val="24"/>
          <w:szCs w:val="24"/>
        </w:rPr>
      </w:pPr>
      <w:bookmarkStart w:id="31" w:name="_Toc237236088"/>
      <w:r>
        <w:rPr>
          <w:rFonts w:eastAsia="Times New Roman"/>
          <w:color w:val="auto"/>
          <w:sz w:val="24"/>
          <w:szCs w:val="24"/>
        </w:rPr>
        <w:t>3.7. Thiết kế API</w:t>
      </w:r>
      <w:bookmarkEnd w:id="31"/>
    </w:p>
    <w:p w:rsidR="00C83264" w:rsidRDefault="00884D5F">
      <w:pPr>
        <w:rPr>
          <w:sz w:val="24"/>
          <w:szCs w:val="24"/>
        </w:rPr>
      </w:pPr>
      <w:r>
        <w:rPr>
          <w:sz w:val="24"/>
          <w:szCs w:val="24"/>
        </w:rPr>
        <w:t>API được tổ chức theo tài nguyên và nhóm quyền. Endpoint công khai gồm xác thực và tra cứu catalog. Endpoint của khách hàng yêu cầu token để quản lý giỏ, checkout, đơn và tài khoản. Endpoint</w:t>
      </w:r>
      <w:r>
        <w:rPr>
          <w:sz w:val="24"/>
          <w:szCs w:val="24"/>
        </w:rPr>
        <w:t xml:space="preserve"> admin được đặt dưới nhóm quản trị và kiểm tra vai trò. Báo cáo không liệt kê toàn bộ 126 handler trong thân chương vì danh sách này dài và thay đổi theo phiên bản. Phụ lục chỉ nên chứa danh sách được trích lại từ Swagger hoặc controller ở commit chốt.</w:t>
      </w:r>
    </w:p>
    <w:p w:rsidR="00C83264" w:rsidRDefault="00884D5F">
      <w:pPr>
        <w:rPr>
          <w:sz w:val="24"/>
          <w:szCs w:val="24"/>
        </w:rPr>
      </w:pPr>
      <w:r>
        <w:rPr>
          <w:sz w:val="24"/>
          <w:szCs w:val="24"/>
        </w:rPr>
        <w:t>Res</w:t>
      </w:r>
      <w:r>
        <w:rPr>
          <w:sz w:val="24"/>
          <w:szCs w:val="24"/>
        </w:rPr>
        <w:t>ponse phân trang cần thống nhất trường dữ liệu, tổng phần tử, số trang và kích thước trang. Lỗi validation, không tìm thấy, xung đột trạng thái và không đủ quyền cần có mã HTTP phù hợp. API tạo tài nguyên dùng POST, cập nhật toàn bộ hoặc một phần dùng PUT/</w:t>
      </w:r>
      <w:r>
        <w:rPr>
          <w:sz w:val="24"/>
          <w:szCs w:val="24"/>
        </w:rPr>
        <w:t>PATCH theo quy ước, xóa dùng DELETE, còn truy vấn dùng GET.</w:t>
      </w:r>
    </w:p>
    <w:p w:rsidR="00C83264" w:rsidRDefault="00884D5F">
      <w:pPr>
        <w:pStyle w:val="TableCaption"/>
        <w:spacing w:before="60" w:after="60"/>
        <w:rPr>
          <w:szCs w:val="24"/>
        </w:rPr>
      </w:pPr>
      <w:r>
        <w:rPr>
          <w:szCs w:val="24"/>
        </w:rPr>
        <w:lastRenderedPageBreak/>
        <w:t>Bảng 3.4. Nhóm endpoint tiêu biểu</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3402"/>
        <w:gridCol w:w="3969"/>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Nhóm</w:t>
            </w:r>
          </w:p>
        </w:tc>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Endpoint ví dụ</w:t>
            </w:r>
          </w:p>
        </w:tc>
        <w:tc>
          <w:tcPr>
            <w:tcW w:w="39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Mục đích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Xác thực</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/api/v1/auth/*</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Đăng ký, đăng nhập, refresh, revoke, quên mật khẩu và Google login theo cấu hình.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Catalog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/api/v1/products,</w:t>
            </w:r>
            <w:r w:rsidRPr="00884D5F">
              <w:rPr>
                <w:sz w:val="24"/>
                <w:szCs w:val="24"/>
              </w:rPr>
              <w:t xml:space="preserve"> /categories, /brands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chi tiết, tìm kiếm và lọc.</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Giỏ và checkout</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/api/v1/cart, /api/v1/checkout/*</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Quản lý giỏ, preview tổng tiền và tạo đơn.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Xem đơn của khách hàng, chi tiết, hủy theo điều kiện.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/api/v1/payments/*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Tạo payment session, callback và truy vấn trạng thái.</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Kho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/api/v1/admin/inventory/*</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Nhập, xuất, điều chỉnh và xem giao dịch.</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quản trị</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/api/v1/admin/orders/*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Danh sách và chuyển trạng thái theo quyền.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Báo cáo</w:t>
            </w:r>
          </w:p>
        </w:tc>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/api/v1/admin</w:t>
            </w:r>
            <w:r w:rsidRPr="00884D5F">
              <w:rPr>
                <w:sz w:val="24"/>
                <w:szCs w:val="24"/>
              </w:rPr>
              <w:t>/reports/*</w:t>
            </w:r>
          </w:p>
        </w:tc>
        <w:tc>
          <w:tcPr>
            <w:tcW w:w="39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Tổng quan, đơn, sản phẩm bán chạy và tồn.</w:t>
            </w:r>
          </w:p>
        </w:tc>
      </w:tr>
    </w:tbl>
    <w:p w:rsidR="00C83264" w:rsidRDefault="00C83264">
      <w:pPr>
        <w:rPr>
          <w:sz w:val="24"/>
          <w:szCs w:val="24"/>
        </w:rPr>
      </w:pPr>
    </w:p>
    <w:p w:rsidR="00C83264" w:rsidRDefault="00884D5F">
      <w:pPr>
        <w:pStyle w:val="Heading2"/>
        <w:jc w:val="left"/>
        <w:rPr>
          <w:color w:val="auto"/>
          <w:sz w:val="24"/>
          <w:szCs w:val="24"/>
        </w:rPr>
      </w:pPr>
      <w:bookmarkStart w:id="32" w:name="_Toc237236089"/>
      <w:r>
        <w:rPr>
          <w:rFonts w:eastAsia="Times New Roman"/>
          <w:color w:val="auto"/>
          <w:sz w:val="24"/>
          <w:szCs w:val="24"/>
        </w:rPr>
        <w:t>3.8. Thiết kế bảo mật</w:t>
      </w:r>
      <w:bookmarkEnd w:id="32"/>
    </w:p>
    <w:p w:rsidR="00C83264" w:rsidRDefault="00884D5F">
      <w:pPr>
        <w:rPr>
          <w:sz w:val="24"/>
          <w:szCs w:val="24"/>
        </w:rPr>
      </w:pPr>
      <w:r>
        <w:rPr>
          <w:sz w:val="24"/>
          <w:szCs w:val="24"/>
        </w:rPr>
        <w:t xml:space="preserve">Khi người dùng đăng nhập, backend kiểm tra thông tin xác thực và so sánh mật khẩu với BCrypt hash. Nếu hợp lệ, hệ thống tạo access token và refresh token. Access token được gửi </w:t>
      </w:r>
      <w:r>
        <w:rPr>
          <w:sz w:val="24"/>
          <w:szCs w:val="24"/>
        </w:rPr>
        <w:t>trong Authorization header cho request tiếp theo. Refresh token được lưu và có thể thu hồi. Khi access token hết hạn, client gửi refresh token đến endpoint làm mới. Hệ thống kiểm tra token còn hiệu lực và chưa bị revoke trước khi cấp cặp token mới hoặc acc</w:t>
      </w:r>
      <w:r>
        <w:rPr>
          <w:sz w:val="24"/>
          <w:szCs w:val="24"/>
        </w:rPr>
        <w:t>ess token mới theo thiết kế.</w:t>
      </w:r>
    </w:p>
    <w:p w:rsidR="00C83264" w:rsidRDefault="00884D5F">
      <w:pPr>
        <w:rPr>
          <w:sz w:val="24"/>
          <w:szCs w:val="24"/>
        </w:rPr>
      </w:pPr>
      <w:r>
        <w:rPr>
          <w:sz w:val="24"/>
          <w:szCs w:val="24"/>
        </w:rPr>
        <w:t xml:space="preserve">Security filter xác minh chữ ký, thời hạn và thông tin người dùng trong JWT. Sau đó SecurityContext được thiết lập để controller hoặc service kiểm tra vai trò. Endpoint công khai chỉ gồm những chức năng cần thiết. API quản trị </w:t>
      </w:r>
      <w:r>
        <w:rPr>
          <w:sz w:val="24"/>
          <w:szCs w:val="24"/>
        </w:rPr>
        <w:t>yêu cầu role phù hợp và có thể dùng PreAuthorize ở cấp phương thức. Validation được thực hiện trước khi ghi dữ liệu. Exception handler chuẩn hóa lỗi để không lộ stack trace hoặc chi tiết nội bộ.</w:t>
      </w:r>
    </w:p>
    <w:p w:rsidR="00C83264" w:rsidRDefault="00884D5F">
      <w:pPr>
        <w:rPr>
          <w:sz w:val="24"/>
          <w:szCs w:val="24"/>
        </w:rPr>
      </w:pPr>
      <w:r>
        <w:rPr>
          <w:sz w:val="24"/>
          <w:szCs w:val="24"/>
        </w:rPr>
        <w:t>Các secret như JWT key, mật khẩu database, Cloudinary key, SM</w:t>
      </w:r>
      <w:r>
        <w:rPr>
          <w:sz w:val="24"/>
          <w:szCs w:val="24"/>
        </w:rPr>
        <w:t>TP password và VNPay secret không được đưa vào báo cáo, source control hoặc ảnh chụp. Biến môi trường và secret manager là hướng phù hợp cho production. Log không nên ghi access token, refresh token hoặc dữ liệu nhạy cảm.</w:t>
      </w:r>
    </w:p>
    <w:p w:rsidR="00C83264" w:rsidRDefault="00884D5F">
      <w:pPr>
        <w:pStyle w:val="Heading2"/>
        <w:jc w:val="left"/>
        <w:rPr>
          <w:rFonts w:eastAsia="Times New Roman"/>
          <w:color w:val="auto"/>
          <w:sz w:val="24"/>
          <w:szCs w:val="24"/>
        </w:rPr>
      </w:pPr>
      <w:bookmarkStart w:id="33" w:name="_Toc237236090"/>
      <w:r>
        <w:rPr>
          <w:rFonts w:eastAsia="Times New Roman"/>
          <w:color w:val="auto"/>
          <w:sz w:val="24"/>
          <w:szCs w:val="24"/>
        </w:rPr>
        <w:lastRenderedPageBreak/>
        <w:t>3.9. Thiết kế trạng thái đơn và th</w:t>
      </w:r>
      <w:r>
        <w:rPr>
          <w:rFonts w:eastAsia="Times New Roman"/>
          <w:color w:val="auto"/>
          <w:sz w:val="24"/>
          <w:szCs w:val="24"/>
        </w:rPr>
        <w:t>anh toán</w:t>
      </w:r>
      <w:bookmarkEnd w:id="33"/>
    </w:p>
    <w:p w:rsidR="00C83264" w:rsidRDefault="00884D5F">
      <w:pPr>
        <w:pStyle w:val="TableCaption"/>
        <w:spacing w:before="60" w:after="60"/>
      </w:pPr>
      <w:r>
        <w:rPr>
          <w:szCs w:val="24"/>
        </w:rPr>
        <w:t>Bảng 3.5. Trạng thái đơn hàng và thanh toán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701"/>
        <w:gridCol w:w="2268"/>
        <w:gridCol w:w="5102"/>
      </w:tblGrid>
      <w:tr w:rsidR="00C83264" w:rsidRPr="00884D5F">
        <w:trPr>
          <w:tblHeader/>
          <w:jc w:val="center"/>
        </w:trPr>
        <w:tc>
          <w:tcPr>
            <w:tcW w:w="170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Đối tượng</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Trạng thái</w:t>
            </w:r>
          </w:p>
        </w:tc>
        <w:tc>
          <w:tcPr>
            <w:tcW w:w="5102"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Ý nghĩa</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PENDING_CONFIRMATION</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đã tạo, chờ nhân viên hoặc quy tắc xác nhận.</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CONFIRMED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được chấp nhận xử lý.</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PACKING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Hàng đang được chuẩn bị.</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 xml:space="preserve">Đơn </w:t>
            </w:r>
            <w:r w:rsidRPr="00884D5F">
              <w:rPr>
                <w:sz w:val="24"/>
                <w:szCs w:val="24"/>
              </w:rPr>
              <w:t>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SHIPPING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đang giao.</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DELIVERED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giao 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Đơn hàng</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Đơn bị hủy và cần xử lý release tồn nếu còn giữ chỗ.</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UNPAID/PENDING</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Chưa thanh toán hoặc đang chờ kết quả.</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PAID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Giao dịch đã được xác minh </w:t>
            </w:r>
            <w:r w:rsidRPr="00884D5F">
              <w:rPr>
                <w:sz w:val="24"/>
                <w:szCs w:val="24"/>
              </w:rPr>
              <w:t>thành công.</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FAILED/CANCELLED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dịch thất bại hoặc bị hủy.</w:t>
            </w:r>
          </w:p>
        </w:tc>
      </w:tr>
      <w:tr w:rsidR="00C83264" w:rsidRPr="00884D5F">
        <w:trPr>
          <w:jc w:val="center"/>
        </w:trPr>
        <w:tc>
          <w:tcPr>
            <w:tcW w:w="1701"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Thanh toán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REFUNDED</w:t>
            </w:r>
          </w:p>
        </w:tc>
        <w:tc>
          <w:tcPr>
            <w:tcW w:w="51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Khoản tiền đã được hoàn theo quy trình.</w:t>
            </w:r>
          </w:p>
        </w:tc>
      </w:tr>
    </w:tbl>
    <w:p w:rsidR="00C83264" w:rsidRDefault="00C83264">
      <w:pPr>
        <w:rPr>
          <w:sz w:val="24"/>
          <w:szCs w:val="24"/>
        </w:rPr>
      </w:pPr>
    </w:p>
    <w:p w:rsidR="00C83264" w:rsidRDefault="00884D5F">
      <w:pPr>
        <w:rPr>
          <w:sz w:val="24"/>
          <w:szCs w:val="24"/>
        </w:rPr>
      </w:pPr>
      <w:r>
        <w:rPr>
          <w:sz w:val="24"/>
          <w:szCs w:val="24"/>
        </w:rPr>
        <w:t xml:space="preserve">Chuyển trạng thái phải theo tập quy tắc cho phép. Ví dụ, đơn DELIVERED không được quay về PACKING bằng thao tác thông </w:t>
      </w:r>
      <w:r>
        <w:rPr>
          <w:sz w:val="24"/>
          <w:szCs w:val="24"/>
        </w:rPr>
        <w:t>thường. Hủy đơn chỉ được chấp nhận ở các trạng thái chưa hoàn tất giao hàng. Khi hủy, hệ thống giải phóng lượng đã reserve. Nếu lượng đã deduct, cần quy trình nhập lại hoặc hoàn hàng tùy trạng thái thực tế.</w:t>
      </w:r>
    </w:p>
    <w:p w:rsidR="00C83264" w:rsidRDefault="00884D5F">
      <w:pPr>
        <w:rPr>
          <w:sz w:val="24"/>
          <w:szCs w:val="24"/>
        </w:rPr>
      </w:pPr>
      <w:r>
        <w:rPr>
          <w:sz w:val="24"/>
          <w:szCs w:val="24"/>
        </w:rPr>
        <w:t>Gross revenue dựa trên paymentStatus bằng PAID, p</w:t>
      </w:r>
      <w:r>
        <w:rPr>
          <w:sz w:val="24"/>
          <w:szCs w:val="24"/>
        </w:rPr>
        <w:t>hản ánh giao dịch đã ghi nhận thanh toán. Realized revenue dựa trên orderStatus bằng DELIVERED, phản ánh đơn đã hoàn tất giao. Hai số có thể lệch do thời gian giao, COD, hoàn tiền hoặc trạng thái xử lý.</w:t>
      </w:r>
    </w:p>
    <w:p w:rsidR="00C83264" w:rsidRDefault="00884D5F">
      <w:pPr>
        <w:pStyle w:val="Heading2"/>
        <w:jc w:val="left"/>
        <w:rPr>
          <w:color w:val="auto"/>
          <w:sz w:val="24"/>
          <w:szCs w:val="24"/>
        </w:rPr>
      </w:pPr>
      <w:bookmarkStart w:id="34" w:name="_Toc237236091"/>
      <w:r>
        <w:rPr>
          <w:rFonts w:eastAsia="Times New Roman"/>
          <w:color w:val="auto"/>
          <w:sz w:val="24"/>
          <w:szCs w:val="24"/>
        </w:rPr>
        <w:t>3.10. Thiết kế các luồng nghiệp vụ chính</w:t>
      </w:r>
      <w:bookmarkEnd w:id="34"/>
    </w:p>
    <w:p w:rsidR="00C83264" w:rsidRDefault="00884D5F">
      <w:pPr>
        <w:pStyle w:val="Heading3"/>
        <w:jc w:val="left"/>
        <w:rPr>
          <w:color w:val="auto"/>
          <w:sz w:val="24"/>
          <w:szCs w:val="24"/>
        </w:rPr>
      </w:pPr>
      <w:bookmarkStart w:id="35" w:name="_Toc237236092"/>
      <w:r>
        <w:rPr>
          <w:rFonts w:eastAsia="Times New Roman"/>
          <w:color w:val="auto"/>
          <w:sz w:val="24"/>
          <w:szCs w:val="24"/>
        </w:rPr>
        <w:t>3.10.1. Thêm</w:t>
      </w:r>
      <w:r>
        <w:rPr>
          <w:rFonts w:eastAsia="Times New Roman"/>
          <w:color w:val="auto"/>
          <w:sz w:val="24"/>
          <w:szCs w:val="24"/>
        </w:rPr>
        <w:t xml:space="preserve"> giỏ và checkout preview</w:t>
      </w:r>
      <w:bookmarkEnd w:id="35"/>
    </w:p>
    <w:p w:rsidR="00C83264" w:rsidRDefault="00884D5F">
      <w:pPr>
        <w:rPr>
          <w:sz w:val="24"/>
          <w:szCs w:val="24"/>
        </w:rPr>
      </w:pPr>
      <w:r>
        <w:rPr>
          <w:sz w:val="24"/>
          <w:szCs w:val="24"/>
        </w:rPr>
        <w:t>Client gửi productVariantId và quantity. Backend đọc biến thể, kiểm tra trạng thái sản phẩm và biến thể, tính tồn khả dụng bằng stockQuantity trừ reservedQuantity, sau đó tạo hoặc cập nhật cart item. Khi preview checkout, backend đ</w:t>
      </w:r>
      <w:r>
        <w:rPr>
          <w:sz w:val="24"/>
          <w:szCs w:val="24"/>
        </w:rPr>
        <w:t>ọc lại các item, lấy giá hiện tại, áp dụng khuyến mãi hoặc coupon hợp lệ, tính phí vận chuyển và trả chi tiết tạm tính. Preview không tạo đơn và không nên thay đổi tồn.</w:t>
      </w:r>
    </w:p>
    <w:p w:rsidR="00C83264" w:rsidRDefault="00884D5F">
      <w:pPr>
        <w:rPr>
          <w:sz w:val="24"/>
          <w:szCs w:val="24"/>
        </w:rPr>
      </w:pPr>
      <w:r>
        <w:rPr>
          <w:sz w:val="24"/>
          <w:szCs w:val="24"/>
        </w:rPr>
        <w:t xml:space="preserve">Nếu item không còn hoạt động, giá thay đổi hoặc số lượng vượt tồn, backend trả thông </w:t>
      </w:r>
      <w:r>
        <w:rPr>
          <w:sz w:val="24"/>
          <w:szCs w:val="24"/>
        </w:rPr>
        <w:t>tin lỗi để client yêu cầu khách hàng điều chỉnh. Điều này bảo đảm dữ liệu hiển thị ở checkout phản ánh trạng thái gần nhất của hệ thống.</w:t>
      </w:r>
    </w:p>
    <w:p w:rsidR="00C83264" w:rsidRDefault="00884D5F">
      <w:pPr>
        <w:pStyle w:val="Heading3"/>
        <w:jc w:val="left"/>
        <w:rPr>
          <w:color w:val="auto"/>
          <w:sz w:val="24"/>
          <w:szCs w:val="24"/>
        </w:rPr>
      </w:pPr>
      <w:bookmarkStart w:id="36" w:name="_Toc237236093"/>
      <w:r>
        <w:rPr>
          <w:rFonts w:eastAsia="Times New Roman"/>
          <w:color w:val="auto"/>
          <w:sz w:val="24"/>
          <w:szCs w:val="24"/>
        </w:rPr>
        <w:lastRenderedPageBreak/>
        <w:t>3.10.2. Tạo đơn và reserve tồn</w:t>
      </w:r>
      <w:bookmarkEnd w:id="36"/>
    </w:p>
    <w:p w:rsidR="00C83264" w:rsidRDefault="00884D5F">
      <w:pPr>
        <w:rPr>
          <w:sz w:val="24"/>
          <w:szCs w:val="24"/>
        </w:rPr>
      </w:pPr>
      <w:r>
        <w:rPr>
          <w:sz w:val="24"/>
          <w:szCs w:val="24"/>
        </w:rPr>
        <w:t xml:space="preserve">Khi tạo đơn, service bắt đầu transaction, khóa hoặc kiểm tra lại các biến thể, xác minh </w:t>
      </w:r>
      <w:r>
        <w:rPr>
          <w:sz w:val="24"/>
          <w:szCs w:val="24"/>
        </w:rPr>
        <w:t>địa chỉ, shipping method và coupon. Hệ thống tạo order, snapshot order item, payment ở trạng thái ban đầu và giao dịch reserve. reservedQuantity tăng nhưng stockQuantity chưa giảm nếu chính sách dùng giữ chỗ. Sau khi transaction commit, đơn có mã và tổng t</w:t>
      </w:r>
      <w:r>
        <w:rPr>
          <w:sz w:val="24"/>
          <w:szCs w:val="24"/>
        </w:rPr>
        <w:t>iền cố định.</w:t>
      </w:r>
    </w:p>
    <w:p w:rsidR="00C83264" w:rsidRDefault="00884D5F">
      <w:pPr>
        <w:rPr>
          <w:sz w:val="24"/>
          <w:szCs w:val="24"/>
        </w:rPr>
      </w:pPr>
      <w:r>
        <w:rPr>
          <w:sz w:val="24"/>
          <w:szCs w:val="24"/>
        </w:rPr>
        <w:t xml:space="preserve">Nếu bất kỳ biến thể nào không đủ tồn, transaction bị hủy và không tạo đơn một phần. Nếu yêu cầu lặp do mất kết nối, hệ thống nên dùng idempotency key hoặc kiểm tra request phù hợp để tránh tạo hai đơn. Đây là hướng cần xác minh trong mã nguồn </w:t>
      </w:r>
      <w:r>
        <w:rPr>
          <w:sz w:val="24"/>
          <w:szCs w:val="24"/>
        </w:rPr>
        <w:t>và test.</w:t>
      </w:r>
    </w:p>
    <w:p w:rsidR="00C83264" w:rsidRDefault="00884D5F">
      <w:pPr>
        <w:pStyle w:val="Heading3"/>
        <w:jc w:val="left"/>
        <w:rPr>
          <w:color w:val="auto"/>
          <w:sz w:val="24"/>
          <w:szCs w:val="24"/>
        </w:rPr>
      </w:pPr>
      <w:bookmarkStart w:id="37" w:name="_Toc237236094"/>
      <w:r>
        <w:rPr>
          <w:rFonts w:eastAsia="Times New Roman"/>
          <w:color w:val="auto"/>
          <w:sz w:val="24"/>
          <w:szCs w:val="24"/>
        </w:rPr>
        <w:t>3.10.3. VNPay callback</w:t>
      </w:r>
      <w:bookmarkEnd w:id="37"/>
    </w:p>
    <w:p w:rsidR="00C83264" w:rsidRDefault="00884D5F">
      <w:pPr>
        <w:rPr>
          <w:sz w:val="24"/>
          <w:szCs w:val="24"/>
        </w:rPr>
      </w:pPr>
      <w:r>
        <w:rPr>
          <w:sz w:val="24"/>
          <w:szCs w:val="24"/>
        </w:rPr>
        <w:t>Backend tạo URL VNPay từ thông tin payment và order, ký tham số bằng secret cấu hình. Sau khi người dùng thanh toán, VNPay chuyển hướng hoặc gọi callback. Backend sắp xếp và xác minh tham số theo quy định của provider. Chỉ k</w:t>
      </w:r>
      <w:r>
        <w:rPr>
          <w:sz w:val="24"/>
          <w:szCs w:val="24"/>
        </w:rPr>
        <w:t>hi chữ ký hợp lệ, mã giao dịch khớp, số tiền đúng và payment chưa được xử lý, hệ thống mới cập nhật trạng thái.</w:t>
      </w:r>
    </w:p>
    <w:p w:rsidR="00C83264" w:rsidRDefault="00884D5F">
      <w:pPr>
        <w:rPr>
          <w:sz w:val="24"/>
          <w:szCs w:val="24"/>
        </w:rPr>
      </w:pPr>
      <w:r>
        <w:rPr>
          <w:sz w:val="24"/>
          <w:szCs w:val="24"/>
        </w:rPr>
        <w:t>Callback có thể được gửi nhiều lần. Xử lý idempotent giúp lần lặp trả kết quả thành công nhưng không ghi nhận tiền hoặc giao dịch kho lần thứ ha</w:t>
      </w:r>
      <w:r>
        <w:rPr>
          <w:sz w:val="24"/>
          <w:szCs w:val="24"/>
        </w:rPr>
        <w:t>i. Client chỉ hiển thị kết quả dựa trên trạng thái backend đã xác minh.</w:t>
      </w:r>
    </w:p>
    <w:p w:rsidR="00C83264" w:rsidRDefault="00884D5F">
      <w:pPr>
        <w:pStyle w:val="Heading3"/>
        <w:jc w:val="left"/>
        <w:rPr>
          <w:color w:val="auto"/>
          <w:sz w:val="24"/>
          <w:szCs w:val="24"/>
        </w:rPr>
      </w:pPr>
      <w:bookmarkStart w:id="38" w:name="_Toc237236095"/>
      <w:r>
        <w:rPr>
          <w:rFonts w:eastAsia="Times New Roman"/>
          <w:color w:val="auto"/>
          <w:sz w:val="24"/>
          <w:szCs w:val="24"/>
        </w:rPr>
        <w:t>3.10.4. Quản lý tồn kho</w:t>
      </w:r>
      <w:bookmarkEnd w:id="38"/>
    </w:p>
    <w:p w:rsidR="00C83264" w:rsidRDefault="00884D5F">
      <w:pPr>
        <w:rPr>
          <w:sz w:val="24"/>
          <w:szCs w:val="24"/>
        </w:rPr>
      </w:pPr>
      <w:r>
        <w:rPr>
          <w:sz w:val="24"/>
          <w:szCs w:val="24"/>
        </w:rPr>
        <w:t>Các thao tác kho gồm nhập, xuất, điều chỉnh, reserve, deduct và release. Mỗi thao tác ghi inventory transaction với variant, loại, số lượng, reference type, ref</w:t>
      </w:r>
      <w:r>
        <w:rPr>
          <w:sz w:val="24"/>
          <w:szCs w:val="24"/>
        </w:rPr>
        <w:t>erence id, ghi chú và thời gian. Tồn khả dụng được tính từ tồn vật lý trừ giữ chỗ. Việc hiển thị đồng thời ba số liệu giúp nhân viên hiểu hàng đang có và phần đã cam kết cho đơn.</w:t>
      </w:r>
    </w:p>
    <w:p w:rsidR="00C83264" w:rsidRDefault="00884D5F">
      <w:pPr>
        <w:rPr>
          <w:sz w:val="24"/>
          <w:szCs w:val="24"/>
        </w:rPr>
      </w:pPr>
      <w:r>
        <w:rPr>
          <w:sz w:val="24"/>
          <w:szCs w:val="24"/>
        </w:rPr>
        <w:t>Khi đơn chuyển từ reserve sang xử lý xuất, hệ thống giảm stockQuantity và res</w:t>
      </w:r>
      <w:r>
        <w:rPr>
          <w:sz w:val="24"/>
          <w:szCs w:val="24"/>
        </w:rPr>
        <w:t>ervedQuantity tương ứng. Khi hủy trước deduct, chỉ cần giảm reservedQuantity. Khi trả hàng hợp lệ, số lượng có thể được nhập lại sau khi kiểm tra tình trạng. Quy tắc này cần đồng bộ với trạng thái order, shipment và return.</w:t>
      </w:r>
    </w:p>
    <w:p w:rsidR="00C83264" w:rsidRDefault="00C83264">
      <w:pPr>
        <w:sectPr w:rsidR="00C83264" w:rsidSect="00884D5F">
          <w:headerReference w:type="default" r:id="rId31"/>
          <w:footerReference w:type="default" r:id="rId32"/>
          <w:pgSz w:w="11906" w:h="16838"/>
          <w:pgMar w:top="1134" w:right="1134" w:bottom="1134" w:left="1701" w:header="567" w:footer="567" w:gutter="0"/>
          <w:cols w:space="720"/>
          <w:docGrid w:linePitch="360"/>
        </w:sectPr>
      </w:pPr>
    </w:p>
    <w:p w:rsidR="00C83264" w:rsidRDefault="00884D5F">
      <w:pPr>
        <w:pStyle w:val="Heading1"/>
        <w:jc w:val="center"/>
        <w:rPr>
          <w:color w:val="auto"/>
        </w:rPr>
      </w:pPr>
      <w:bookmarkStart w:id="39" w:name="_Toc237236096"/>
      <w:r>
        <w:rPr>
          <w:rFonts w:eastAsia="Times New Roman"/>
          <w:color w:val="auto"/>
          <w:sz w:val="26"/>
          <w:szCs w:val="26"/>
        </w:rPr>
        <w:lastRenderedPageBreak/>
        <w:t>CHƯƠNG 4: XÂY DỰNG VÀ TRIỂN KHAI HỆ THỐNG</w:t>
      </w:r>
      <w:bookmarkEnd w:id="39"/>
    </w:p>
    <w:p w:rsidR="00C83264" w:rsidRDefault="00884D5F">
      <w:pPr>
        <w:pStyle w:val="Heading2"/>
        <w:jc w:val="left"/>
        <w:rPr>
          <w:color w:val="auto"/>
          <w:sz w:val="24"/>
          <w:szCs w:val="24"/>
        </w:rPr>
      </w:pPr>
      <w:bookmarkStart w:id="40" w:name="_Toc237236097"/>
      <w:r>
        <w:rPr>
          <w:rFonts w:eastAsia="Times New Roman"/>
          <w:color w:val="auto"/>
          <w:sz w:val="24"/>
          <w:szCs w:val="24"/>
        </w:rPr>
        <w:t>4.1. Tổ chức mã nguồn</w:t>
      </w:r>
      <w:bookmarkEnd w:id="40"/>
    </w:p>
    <w:p w:rsidR="00C83264" w:rsidRDefault="00884D5F">
      <w:pPr>
        <w:rPr>
          <w:sz w:val="24"/>
          <w:szCs w:val="24"/>
        </w:rPr>
      </w:pPr>
      <w:r>
        <w:rPr>
          <w:sz w:val="24"/>
          <w:szCs w:val="24"/>
        </w:rPr>
        <w:t xml:space="preserve">Dự án được chia thành backend, frontend/storefront và frontend/admin. Backend chứa ứng dụng Spring Boot, </w:t>
      </w:r>
      <w:r>
        <w:rPr>
          <w:sz w:val="24"/>
          <w:szCs w:val="24"/>
        </w:rPr>
        <w:t>migration, cấu hình và test. Storefront chứa các route và component phục vụ khách hàng. Admin chứa route, component và module API phục vụ vận hành. Dockerfile của từng ứng dụng và docker-compose.yml đặt ở vị trí phù hợp để build và kết nối môi trường local</w:t>
      </w:r>
      <w:r>
        <w:rPr>
          <w:sz w:val="24"/>
          <w:szCs w:val="24"/>
        </w:rPr>
        <w:t>.</w:t>
      </w:r>
    </w:p>
    <w:p w:rsidR="00C83264" w:rsidRDefault="00884D5F">
      <w:pPr>
        <w:rPr>
          <w:sz w:val="24"/>
          <w:szCs w:val="24"/>
        </w:rPr>
      </w:pPr>
      <w:r>
        <w:rPr>
          <w:sz w:val="24"/>
          <w:szCs w:val="24"/>
        </w:rPr>
        <w:t>Trong backend, một module tiêu biểu gồm controller, dto, entity, mapper, repository và service. Controller định nghĩa endpoint. DTO xác định request và response. Entity ánh xạ bảng. Mapper chuyển đổi dữ liệu. Repository thực hiện truy vấn. Service chứa n</w:t>
      </w:r>
      <w:r>
        <w:rPr>
          <w:sz w:val="24"/>
          <w:szCs w:val="24"/>
        </w:rPr>
        <w:t>ghiệp vụ và transaction. Các thành phần dùng chung như exception, security, configuration và utility được đặt ở package common hoặc config.</w:t>
      </w:r>
    </w:p>
    <w:p w:rsidR="00884D5F" w:rsidRDefault="00884D5F">
      <w:pPr>
        <w:pStyle w:val="TableCaption"/>
        <w:spacing w:before="60" w:after="60"/>
        <w:rPr>
          <w:rFonts w:cs="Times New Roman"/>
          <w:b w:val="0"/>
          <w:szCs w:val="24"/>
        </w:rPr>
      </w:pPr>
      <w:r>
        <w:rPr>
          <w:rFonts w:cs="Times New Roman"/>
          <w:b w:val="0"/>
          <w:szCs w:val="24"/>
        </w:rPr>
        <w:t>Tại thời điểm rà soát báo cáo, phạm vi mã nguồn gồm 533 file Java trong backend (24 module nghiệp vụ, 48 REST controller và 164 ánh xạ HTTP), 150 file trong src của storefront, 128 file trong src của admin, 124 file Python trong chatbot-service và 28 file Python trong visual-search-service. Các con số mô tả cấu trúc mã nguồn tại thời điểm kiểm tra, không được dùng thay cho chỉ số chất lượng.</w:t>
      </w:r>
    </w:p>
    <w:p w:rsidR="00C83264" w:rsidRDefault="00884D5F" w:rsidP="00884D5F">
      <w:r>
        <w:t>Bảng 4.1. Cấu trúc thư mục mức cao</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Thư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jc w:val="center"/>
              <w:rPr>
                <w:b/>
                <w:sz w:val="24"/>
                <w:szCs w:val="24"/>
              </w:rPr>
            </w:pPr>
            <w:r w:rsidRPr="00884D5F">
              <w:rPr>
                <w:b/>
                <w:sz w:val="24"/>
                <w:szCs w:val="24"/>
              </w:rPr>
              <w:t>Nội dung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Module nghiệp vụ, security, config, exception và lớp khởi động.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backend/src/main/resources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application.yml, migration </w:t>
            </w:r>
            <w:r w:rsidRPr="00884D5F">
              <w:rPr>
                <w:sz w:val="24"/>
                <w:szCs w:val="24"/>
              </w:rPr>
              <w:t>Flyway và tài nguyên.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backend/src/test/java</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Unit test và integration test.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Route App Router của khách hàng.</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frontend/storefront/src/modules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API client và logic theo miền.</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frontend/admin/src/app</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Route trang quản </w:t>
            </w:r>
            <w:r w:rsidRPr="00884D5F">
              <w:rPr>
                <w:sz w:val="24"/>
                <w:szCs w:val="24"/>
              </w:rPr>
              <w:t>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frontend/admin/src/components hoặc modules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Component, dashboard, biểu đồ và API client.</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rPr>
                <w:sz w:val="24"/>
                <w:szCs w:val="24"/>
              </w:rPr>
            </w:pPr>
            <w:r w:rsidRPr="00884D5F">
              <w:rPr>
                <w:sz w:val="24"/>
                <w:szCs w:val="24"/>
              </w:rPr>
              <w:t>docker-compose.yml và Dockerfile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Đóng gói và chạy môi trường local.</w:t>
            </w:r>
          </w:p>
        </w:tc>
      </w:tr>
    </w:tbl>
    <w:p w:rsidR="00C83264" w:rsidRDefault="00884D5F">
      <w:pPr>
        <w:pStyle w:val="FigureCaption"/>
        <w:jc w:val="both"/>
        <w:rPr>
          <w:rFonts w:cs="Times New Roman"/>
          <w:szCs w:val="24"/>
        </w:rPr>
      </w:pPr>
      <w:r>
        <w:rPr>
          <w:rFonts w:cs="Times New Roman"/>
          <w:noProof/>
          <w:szCs w:val="24"/>
          <w:lang w:eastAsia="zh-CN"/>
        </w:rPr>
        <w:lastRenderedPageBreak/>
        <w:drawing>
          <wp:inline distT="0" distB="0" distL="0" distR="0" wp14:anchorId="33087DD3" wp14:editId="67CFE396">
            <wp:extent cx="5166360" cy="2578735"/>
            <wp:effectExtent l="0" t="0" r="9525" b="9525"/>
            <wp:docPr id="10609488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801" name="Picture 1" descr="A screenshot of a computer&#10;&#10;Description automatically generated"/>
                    <pic:cNvPicPr>
                      <a:picLocks noChangeAspect="1"/>
                    </pic:cNvPicPr>
                  </pic:nvPicPr>
                  <pic:blipFill>
                    <a:blip r:embed="rId33"/>
                    <a:stretch>
                      <a:fillRect/>
                    </a:stretch>
                  </pic:blipFill>
                  <pic:spPr>
                    <a:xfrm>
                      <a:off x="0" y="0"/>
                      <a:ext cx="5166360" cy="2579060"/>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4.1. Giao diện trang chủ storefront</w:t>
      </w:r>
    </w:p>
    <w:p w:rsidR="00C83264" w:rsidRDefault="00884D5F">
      <w:pPr>
        <w:pStyle w:val="Heading2"/>
        <w:jc w:val="left"/>
        <w:rPr>
          <w:color w:val="auto"/>
          <w:sz w:val="24"/>
          <w:szCs w:val="24"/>
        </w:rPr>
      </w:pPr>
      <w:bookmarkStart w:id="41" w:name="_Toc237236098"/>
      <w:r>
        <w:rPr>
          <w:rFonts w:eastAsia="Times New Roman"/>
          <w:color w:val="auto"/>
          <w:sz w:val="24"/>
          <w:szCs w:val="24"/>
        </w:rPr>
        <w:t>4.2. Xây dựng storefront</w:t>
      </w:r>
      <w:bookmarkEnd w:id="41"/>
    </w:p>
    <w:p w:rsidR="00C83264" w:rsidRDefault="00884D5F">
      <w:pPr>
        <w:rPr>
          <w:sz w:val="24"/>
          <w:szCs w:val="24"/>
        </w:rPr>
      </w:pPr>
      <w:r>
        <w:rPr>
          <w:sz w:val="24"/>
          <w:szCs w:val="24"/>
        </w:rPr>
        <w:t xml:space="preserve">Storefront tổ chức hành </w:t>
      </w:r>
      <w:r>
        <w:rPr>
          <w:sz w:val="24"/>
          <w:szCs w:val="24"/>
        </w:rPr>
        <w:t xml:space="preserve">trình khách hàng từ trang chủ đến hoàn tất đặt hàng. Trang danh mục và tìm kiếm gửi tham số từ khóa, category, brand, khoảng giá, thuộc tính và phân trang đến API. Kết quả hiển thị sản phẩm ở cấp tổng quát. Khi mở chi tiết, client nhận sản phẩm, biến thể, </w:t>
      </w:r>
      <w:r>
        <w:rPr>
          <w:sz w:val="24"/>
          <w:szCs w:val="24"/>
        </w:rPr>
        <w:t>ảnh và thuộc tính để người dùng chọn đúng size, màu hoặc SKU.</w:t>
      </w:r>
    </w:p>
    <w:p w:rsidR="00C83264" w:rsidRDefault="00884D5F">
      <w:pPr>
        <w:rPr>
          <w:sz w:val="24"/>
          <w:szCs w:val="24"/>
        </w:rPr>
      </w:pPr>
      <w:r>
        <w:rPr>
          <w:sz w:val="24"/>
          <w:szCs w:val="24"/>
        </w:rPr>
        <w:t>Trạng thái biến thể được quản lý riêng với trạng thái sản phẩm. Nút thêm giỏ chỉ hoạt động khi biến thể hợp lệ và số lượng dương. Client có thể kiểm tra sơ bộ để phản hồi nhanh, nhưng backend vẫ</w:t>
      </w:r>
      <w:r>
        <w:rPr>
          <w:sz w:val="24"/>
          <w:szCs w:val="24"/>
        </w:rPr>
        <w:t>n là nơi quyết định cuối cùng. Sau khi thêm, giỏ hiển thị tên sản phẩm, biến thể, giá, số lượng, tổng dòng và thông tin thay đổi nếu backend phát hiện dữ liệu mới.</w:t>
      </w:r>
    </w:p>
    <w:p w:rsidR="00C83264" w:rsidRDefault="00884D5F">
      <w:pPr>
        <w:rPr>
          <w:sz w:val="24"/>
          <w:szCs w:val="24"/>
        </w:rPr>
      </w:pPr>
      <w:r>
        <w:rPr>
          <w:sz w:val="24"/>
          <w:szCs w:val="24"/>
        </w:rPr>
        <w:t>Checkout thu thập địa chỉ, shipping method, coupon và payment method. Trước khi tạo đơn, cli</w:t>
      </w:r>
      <w:r>
        <w:rPr>
          <w:sz w:val="24"/>
          <w:szCs w:val="24"/>
        </w:rPr>
        <w:t>ent gọi preview để nhận subtotal, discount, shipping fee, tax nếu có và total. Nếu preview trả cảnh báo, giao diện yêu cầu người dùng sửa. Khi tạo đơn thành công, hệ thống chuyển đến trang xác nhận hoặc thanh toán VNPay. Với COD, đơn không được chuyển sang</w:t>
      </w:r>
      <w:r>
        <w:rPr>
          <w:sz w:val="24"/>
          <w:szCs w:val="24"/>
        </w:rPr>
        <w:t xml:space="preserve"> VNPay.</w:t>
      </w:r>
    </w:p>
    <w:p w:rsidR="00C83264" w:rsidRDefault="00884D5F">
      <w:pPr>
        <w:rPr>
          <w:sz w:val="24"/>
          <w:szCs w:val="24"/>
        </w:rPr>
      </w:pPr>
      <w:r>
        <w:rPr>
          <w:sz w:val="24"/>
          <w:szCs w:val="24"/>
        </w:rPr>
        <w:t>Các trang tài khoản hiển thị hồ sơ, địa chỉ, lịch sử đơn và danh sách yêu thích. Đánh giá hoặc đổi trả chỉ được bật khi điều kiện nghiệp vụ phù hợp, ví dụ dòng đơn đã giao và chưa đánh giá, hoặc đơn còn trong thời hạn đổi trả. Nội dung marketing ho</w:t>
      </w:r>
      <w:r>
        <w:rPr>
          <w:sz w:val="24"/>
          <w:szCs w:val="24"/>
        </w:rPr>
        <w:t>ặc địa chỉ cửa hàng tĩnh phải được phân biệt với dữ liệu động từ backend.</w:t>
      </w:r>
    </w:p>
    <w:p w:rsidR="00C83264" w:rsidRDefault="00884D5F">
      <w:pPr>
        <w:ind w:firstLine="0"/>
        <w:rPr>
          <w:sz w:val="24"/>
          <w:szCs w:val="24"/>
        </w:rPr>
      </w:pPr>
      <w:r>
        <w:rPr>
          <w:noProof/>
          <w:sz w:val="24"/>
          <w:szCs w:val="24"/>
          <w:lang w:eastAsia="zh-CN"/>
        </w:rPr>
        <w:lastRenderedPageBreak/>
        <w:drawing>
          <wp:inline distT="0" distB="0" distL="0" distR="0" wp14:anchorId="2D5AECD3" wp14:editId="143C33BF">
            <wp:extent cx="5166360" cy="2576195"/>
            <wp:effectExtent l="0" t="0" r="9525" b="0"/>
            <wp:docPr id="985107491" name="Picture 1" descr="A group of football shoes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7491" name="Picture 1" descr="A group of football shoes on a couch&#10;&#10;Description automatically generated"/>
                    <pic:cNvPicPr>
                      <a:picLocks noChangeAspect="1"/>
                    </pic:cNvPicPr>
                  </pic:nvPicPr>
                  <pic:blipFill>
                    <a:blip r:embed="rId34"/>
                    <a:stretch>
                      <a:fillRect/>
                    </a:stretch>
                  </pic:blipFill>
                  <pic:spPr>
                    <a:xfrm>
                      <a:off x="0" y="0"/>
                      <a:ext cx="5166360" cy="257631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4.2. Giao diện danh sách và tìm kiếm sản phẩm</w:t>
      </w:r>
    </w:p>
    <w:p w:rsidR="00C83264" w:rsidRDefault="00884D5F">
      <w:pPr>
        <w:ind w:firstLine="0"/>
        <w:rPr>
          <w:sz w:val="24"/>
          <w:szCs w:val="24"/>
        </w:rPr>
      </w:pPr>
      <w:r>
        <w:rPr>
          <w:noProof/>
          <w:sz w:val="24"/>
          <w:szCs w:val="24"/>
          <w:lang w:eastAsia="zh-CN"/>
        </w:rPr>
        <w:drawing>
          <wp:inline distT="0" distB="0" distL="0" distR="0" wp14:anchorId="6499D8BD" wp14:editId="7D1CA6E5">
            <wp:extent cx="5166360" cy="2592705"/>
            <wp:effectExtent l="0" t="0" r="9525" b="0"/>
            <wp:docPr id="527607819" name="Picture 1" descr="A person wearing shorts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7819" name="Picture 1" descr="A person wearing shorts and a red shirt&#10;&#10;Description automatically generated"/>
                    <pic:cNvPicPr>
                      <a:picLocks noChangeAspect="1"/>
                    </pic:cNvPicPr>
                  </pic:nvPicPr>
                  <pic:blipFill>
                    <a:blip r:embed="rId35"/>
                    <a:stretch>
                      <a:fillRect/>
                    </a:stretch>
                  </pic:blipFill>
                  <pic:spPr>
                    <a:xfrm>
                      <a:off x="0" y="0"/>
                      <a:ext cx="5166360" cy="2592793"/>
                    </a:xfrm>
                    <a:prstGeom prst="rect">
                      <a:avLst/>
                    </a:prstGeom>
                  </pic:spPr>
                </pic:pic>
              </a:graphicData>
            </a:graphic>
          </wp:inline>
        </w:drawing>
      </w:r>
    </w:p>
    <w:p w:rsidR="00C83264" w:rsidRDefault="00884D5F">
      <w:pPr>
        <w:ind w:left="720" w:firstLine="720"/>
        <w:rPr>
          <w:b/>
          <w:bCs/>
          <w:sz w:val="24"/>
          <w:szCs w:val="24"/>
        </w:rPr>
      </w:pPr>
      <w:r>
        <w:rPr>
          <w:b/>
          <w:bCs/>
          <w:sz w:val="24"/>
          <w:szCs w:val="24"/>
        </w:rPr>
        <w:t>Hình 4.3. Giao diện chi tiết và lựa chọn biến thể sản phẩm</w:t>
      </w:r>
    </w:p>
    <w:p w:rsidR="00C83264" w:rsidRDefault="00884D5F">
      <w:pPr>
        <w:pStyle w:val="Heading2"/>
        <w:jc w:val="left"/>
        <w:rPr>
          <w:color w:val="auto"/>
          <w:sz w:val="24"/>
          <w:szCs w:val="24"/>
        </w:rPr>
      </w:pPr>
      <w:bookmarkStart w:id="42" w:name="_Toc237236099"/>
      <w:r>
        <w:rPr>
          <w:rFonts w:eastAsia="Times New Roman"/>
          <w:color w:val="auto"/>
          <w:sz w:val="24"/>
          <w:szCs w:val="24"/>
        </w:rPr>
        <w:t>4.3. Xây dựng trang quản trị</w:t>
      </w:r>
      <w:bookmarkEnd w:id="42"/>
    </w:p>
    <w:p w:rsidR="00C83264" w:rsidRDefault="00884D5F">
      <w:pPr>
        <w:rPr>
          <w:sz w:val="24"/>
          <w:szCs w:val="24"/>
        </w:rPr>
      </w:pPr>
      <w:r>
        <w:rPr>
          <w:sz w:val="24"/>
          <w:szCs w:val="24"/>
        </w:rPr>
        <w:t xml:space="preserve">Trang quản trị tách khỏi storefront để </w:t>
      </w:r>
      <w:r>
        <w:rPr>
          <w:sz w:val="24"/>
          <w:szCs w:val="24"/>
        </w:rPr>
        <w:t>tối ưu luồng làm việc của nhân viên. Dashboard tổng hợp số đơn, doanh thu theo định nghĩa, sản phẩm bán chạy, tồn và cảnh báo. Dữ liệu phải được lấy từ API report. Recharts chỉ đảm nhiệm biểu diễn, không tự tính business rule ở client.</w:t>
      </w:r>
    </w:p>
    <w:p w:rsidR="00C83264" w:rsidRDefault="00884D5F">
      <w:pPr>
        <w:rPr>
          <w:sz w:val="24"/>
          <w:szCs w:val="24"/>
        </w:rPr>
      </w:pPr>
      <w:r>
        <w:rPr>
          <w:sz w:val="24"/>
          <w:szCs w:val="24"/>
        </w:rPr>
        <w:t>Màn hình sản phẩm qu</w:t>
      </w:r>
      <w:r>
        <w:rPr>
          <w:sz w:val="24"/>
          <w:szCs w:val="24"/>
        </w:rPr>
        <w:t>ản lý thông tin chung, category, brand, trạng thái và mô tả. Biến thể được quản lý theo SKU, thuộc tính, giá, compare price và tồn. Ảnh có thể gắn với sản phẩm hoặc biến thể. Khi upload Cloudinary bị tắt, giao diện cần hiển thị rõ giới hạn hoặc dùng URL th</w:t>
      </w:r>
      <w:r>
        <w:rPr>
          <w:sz w:val="24"/>
          <w:szCs w:val="24"/>
        </w:rPr>
        <w:t>eo cơ chế local thay vì giả định upload đã thành công.</w:t>
      </w:r>
    </w:p>
    <w:p w:rsidR="00C83264" w:rsidRDefault="00884D5F">
      <w:pPr>
        <w:rPr>
          <w:sz w:val="24"/>
          <w:szCs w:val="24"/>
        </w:rPr>
      </w:pPr>
      <w:r>
        <w:rPr>
          <w:sz w:val="24"/>
          <w:szCs w:val="24"/>
        </w:rPr>
        <w:t>Màn hình đơn hàng cho phép lọc theo trạng thái, thời gian, payment status và thông tin khách. Hành động chuyển trạng thái được giới hạn theo trạng thái hiện tại và vai trò. Nhân viên không nên thấy nút</w:t>
      </w:r>
      <w:r>
        <w:rPr>
          <w:sz w:val="24"/>
          <w:szCs w:val="24"/>
        </w:rPr>
        <w:t xml:space="preserve"> không hợp lệ. Backend vẫn kiểm tra lại để ngăn request được gửi thủ công.</w:t>
      </w:r>
    </w:p>
    <w:p w:rsidR="00C83264" w:rsidRDefault="00884D5F">
      <w:pPr>
        <w:rPr>
          <w:sz w:val="24"/>
          <w:szCs w:val="24"/>
        </w:rPr>
      </w:pPr>
      <w:r>
        <w:rPr>
          <w:sz w:val="24"/>
          <w:szCs w:val="24"/>
        </w:rPr>
        <w:lastRenderedPageBreak/>
        <w:t>Màn hình kho hiển thị stockQuantity, reservedQuantity và available quantity. Các thao tác nhập, xuất và điều chỉnh yêu cầu lý do và lưu lịch sử. Màn hình khuyến mãi, coupon, đổi trả</w:t>
      </w:r>
      <w:r>
        <w:rPr>
          <w:sz w:val="24"/>
          <w:szCs w:val="24"/>
        </w:rPr>
        <w:t>, đánh giá, người dùng, audit và cấu hình được hiển thị theo quyền. Route chatbot giữ chỗ không được đưa vào nhóm kết quả đã hoàn thành.</w:t>
      </w:r>
    </w:p>
    <w:p w:rsidR="00C83264" w:rsidRDefault="00884D5F">
      <w:pPr>
        <w:pStyle w:val="FigureCaption"/>
        <w:rPr>
          <w:rFonts w:cs="Times New Roman"/>
          <w:szCs w:val="24"/>
        </w:rPr>
      </w:pPr>
      <w:r>
        <w:rPr>
          <w:rFonts w:cs="Times New Roman"/>
          <w:noProof/>
          <w:szCs w:val="24"/>
          <w:lang w:eastAsia="zh-CN"/>
        </w:rPr>
        <w:drawing>
          <wp:inline distT="0" distB="0" distL="0" distR="0" wp14:anchorId="4F3B9008" wp14:editId="3B1171E0">
            <wp:extent cx="5166360" cy="2616835"/>
            <wp:effectExtent l="0" t="0" r="9525" b="3810"/>
            <wp:docPr id="1996218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0" name="Picture 1" descr="A screenshot of a computer&#10;&#10;Description automatically generated"/>
                    <pic:cNvPicPr>
                      <a:picLocks noChangeAspect="1"/>
                    </pic:cNvPicPr>
                  </pic:nvPicPr>
                  <pic:blipFill>
                    <a:blip r:embed="rId36"/>
                    <a:stretch>
                      <a:fillRect/>
                    </a:stretch>
                  </pic:blipFill>
                  <pic:spPr>
                    <a:xfrm>
                      <a:off x="0" y="0"/>
                      <a:ext cx="5166360" cy="261696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4.4. Giao diện dashboard quản trị</w:t>
      </w:r>
    </w:p>
    <w:p w:rsidR="00C83264" w:rsidRDefault="00884D5F">
      <w:pPr>
        <w:pStyle w:val="Heading2"/>
        <w:jc w:val="left"/>
        <w:rPr>
          <w:color w:val="auto"/>
          <w:sz w:val="24"/>
          <w:szCs w:val="24"/>
        </w:rPr>
      </w:pPr>
      <w:bookmarkStart w:id="43" w:name="_Toc237236100"/>
      <w:r>
        <w:rPr>
          <w:rFonts w:eastAsia="Times New Roman"/>
          <w:color w:val="auto"/>
          <w:sz w:val="24"/>
          <w:szCs w:val="24"/>
        </w:rPr>
        <w:t>4.4. Xây dựng backend và quy tắc nghiệp vụ</w:t>
      </w:r>
      <w:bookmarkEnd w:id="43"/>
    </w:p>
    <w:p w:rsidR="00C83264" w:rsidRDefault="00884D5F">
      <w:pPr>
        <w:pStyle w:val="Heading3"/>
        <w:jc w:val="left"/>
        <w:rPr>
          <w:color w:val="auto"/>
          <w:sz w:val="24"/>
          <w:szCs w:val="24"/>
        </w:rPr>
      </w:pPr>
      <w:bookmarkStart w:id="44" w:name="_Toc237236101"/>
      <w:r>
        <w:rPr>
          <w:rFonts w:eastAsia="Times New Roman"/>
          <w:color w:val="auto"/>
          <w:sz w:val="24"/>
          <w:szCs w:val="24"/>
        </w:rPr>
        <w:t>4.4.1. Xác thực và phân quyền</w:t>
      </w:r>
      <w:bookmarkEnd w:id="44"/>
    </w:p>
    <w:p w:rsidR="00C83264" w:rsidRDefault="00884D5F">
      <w:pPr>
        <w:rPr>
          <w:sz w:val="24"/>
          <w:szCs w:val="24"/>
        </w:rPr>
      </w:pPr>
      <w:r>
        <w:rPr>
          <w:sz w:val="24"/>
          <w:szCs w:val="24"/>
        </w:rPr>
        <w:t>Modul</w:t>
      </w:r>
      <w:r>
        <w:rPr>
          <w:sz w:val="24"/>
          <w:szCs w:val="24"/>
        </w:rPr>
        <w:t xml:space="preserve">e auth tiếp nhận đăng ký, đăng nhập, refresh, revoke và quên mật khẩu. Đăng ký kiểm tra email hoặc username trùng và băm mật khẩu trước khi tạo user. Đăng nhập xác minh thông tin và tạo token. Refresh token được lưu với thời hạn và trạng thái revoke. Quên </w:t>
      </w:r>
      <w:r>
        <w:rPr>
          <w:sz w:val="24"/>
          <w:szCs w:val="24"/>
        </w:rPr>
        <w:t>mật khẩu tạo token có thời hạn và gửi qua SMTP hoặc logging provider.</w:t>
      </w:r>
    </w:p>
    <w:p w:rsidR="00C83264" w:rsidRDefault="00884D5F">
      <w:pPr>
        <w:rPr>
          <w:sz w:val="24"/>
          <w:szCs w:val="24"/>
        </w:rPr>
      </w:pPr>
      <w:r>
        <w:rPr>
          <w:sz w:val="24"/>
          <w:szCs w:val="24"/>
        </w:rPr>
        <w:t>SecurityConfig thiết lập session stateless, CORS, endpoint công khai và filter JWT. UserDetails hoặc thành phần tương đương chuyển vai trò từ dữ liệu người dùng sang authority. Controlle</w:t>
      </w:r>
      <w:r>
        <w:rPr>
          <w:sz w:val="24"/>
          <w:szCs w:val="24"/>
        </w:rPr>
        <w:t>r và service dùng PreAuthorize cho thao tác nhạy cảm. Những endpoint đọc catalog có thể công khai, trong khi cập nhật sản phẩm, kho hoặc report yêu cầu vai trò quản trị phù hợp.</w:t>
      </w:r>
    </w:p>
    <w:p w:rsidR="00C83264" w:rsidRDefault="00884D5F">
      <w:pPr>
        <w:pStyle w:val="Heading3"/>
        <w:jc w:val="left"/>
        <w:rPr>
          <w:color w:val="auto"/>
          <w:sz w:val="24"/>
          <w:szCs w:val="24"/>
        </w:rPr>
      </w:pPr>
      <w:bookmarkStart w:id="45" w:name="_Toc237236102"/>
      <w:r>
        <w:rPr>
          <w:rFonts w:eastAsia="Times New Roman"/>
          <w:color w:val="auto"/>
          <w:sz w:val="24"/>
          <w:szCs w:val="24"/>
        </w:rPr>
        <w:t>4.4.2. Catalog và biến thể</w:t>
      </w:r>
      <w:bookmarkEnd w:id="45"/>
    </w:p>
    <w:p w:rsidR="00C83264" w:rsidRDefault="00884D5F">
      <w:pPr>
        <w:rPr>
          <w:sz w:val="24"/>
          <w:szCs w:val="24"/>
        </w:rPr>
      </w:pPr>
      <w:r>
        <w:rPr>
          <w:sz w:val="24"/>
          <w:szCs w:val="24"/>
        </w:rPr>
        <w:t>Module product phối hợp category, brand, collection</w:t>
      </w:r>
      <w:r>
        <w:rPr>
          <w:sz w:val="24"/>
          <w:szCs w:val="24"/>
        </w:rPr>
        <w:t xml:space="preserve"> và image. Sản phẩm chứa thông tin chung; biến thể chứa SKU, thuộc tính, giá và tồn. Khi tạo hoặc cập nhật, service kiểm tra slug, SKU, category và brand. Danh sách công khai chỉ trả sản phẩm và biến thể đang hoạt động theo quy tắc. Truy vấn hỗ trợ phân tr</w:t>
      </w:r>
      <w:r>
        <w:rPr>
          <w:sz w:val="24"/>
          <w:szCs w:val="24"/>
        </w:rPr>
        <w:t>ang và lọc.</w:t>
      </w:r>
    </w:p>
    <w:p w:rsidR="00C83264" w:rsidRDefault="00884D5F">
      <w:pPr>
        <w:rPr>
          <w:sz w:val="24"/>
          <w:szCs w:val="24"/>
        </w:rPr>
      </w:pPr>
      <w:r>
        <w:rPr>
          <w:sz w:val="24"/>
          <w:szCs w:val="24"/>
        </w:rPr>
        <w:t>Ảnh chính và thứ tự ảnh được lưu để storefront hiển thị ổn định. Nếu ảnh gắn với biến thể, client có thể thay ảnh khi người dùng chọn màu. Review gắn với product và user, nhưng điều kiện verified purchase nên được kiểm tra từ order item hợp lệ.</w:t>
      </w:r>
    </w:p>
    <w:p w:rsidR="00C83264" w:rsidRDefault="00884D5F">
      <w:pPr>
        <w:pStyle w:val="Heading3"/>
        <w:jc w:val="left"/>
        <w:rPr>
          <w:color w:val="auto"/>
          <w:sz w:val="24"/>
          <w:szCs w:val="24"/>
        </w:rPr>
      </w:pPr>
      <w:bookmarkStart w:id="46" w:name="_Toc237236103"/>
      <w:r>
        <w:rPr>
          <w:rFonts w:eastAsia="Times New Roman"/>
          <w:color w:val="auto"/>
          <w:sz w:val="24"/>
          <w:szCs w:val="24"/>
        </w:rPr>
        <w:lastRenderedPageBreak/>
        <w:t>4.4.3. Giỏ hàng, checkout và đơn</w:t>
      </w:r>
      <w:bookmarkEnd w:id="46"/>
    </w:p>
    <w:p w:rsidR="00C83264" w:rsidRDefault="00884D5F">
      <w:pPr>
        <w:rPr>
          <w:sz w:val="24"/>
          <w:szCs w:val="24"/>
        </w:rPr>
      </w:pPr>
      <w:r>
        <w:rPr>
          <w:sz w:val="24"/>
          <w:szCs w:val="24"/>
        </w:rPr>
        <w:t>Cart service bảo đảm một item đại diện cho một product variant trong giỏ. Thêm cùng biến thể sẽ tăng số lượng hoặc cập nhật theo quy tắc. Xóa item không làm thay đổi tồn. Checkout service tính lại dữ liệu, xác minh coupon,</w:t>
      </w:r>
      <w:r>
        <w:rPr>
          <w:sz w:val="24"/>
          <w:szCs w:val="24"/>
        </w:rPr>
        <w:t xml:space="preserve"> shipping method và địa chỉ. Order service tạo snapshot để lịch sử không phụ thuộc catalog sau này.</w:t>
      </w:r>
    </w:p>
    <w:p w:rsidR="00C83264" w:rsidRDefault="00884D5F">
      <w:pPr>
        <w:rPr>
          <w:sz w:val="24"/>
          <w:szCs w:val="24"/>
        </w:rPr>
      </w:pPr>
      <w:r>
        <w:rPr>
          <w:sz w:val="24"/>
          <w:szCs w:val="24"/>
        </w:rPr>
        <w:t>Việc reserve tồn trong transaction giảm rủi ro bán vượt tồn. Nếu hai request cạnh tranh, service cần khóa hoặc cập nhật có điều kiện để chỉ một yêu cầu thàn</w:t>
      </w:r>
      <w:r>
        <w:rPr>
          <w:sz w:val="24"/>
          <w:szCs w:val="24"/>
        </w:rPr>
        <w:t>h công khi số lượng còn lại không đủ cho cả hai. Khi đơn hủy, reserve được release. Khi đơn đi đến giai đoạn xuất, tồn được deduct theo quy tắc.</w:t>
      </w:r>
    </w:p>
    <w:p w:rsidR="00C83264" w:rsidRDefault="00884D5F">
      <w:pPr>
        <w:pStyle w:val="Heading3"/>
        <w:jc w:val="left"/>
        <w:rPr>
          <w:color w:val="auto"/>
          <w:sz w:val="24"/>
          <w:szCs w:val="24"/>
        </w:rPr>
      </w:pPr>
      <w:bookmarkStart w:id="47" w:name="_Toc237236104"/>
      <w:r>
        <w:rPr>
          <w:rFonts w:eastAsia="Times New Roman"/>
          <w:color w:val="auto"/>
          <w:sz w:val="24"/>
          <w:szCs w:val="24"/>
        </w:rPr>
        <w:t>4.4.4. Payment và callback</w:t>
      </w:r>
      <w:bookmarkEnd w:id="47"/>
    </w:p>
    <w:p w:rsidR="00C83264" w:rsidRDefault="00884D5F">
      <w:pPr>
        <w:rPr>
          <w:sz w:val="24"/>
          <w:szCs w:val="24"/>
        </w:rPr>
      </w:pPr>
      <w:r>
        <w:rPr>
          <w:sz w:val="24"/>
          <w:szCs w:val="24"/>
        </w:rPr>
        <w:t>Payment service tạo bản ghi gắn order, method, provider, amount và trạng thái. Với V</w:t>
      </w:r>
      <w:r>
        <w:rPr>
          <w:sz w:val="24"/>
          <w:szCs w:val="24"/>
        </w:rPr>
        <w:t>NPay, service sinh URL chứa mã đơn hoặc payment id, số tiền và return URL. Chữ ký được tạo từ secret cấu hình. Callback handler xác minh chữ ký, amount và transaction id, sau đó cập nhật trạng thái một lần.</w:t>
      </w:r>
    </w:p>
    <w:p w:rsidR="00C83264" w:rsidRDefault="00884D5F">
      <w:pPr>
        <w:rPr>
          <w:sz w:val="24"/>
          <w:szCs w:val="24"/>
        </w:rPr>
      </w:pPr>
      <w:r>
        <w:rPr>
          <w:sz w:val="24"/>
          <w:szCs w:val="24"/>
        </w:rPr>
        <w:t>COD không gọi VNPay. Trạng thái ban đầu có thể là</w:t>
      </w:r>
      <w:r>
        <w:rPr>
          <w:sz w:val="24"/>
          <w:szCs w:val="24"/>
        </w:rPr>
        <w:t xml:space="preserve"> UNPAID hoặc PENDING tùy quy ước. Khi giao hàng thành công, quy trình vận hành ghi nhận thanh toán COD theo chính sách. Việc thay đổi payment status phải được audit nếu có tác động tài chính.</w:t>
      </w:r>
    </w:p>
    <w:p w:rsidR="00C83264" w:rsidRDefault="00884D5F">
      <w:pPr>
        <w:pStyle w:val="Heading3"/>
        <w:jc w:val="left"/>
        <w:rPr>
          <w:color w:val="auto"/>
          <w:sz w:val="24"/>
          <w:szCs w:val="24"/>
        </w:rPr>
      </w:pPr>
      <w:bookmarkStart w:id="48" w:name="_Toc237236105"/>
      <w:r>
        <w:rPr>
          <w:rFonts w:eastAsia="Times New Roman"/>
          <w:color w:val="auto"/>
          <w:sz w:val="24"/>
          <w:szCs w:val="24"/>
        </w:rPr>
        <w:t>4.4.5. Inventory và hậu mãi</w:t>
      </w:r>
      <w:bookmarkEnd w:id="48"/>
    </w:p>
    <w:p w:rsidR="00C83264" w:rsidRDefault="00884D5F">
      <w:pPr>
        <w:rPr>
          <w:sz w:val="24"/>
          <w:szCs w:val="24"/>
        </w:rPr>
      </w:pPr>
      <w:r>
        <w:rPr>
          <w:sz w:val="24"/>
          <w:szCs w:val="24"/>
        </w:rPr>
        <w:t xml:space="preserve">Inventory service cung cấp thao tác </w:t>
      </w:r>
      <w:r>
        <w:rPr>
          <w:sz w:val="24"/>
          <w:szCs w:val="24"/>
        </w:rPr>
        <w:t>nhập, xuất, điều chỉnh và truy vấn lịch sử. Mỗi thay đổi chứa người thực hiện, thời gian và tham chiếu. Báo cáo tồn tổng hợp tổng biến thể, tổng tồn, tổng giữ chỗ, tồn khả dụng và danh sách tồn thấp. Ngưỡng tồn thấp có thể đến từ chính sách hoặc cấu hình.</w:t>
      </w:r>
    </w:p>
    <w:p w:rsidR="00C83264" w:rsidRDefault="00884D5F">
      <w:pPr>
        <w:rPr>
          <w:sz w:val="24"/>
          <w:szCs w:val="24"/>
        </w:rPr>
      </w:pPr>
      <w:r>
        <w:rPr>
          <w:sz w:val="24"/>
          <w:szCs w:val="24"/>
        </w:rPr>
        <w:t>Returns tạo yêu cầu gắn order và các return item. Service kiểm tra trạng thái đơn, thời hạn và số lượng. Refund gắn payment và số tiền hoàn. Không phải mọi return đều dẫn đến refund ngay; cần trạng thái duyệt và kiểm tra hàng. Khi hàng được nhập lại, inven</w:t>
      </w:r>
      <w:r>
        <w:rPr>
          <w:sz w:val="24"/>
          <w:szCs w:val="24"/>
        </w:rPr>
        <w:t>tory ghi giao dịch riêng.</w:t>
      </w:r>
    </w:p>
    <w:p w:rsidR="00C83264" w:rsidRDefault="00884D5F">
      <w:pPr>
        <w:pStyle w:val="Heading2"/>
        <w:jc w:val="left"/>
        <w:rPr>
          <w:color w:val="auto"/>
          <w:sz w:val="24"/>
          <w:szCs w:val="24"/>
        </w:rPr>
      </w:pPr>
      <w:bookmarkStart w:id="49" w:name="_Toc237236106"/>
      <w:r>
        <w:rPr>
          <w:rFonts w:eastAsia="Times New Roman"/>
          <w:color w:val="auto"/>
          <w:sz w:val="24"/>
          <w:szCs w:val="24"/>
        </w:rPr>
        <w:t>4.5. Migration, seed và dữ liệu demo</w:t>
      </w:r>
      <w:bookmarkEnd w:id="49"/>
    </w:p>
    <w:p w:rsidR="00884D5F" w:rsidRDefault="00884D5F">
      <w:pPr>
        <w:rPr>
          <w:sz w:val="24"/>
          <w:szCs w:val="24"/>
        </w:rPr>
      </w:pPr>
      <w:r>
        <w:rPr>
          <w:sz w:val="24"/>
          <w:szCs w:val="24"/>
        </w:rPr>
        <w:t>Các migration Flyway từ V1 đến V49 được áp dụng theo thứ tự khi backend kết nối cơ sở dữ liệu. Chuỗi migration khởi tạo người dùng và catalog, sau đó bổ sung giỏ hàng, đơn hàng, thanh toán, kho, nội dung, thông báo, tìm kiếm ngữ nghĩa, visual search và các ràng buộc vận hành. Trong môi trường đã chia sẻ, lỗi schema được sửa bằng migration mới thay vì thay đổi file đã áp dụng.</w:t>
      </w:r>
    </w:p>
    <w:p w:rsidR="00884D5F" w:rsidRDefault="00884D5F">
      <w:r>
        <w:t>Seed dữ liệu hỗ trợ phát triển và demo, phải được bật bằng cấu hình và không tự động chạy trong production. Dữ liệu mẫu giúp kiểm thử catalog, đơn hàng, kho, báo cáo và tìm kiếm nhưng không được mô tả là dữ liệu khách hàng thật hoặc bằng chứng hiệu quả kinh doanh.</w:t>
      </w:r>
    </w:p>
    <w:p w:rsidR="00C83264" w:rsidRDefault="00884D5F" w:rsidP="00884D5F">
      <w:r>
        <w:lastRenderedPageBreak/>
        <w:t>Trước khi chụp ảnh b</w:t>
      </w:r>
      <w:r>
        <w:t>áo cáo, nhóm nên làm sạch dữ liệu demo không nhất quán, tạo bộ dữ liệu đủ để minh họa luồng đơn, payment và tồn, đồng thời không chứa email hoặc thông tin cá nhân thật.</w:t>
      </w:r>
    </w:p>
    <w:p w:rsidR="00C83264" w:rsidRDefault="00884D5F">
      <w:pPr>
        <w:pStyle w:val="Heading2"/>
        <w:jc w:val="left"/>
        <w:rPr>
          <w:color w:val="auto"/>
          <w:sz w:val="24"/>
          <w:szCs w:val="24"/>
        </w:rPr>
      </w:pPr>
      <w:bookmarkStart w:id="50" w:name="_Toc237236107"/>
      <w:r>
        <w:rPr>
          <w:rFonts w:eastAsia="Times New Roman"/>
          <w:color w:val="auto"/>
          <w:sz w:val="24"/>
          <w:szCs w:val="24"/>
        </w:rPr>
        <w:t>4.6. Đóng gói và chạy hệ thống</w:t>
      </w:r>
      <w:bookmarkEnd w:id="50"/>
    </w:p>
    <w:p w:rsidR="00C83264" w:rsidRDefault="00884D5F">
      <w:pPr>
        <w:rPr>
          <w:sz w:val="24"/>
          <w:szCs w:val="24"/>
        </w:rPr>
      </w:pPr>
      <w:r>
        <w:rPr>
          <w:sz w:val="24"/>
          <w:szCs w:val="24"/>
        </w:rPr>
        <w:t>Backend được build bằng Maven thành JAR, sau đó chạy trê</w:t>
      </w:r>
      <w:r>
        <w:rPr>
          <w:sz w:val="24"/>
          <w:szCs w:val="24"/>
        </w:rPr>
        <w:t xml:space="preserve">n JRE Java 21. Storefront và admin dùng Docker multi-stage để cài dependency, build Next.js và tạo image chạy. Docker Compose khởi tạo PostgreSQL, Redis, backend, storefront và admin. Health check giúp backend chờ database và cache sẵn sàng trước khi chạy </w:t>
      </w:r>
      <w:r>
        <w:rPr>
          <w:sz w:val="24"/>
          <w:szCs w:val="24"/>
        </w:rPr>
        <w:t>luồng phụ thuộc.</w:t>
      </w:r>
    </w:p>
    <w:p w:rsidR="00C83264" w:rsidRDefault="00884D5F">
      <w:pPr>
        <w:rPr>
          <w:sz w:val="24"/>
          <w:szCs w:val="24"/>
        </w:rPr>
      </w:pPr>
      <w:r>
        <w:rPr>
          <w:sz w:val="24"/>
          <w:szCs w:val="24"/>
        </w:rPr>
        <w:t>Các cổng local theo snapshot gồm storefront 3000, admin 3001 và backend 8080. PostgreSQL có thể được ánh xạ ra host ở cổng 5434. Tên service được dùng khi các container kết nối nhau, không dùng localhost từ container để gọi service khác. B</w:t>
      </w:r>
      <w:r>
        <w:rPr>
          <w:sz w:val="24"/>
          <w:szCs w:val="24"/>
        </w:rPr>
        <w:t>iến môi trường xác định database URL, Redis, JWT, provider ảnh, email và VNPay.</w:t>
      </w:r>
    </w:p>
    <w:p w:rsidR="00C83264" w:rsidRDefault="00884D5F">
      <w:pPr>
        <w:rPr>
          <w:sz w:val="24"/>
          <w:szCs w:val="24"/>
        </w:rPr>
      </w:pPr>
      <w:r>
        <w:rPr>
          <w:sz w:val="24"/>
          <w:szCs w:val="24"/>
        </w:rPr>
        <w:t>Quy trình chạy đề xuất gồm tạo file môi trường từ mẫu không chứa secret thật, build image, docker compose up, kiểm tra health, mở Swagger, chạy seed theo cấu hình và kiểm tra l</w:t>
      </w:r>
      <w:r>
        <w:rPr>
          <w:sz w:val="24"/>
          <w:szCs w:val="24"/>
        </w:rPr>
        <w:t>uồng chính. Báo cáo chính thức phải bổ sung cấu hình máy, hệ điều hành, phiên bản Docker, ngày chạy và URL demo nếu có.</w:t>
      </w:r>
    </w:p>
    <w:p w:rsidR="00C83264" w:rsidRDefault="00884D5F">
      <w:pPr>
        <w:pStyle w:val="TableCaption"/>
        <w:spacing w:before="60" w:after="60"/>
        <w:rPr>
          <w:rFonts w:cs="Times New Roman"/>
          <w:szCs w:val="24"/>
        </w:rPr>
      </w:pPr>
      <w:r>
        <w:rPr>
          <w:rFonts w:cs="Times New Roman"/>
          <w:szCs w:val="24"/>
        </w:rPr>
        <w:t>Bảng 4.2. Các service trong môi trường local</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2268"/>
        <w:gridCol w:w="453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Service</w:t>
            </w:r>
          </w:p>
        </w:tc>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Cổng tham khảo</w:t>
            </w:r>
          </w:p>
        </w:tc>
        <w:tc>
          <w:tcPr>
            <w:tcW w:w="453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Vai trò</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5434:5432</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Lưu dữ liệu quan hệ.</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redis</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6379</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Cache </w:t>
            </w:r>
            <w:r w:rsidRPr="00884D5F">
              <w:rPr>
                <w:sz w:val="24"/>
                <w:szCs w:val="24"/>
              </w:rPr>
              <w:t>theo cấu hình.</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8080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REST API Spring Boot.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3000</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khách hàng.</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w:t>
            </w:r>
          </w:p>
        </w:tc>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3001</w:t>
            </w:r>
          </w:p>
        </w:tc>
        <w:tc>
          <w:tcPr>
            <w:tcW w:w="453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Giao diện quản trị.</w:t>
            </w:r>
          </w:p>
        </w:tc>
      </w:tr>
    </w:tbl>
    <w:p w:rsidR="00C83264" w:rsidRDefault="00884D5F">
      <w:pPr>
        <w:pStyle w:val="FigureCaption"/>
        <w:rPr>
          <w:rFonts w:cs="Times New Roman"/>
          <w:szCs w:val="24"/>
        </w:rPr>
      </w:pPr>
      <w:r>
        <w:rPr>
          <w:rFonts w:cs="Times New Roman"/>
          <w:noProof/>
          <w:szCs w:val="24"/>
          <w:lang w:eastAsia="zh-CN"/>
        </w:rPr>
        <w:lastRenderedPageBreak/>
        <w:drawing>
          <wp:inline distT="0" distB="0" distL="0" distR="0" wp14:anchorId="274A7897" wp14:editId="6F010701">
            <wp:extent cx="5166360" cy="2632710"/>
            <wp:effectExtent l="0" t="0" r="9525" b="4445"/>
            <wp:docPr id="36919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6186" name="Picture 1" descr="A screenshot of a computer&#10;&#10;Description automatically generated"/>
                    <pic:cNvPicPr>
                      <a:picLocks noChangeAspect="1"/>
                    </pic:cNvPicPr>
                  </pic:nvPicPr>
                  <pic:blipFill>
                    <a:blip r:embed="rId37"/>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4.5. Giao diện quản lý tồn kho</w:t>
      </w:r>
    </w:p>
    <w:p w:rsidR="00884D5F" w:rsidRDefault="00884D5F" w:rsidP="00884D5F">
      <w:pPr>
        <w:pStyle w:val="Heading2"/>
        <w:jc w:val="left"/>
      </w:pPr>
      <w:bookmarkStart w:id="51" w:name="_Toc237236108"/>
      <w:r>
        <w:t>4.7. Xây dựng dịch vụ tìm kiếm sản phẩm bằng hình ảnh</w:t>
      </w:r>
      <w:bookmarkEnd w:id="51"/>
    </w:p>
    <w:p w:rsidR="00884D5F" w:rsidRDefault="00884D5F" w:rsidP="00884D5F">
      <w:pPr>
        <w:pStyle w:val="Heading3"/>
        <w:jc w:val="left"/>
      </w:pPr>
      <w:bookmarkStart w:id="52" w:name="_Toc237236109"/>
      <w:r>
        <w:t>4.7.1. Luồng tìm kiếm và embedding đa phương thức</w:t>
      </w:r>
      <w:bookmarkEnd w:id="52"/>
    </w:p>
    <w:p w:rsidR="00884D5F" w:rsidRDefault="00884D5F" w:rsidP="00884D5F">
      <w:r>
        <w:t>Storefront gửi ảnh đến endpoint search-by-image của backend. Backend kiểm tra yêu cầu và chuyển tiếp nội bộ đến visual-search-service. Dịch vụ FastAPI xác thực token nội bộ, kiểm tra định dạng và dung lượng ảnh, tạo embedding truy vấn bằng provider được cấu hình, sau đó tìm các vector gần nhất trong PostgreSQL/pgvector. Kết quả được ánh xạ về sản phẩm đang hoạt động và trả cho giao diện theo thứ tự độ tương đồng.</w:t>
      </w:r>
    </w:p>
    <w:p w:rsidR="00884D5F" w:rsidRDefault="00884D5F" w:rsidP="00884D5F">
      <w:r>
        <w:t>Provider tìm kiếm ảnh được trừu tượng hóa qua giao diện chung. Môi trường kiểm thử dùng fake provider có kết quả xác định; môi trường tích hợp có thể dùng Voyage embedding. Vector chỉ được so sánh khi model, phiên bản và số chiều tương thích. Dịch vụ ghi nhận usage, trạng thái model và lỗi provider để hỗ trợ vận hành.</w:t>
      </w:r>
    </w:p>
    <w:p w:rsidR="00884D5F" w:rsidRDefault="00884D5F" w:rsidP="00884D5F">
      <w:pPr>
        <w:pStyle w:val="Heading3"/>
        <w:jc w:val="left"/>
      </w:pPr>
      <w:bookmarkStart w:id="53" w:name="_Toc237236110"/>
      <w:r>
        <w:t>4.7.2. Đồng bộ chỉ mục qua RabbitMQ</w:t>
      </w:r>
      <w:bookmarkEnd w:id="53"/>
    </w:p>
    <w:p w:rsidR="00884D5F" w:rsidRDefault="00884D5F" w:rsidP="00884D5F">
      <w:r>
        <w:t>Khi ảnh sản phẩm được tạo, cập nhật hoặc xóa, backend ghi sự kiện catalog theo mẫu outbox. Publisher gửi sự kiện đến exchange catalog.events bằng routing key phù hợp. Consumer của visual-search-service nhận thông điệp, tải ảnh, chuẩn hóa dữ liệu, tạo embedding và cập nhật chỉ mục. Cơ chế retry phân biệt lỗi tạm thời với lỗi dữ liệu; job backfill, reindex và retry-failed hỗ trợ khôi phục chỉ mục.</w:t>
      </w:r>
    </w:p>
    <w:p w:rsidR="00884D5F" w:rsidRDefault="00884D5F" w:rsidP="00884D5F">
      <w:pPr>
        <w:pStyle w:val="Heading3"/>
        <w:jc w:val="left"/>
      </w:pPr>
      <w:bookmarkStart w:id="54" w:name="_Toc237236111"/>
      <w:r>
        <w:t>4.7.3. Chức năng quản trị tìm kiếm hình ảnh</w:t>
      </w:r>
      <w:bookmarkEnd w:id="54"/>
    </w:p>
    <w:p w:rsidR="00884D5F" w:rsidRDefault="00884D5F" w:rsidP="00884D5F">
      <w:r>
        <w:t>Trang quản trị và các API tương ứng cho phép xem độ phủ embedding, phiên bản model, hàng đợi, job lập chỉ mục, usage và lỗi. Quản trị viên có thể tạo hoặc kích hoạt model, lập chỉ mục lại sản phẩm, bổ sung ảnh còn thiếu và thử lại các bản ghi lỗi. Các thao tác nội bộ được bảo vệ bằng token và quyền quản trị.</w:t>
      </w:r>
    </w:p>
    <w:p w:rsidR="00C83264" w:rsidRDefault="00884D5F">
      <w:pPr>
        <w:pStyle w:val="Heading2"/>
        <w:rPr>
          <w:color w:val="auto"/>
          <w:sz w:val="24"/>
          <w:szCs w:val="24"/>
        </w:rPr>
      </w:pPr>
      <w:bookmarkStart w:id="55" w:name="_Toc237236112"/>
      <w:r>
        <w:rPr>
          <w:color w:val="auto"/>
          <w:sz w:val="24"/>
          <w:szCs w:val="24"/>
        </w:rPr>
        <w:lastRenderedPageBreak/>
        <w:t>4.8. Xây d</w:t>
      </w:r>
      <w:r>
        <w:rPr>
          <w:color w:val="auto"/>
          <w:sz w:val="24"/>
          <w:szCs w:val="24"/>
        </w:rPr>
        <w:t>ự</w:t>
      </w:r>
      <w:r>
        <w:rPr>
          <w:color w:val="auto"/>
          <w:sz w:val="24"/>
          <w:szCs w:val="24"/>
        </w:rPr>
        <w:t>ng chatbot h</w:t>
      </w:r>
      <w:r>
        <w:rPr>
          <w:color w:val="auto"/>
          <w:sz w:val="24"/>
          <w:szCs w:val="24"/>
        </w:rPr>
        <w:t>ỗ</w:t>
      </w:r>
      <w:r>
        <w:rPr>
          <w:color w:val="auto"/>
          <w:sz w:val="24"/>
          <w:szCs w:val="24"/>
        </w:rPr>
        <w:t xml:space="preserve"> tr</w:t>
      </w:r>
      <w:r>
        <w:rPr>
          <w:color w:val="auto"/>
          <w:sz w:val="24"/>
          <w:szCs w:val="24"/>
        </w:rPr>
        <w:t>ợ</w:t>
      </w:r>
      <w:r>
        <w:rPr>
          <w:color w:val="auto"/>
          <w:sz w:val="24"/>
          <w:szCs w:val="24"/>
        </w:rPr>
        <w:t xml:space="preserve"> khách hàng</w:t>
      </w:r>
      <w:bookmarkEnd w:id="55"/>
    </w:p>
    <w:p w:rsidR="00C83264" w:rsidRDefault="00884D5F">
      <w:pPr>
        <w:ind w:firstLine="0"/>
        <w:rPr>
          <w:sz w:val="24"/>
          <w:szCs w:val="24"/>
        </w:rPr>
      </w:pPr>
      <w:r>
        <w:rPr>
          <w:noProof/>
          <w:sz w:val="24"/>
          <w:szCs w:val="24"/>
          <w:lang w:eastAsia="zh-CN"/>
        </w:rPr>
        <w:drawing>
          <wp:inline distT="0" distB="0" distL="0" distR="0" wp14:anchorId="3A00B242" wp14:editId="47C35B14">
            <wp:extent cx="5166360" cy="2632710"/>
            <wp:effectExtent l="0" t="0" r="9525" b="4445"/>
            <wp:docPr id="1724415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15461" name="Picture 1" descr="A screenshot of a computer&#10;&#10;Description automatically generated"/>
                    <pic:cNvPicPr>
                      <a:picLocks noChangeAspect="1"/>
                    </pic:cNvPicPr>
                  </pic:nvPicPr>
                  <pic:blipFill>
                    <a:blip r:embed="rId38"/>
                    <a:stretch>
                      <a:fillRect/>
                    </a:stretch>
                  </pic:blipFill>
                  <pic:spPr>
                    <a:xfrm>
                      <a:off x="0" y="0"/>
                      <a:ext cx="5166360" cy="2632893"/>
                    </a:xfrm>
                    <a:prstGeom prst="rect">
                      <a:avLst/>
                    </a:prstGeom>
                  </pic:spPr>
                </pic:pic>
              </a:graphicData>
            </a:graphic>
          </wp:inline>
        </w:drawing>
      </w:r>
    </w:p>
    <w:p w:rsidR="00C83264" w:rsidRDefault="00884D5F">
      <w:pPr>
        <w:pStyle w:val="FigureCaption"/>
        <w:rPr>
          <w:rFonts w:cs="Times New Roman"/>
          <w:szCs w:val="24"/>
        </w:rPr>
      </w:pPr>
      <w:r>
        <w:rPr>
          <w:rFonts w:cs="Times New Roman"/>
          <w:szCs w:val="24"/>
        </w:rPr>
        <w:t>Hình 4.6. Luồng xử lý hội thoại của chatbot khách hàng</w:t>
      </w:r>
    </w:p>
    <w:p w:rsidR="00C83264" w:rsidRDefault="00884D5F">
      <w:pPr>
        <w:pStyle w:val="Heading3"/>
        <w:rPr>
          <w:color w:val="auto"/>
          <w:sz w:val="24"/>
          <w:szCs w:val="24"/>
        </w:rPr>
      </w:pPr>
      <w:bookmarkStart w:id="56" w:name="_Toc237236113"/>
      <w:r>
        <w:rPr>
          <w:color w:val="auto"/>
          <w:sz w:val="24"/>
          <w:szCs w:val="24"/>
        </w:rPr>
        <w:t>4.8.1. Ki</w:t>
      </w:r>
      <w:r>
        <w:rPr>
          <w:color w:val="auto"/>
          <w:sz w:val="24"/>
          <w:szCs w:val="24"/>
        </w:rPr>
        <w:t>ế</w:t>
      </w:r>
      <w:r>
        <w:rPr>
          <w:color w:val="auto"/>
          <w:sz w:val="24"/>
          <w:szCs w:val="24"/>
        </w:rPr>
        <w:t>n t</w:t>
      </w:r>
      <w:r>
        <w:rPr>
          <w:color w:val="auto"/>
          <w:sz w:val="24"/>
          <w:szCs w:val="24"/>
        </w:rPr>
        <w:t>rúc x</w:t>
      </w:r>
      <w:r>
        <w:rPr>
          <w:color w:val="auto"/>
          <w:sz w:val="24"/>
          <w:szCs w:val="24"/>
        </w:rPr>
        <w:t>ử</w:t>
      </w:r>
      <w:r>
        <w:rPr>
          <w:color w:val="auto"/>
          <w:sz w:val="24"/>
          <w:szCs w:val="24"/>
        </w:rPr>
        <w:t xml:space="preserve"> lý h</w:t>
      </w:r>
      <w:r>
        <w:rPr>
          <w:color w:val="auto"/>
          <w:sz w:val="24"/>
          <w:szCs w:val="24"/>
        </w:rPr>
        <w:t>ộ</w:t>
      </w:r>
      <w:r>
        <w:rPr>
          <w:color w:val="auto"/>
          <w:sz w:val="24"/>
          <w:szCs w:val="24"/>
        </w:rPr>
        <w:t>i tho</w:t>
      </w:r>
      <w:r>
        <w:rPr>
          <w:color w:val="auto"/>
          <w:sz w:val="24"/>
          <w:szCs w:val="24"/>
        </w:rPr>
        <w:t>ạ</w:t>
      </w:r>
      <w:r>
        <w:rPr>
          <w:color w:val="auto"/>
          <w:sz w:val="24"/>
          <w:szCs w:val="24"/>
        </w:rPr>
        <w:t>i</w:t>
      </w:r>
      <w:bookmarkEnd w:id="56"/>
    </w:p>
    <w:p w:rsidR="00C83264" w:rsidRDefault="00884D5F">
      <w:pPr>
        <w:rPr>
          <w:sz w:val="24"/>
          <w:szCs w:val="24"/>
        </w:rPr>
      </w:pPr>
      <w:r>
        <w:rPr>
          <w:sz w:val="24"/>
          <w:szCs w:val="24"/>
        </w:rPr>
        <w:t>chatbot-service được xây dựng bằng FastAPI và tổ chức theo các lớp api, graph, intent, tools, services, repositories, retrieval, reranking, memory, observability và evaluation. Endpoint POST /chat tiếp nhận message, sessionId, channel v</w:t>
      </w:r>
      <w:r>
        <w:rPr>
          <w:sz w:val="24"/>
          <w:szCs w:val="24"/>
        </w:rPr>
        <w:t>à access token; access token được xác minh để tách danh tính thật khỏi phiên khách. Trạng thái hội thoại được nạp từ session store, sau đó graph định tuyến ý định, chọn công cụ, thực thi, kiểm tra kết quả và sinh câu trả lời.</w:t>
      </w:r>
    </w:p>
    <w:p w:rsidR="00C83264" w:rsidRDefault="00884D5F">
      <w:pPr>
        <w:rPr>
          <w:sz w:val="24"/>
          <w:szCs w:val="24"/>
        </w:rPr>
      </w:pPr>
      <w:r>
        <w:rPr>
          <w:sz w:val="24"/>
          <w:szCs w:val="24"/>
        </w:rPr>
        <w:t>Bộ định tuyến kết hợp luật xác</w:t>
      </w:r>
      <w:r>
        <w:rPr>
          <w:sz w:val="24"/>
          <w:szCs w:val="24"/>
        </w:rPr>
        <w:t xml:space="preserve"> định với LLM function calling cho yêu cầu không rõ. LLM chỉ được chọn công cụ thông tin; các hành động ghi như thêm giỏ hoặc hủy đơn vẫn yêu cầu tín hiệu ý định rõ và bước xác nhận. Access token không được gửi vào mô hình; token chỉ được chèn vào lời gọi </w:t>
      </w:r>
      <w:r>
        <w:rPr>
          <w:sz w:val="24"/>
          <w:szCs w:val="24"/>
        </w:rPr>
        <w:t>backend sau khi công cụ đã được chọn.</w:t>
      </w:r>
    </w:p>
    <w:p w:rsidR="00C83264" w:rsidRDefault="00884D5F">
      <w:pPr>
        <w:pStyle w:val="Heading3"/>
        <w:rPr>
          <w:color w:val="auto"/>
          <w:sz w:val="24"/>
          <w:szCs w:val="24"/>
        </w:rPr>
      </w:pPr>
      <w:bookmarkStart w:id="57" w:name="_Toc237236114"/>
      <w:r>
        <w:rPr>
          <w:color w:val="auto"/>
          <w:sz w:val="24"/>
          <w:szCs w:val="24"/>
        </w:rPr>
        <w:t>4.8.2. Công c</w:t>
      </w:r>
      <w:r>
        <w:rPr>
          <w:color w:val="auto"/>
          <w:sz w:val="24"/>
          <w:szCs w:val="24"/>
        </w:rPr>
        <w:t>ụ</w:t>
      </w:r>
      <w:r>
        <w:rPr>
          <w:color w:val="auto"/>
          <w:sz w:val="24"/>
          <w:szCs w:val="24"/>
        </w:rPr>
        <w:t xml:space="preserve"> và ch</w:t>
      </w:r>
      <w:r>
        <w:rPr>
          <w:color w:val="auto"/>
          <w:sz w:val="24"/>
          <w:szCs w:val="24"/>
        </w:rPr>
        <w:t>ứ</w:t>
      </w:r>
      <w:r>
        <w:rPr>
          <w:color w:val="auto"/>
          <w:sz w:val="24"/>
          <w:szCs w:val="24"/>
        </w:rPr>
        <w:t>c năng nghi</w:t>
      </w:r>
      <w:r>
        <w:rPr>
          <w:color w:val="auto"/>
          <w:sz w:val="24"/>
          <w:szCs w:val="24"/>
        </w:rPr>
        <w:t>ệ</w:t>
      </w:r>
      <w:r>
        <w:rPr>
          <w:color w:val="auto"/>
          <w:sz w:val="24"/>
          <w:szCs w:val="24"/>
        </w:rPr>
        <w:t>p v</w:t>
      </w:r>
      <w:r>
        <w:rPr>
          <w:color w:val="auto"/>
          <w:sz w:val="24"/>
          <w:szCs w:val="24"/>
        </w:rPr>
        <w:t>ụ</w:t>
      </w:r>
      <w:bookmarkEnd w:id="57"/>
    </w:p>
    <w:p w:rsidR="00C83264" w:rsidRDefault="00884D5F">
      <w:pPr>
        <w:rPr>
          <w:sz w:val="24"/>
          <w:szCs w:val="24"/>
        </w:rPr>
      </w:pPr>
      <w:r>
        <w:rPr>
          <w:sz w:val="24"/>
          <w:szCs w:val="24"/>
        </w:rPr>
        <w:t>Registry hiện đăng ký chín công cụ: tìm kiếm sản phẩm, trả lời tri thức/chính sách, tra cứu trạng thái đơn, thêm vào giỏ, hủy đơn, xem chi tiết sản phẩm, đề xuất sản phẩm, tư vấn s</w:t>
      </w:r>
      <w:r>
        <w:rPr>
          <w:sz w:val="24"/>
          <w:szCs w:val="24"/>
        </w:rPr>
        <w:t>ize và tra cứu SKU. Các công cụ gọi backend qua service/repository thay vì truy cập trực tiếp dữ liệu từ giao diện. Session context lưu sản phẩm gần nhất, biến thể, size và màu để xử lý câu hỏi tiếp nối.</w:t>
      </w:r>
    </w:p>
    <w:p w:rsidR="00C83264" w:rsidRDefault="00884D5F">
      <w:pPr>
        <w:rPr>
          <w:sz w:val="24"/>
          <w:szCs w:val="24"/>
        </w:rPr>
      </w:pPr>
      <w:r>
        <w:rPr>
          <w:sz w:val="24"/>
          <w:szCs w:val="24"/>
        </w:rPr>
        <w:t xml:space="preserve">Retrieval sử dụng tài liệu chính sách và dữ liệu </w:t>
      </w:r>
      <w:r>
        <w:rPr>
          <w:sz w:val="24"/>
          <w:szCs w:val="24"/>
        </w:rPr>
        <w:t>catalog, có query parser, synonym rewriter, hợp nhất kết quả RRF và reranker. Result guard kiểm tra dữ liệu trước khi sinh câu trả lời; observability ghi trace, tool call và đánh giá nhưng phải che token và dữ liệu nhạy cảm.</w:t>
      </w:r>
    </w:p>
    <w:p w:rsidR="00C83264" w:rsidRDefault="00884D5F">
      <w:pPr>
        <w:pStyle w:val="Heading3"/>
        <w:rPr>
          <w:color w:val="auto"/>
          <w:sz w:val="24"/>
          <w:szCs w:val="24"/>
        </w:rPr>
      </w:pPr>
      <w:bookmarkStart w:id="58" w:name="_Toc237236115"/>
      <w:r>
        <w:rPr>
          <w:color w:val="auto"/>
          <w:sz w:val="24"/>
          <w:szCs w:val="24"/>
        </w:rPr>
        <w:t>4.8.3. Ki</w:t>
      </w:r>
      <w:r>
        <w:rPr>
          <w:color w:val="auto"/>
          <w:sz w:val="24"/>
          <w:szCs w:val="24"/>
        </w:rPr>
        <w:t>ể</w:t>
      </w:r>
      <w:r>
        <w:rPr>
          <w:color w:val="auto"/>
          <w:sz w:val="24"/>
          <w:szCs w:val="24"/>
        </w:rPr>
        <w:t>m soát hành đ</w:t>
      </w:r>
      <w:r>
        <w:rPr>
          <w:color w:val="auto"/>
          <w:sz w:val="24"/>
          <w:szCs w:val="24"/>
        </w:rPr>
        <w:t>ộ</w:t>
      </w:r>
      <w:r>
        <w:rPr>
          <w:color w:val="auto"/>
          <w:sz w:val="24"/>
          <w:szCs w:val="24"/>
        </w:rPr>
        <w:t>ng và a</w:t>
      </w:r>
      <w:r>
        <w:rPr>
          <w:color w:val="auto"/>
          <w:sz w:val="24"/>
          <w:szCs w:val="24"/>
        </w:rPr>
        <w:t>n toàn</w:t>
      </w:r>
      <w:bookmarkEnd w:id="58"/>
    </w:p>
    <w:p w:rsidR="00C83264" w:rsidRDefault="00884D5F">
      <w:pPr>
        <w:rPr>
          <w:sz w:val="24"/>
          <w:szCs w:val="24"/>
        </w:rPr>
      </w:pPr>
      <w:r>
        <w:rPr>
          <w:sz w:val="24"/>
          <w:szCs w:val="24"/>
        </w:rPr>
        <w:t xml:space="preserve">Các thao tác có tác động như thêm giỏ và hủy đơn sử dụng pending action và confirmation token. Danh tính được lấy từ JWT hợp lệ; session storage id tách phiên khách và </w:t>
      </w:r>
      <w:r>
        <w:rPr>
          <w:sz w:val="24"/>
          <w:szCs w:val="24"/>
        </w:rPr>
        <w:lastRenderedPageBreak/>
        <w:t>phiên người dùng. Khi backend hoặc Redis lỗi, dịch vụ có đường fallback có kiểm s</w:t>
      </w:r>
      <w:r>
        <w:rPr>
          <w:sz w:val="24"/>
          <w:szCs w:val="24"/>
        </w:rPr>
        <w:t>oát, không được tự tạo kết quả nghiệp vụ. Các giới hạn còn lại gồm phụ thuộc LLM/provider, chất lượng dữ liệu catalog và nguy cơ prompt injection; vì vậy dữ liệu đầu ra của mô hình không được dùng trực tiếp làm lệnh ghi.</w:t>
      </w:r>
    </w:p>
    <w:p w:rsidR="00C83264" w:rsidRDefault="00884D5F">
      <w:pPr>
        <w:pStyle w:val="Heading1"/>
        <w:jc w:val="center"/>
        <w:rPr>
          <w:color w:val="auto"/>
          <w:sz w:val="26"/>
          <w:szCs w:val="26"/>
        </w:rPr>
      </w:pPr>
      <w:bookmarkStart w:id="59" w:name="_Toc237236116"/>
      <w:r>
        <w:rPr>
          <w:rFonts w:eastAsia="Times New Roman"/>
          <w:color w:val="auto"/>
          <w:sz w:val="26"/>
          <w:szCs w:val="26"/>
        </w:rPr>
        <w:t>CHƯƠNG 5: KIỂM THỬ VÀ ĐÁNH GIÁ</w:t>
      </w:r>
      <w:bookmarkEnd w:id="59"/>
    </w:p>
    <w:p w:rsidR="00C83264" w:rsidRDefault="00884D5F">
      <w:pPr>
        <w:pStyle w:val="Heading2"/>
        <w:jc w:val="left"/>
        <w:rPr>
          <w:color w:val="auto"/>
          <w:sz w:val="24"/>
          <w:szCs w:val="24"/>
        </w:rPr>
      </w:pPr>
      <w:bookmarkStart w:id="60" w:name="_Toc237236117"/>
      <w:r>
        <w:rPr>
          <w:rFonts w:eastAsia="Times New Roman"/>
          <w:color w:val="auto"/>
          <w:sz w:val="24"/>
          <w:szCs w:val="24"/>
        </w:rPr>
        <w:t>5.1. Chiến lược kiểm thử</w:t>
      </w:r>
      <w:bookmarkEnd w:id="60"/>
    </w:p>
    <w:p w:rsidR="00C83264" w:rsidRDefault="00884D5F">
      <w:pPr>
        <w:rPr>
          <w:sz w:val="24"/>
          <w:szCs w:val="24"/>
        </w:rPr>
      </w:pPr>
      <w:r>
        <w:rPr>
          <w:sz w:val="24"/>
          <w:szCs w:val="24"/>
        </w:rPr>
        <w:t>Kiểm thử được tổ chức theo nhiều lớp. Unit test tập trung vào service, validator, mapper ho</w:t>
      </w:r>
      <w:r>
        <w:rPr>
          <w:sz w:val="24"/>
          <w:szCs w:val="24"/>
        </w:rPr>
        <w:t>ặc utility. Integration test kiểm tra repository, security, controller và luồng nghiệp vụ với database hoặc môi trường test. Kiểm thử API xác minh mã trạng thái, response, quyền và transaction. Kiểm thử giao diện xác minh hành trình khách hàng và nhân viên</w:t>
      </w:r>
      <w:r>
        <w:rPr>
          <w:sz w:val="24"/>
          <w:szCs w:val="24"/>
        </w:rPr>
        <w:t>. Build, lint và typecheck xác minh frontend có thể đóng gói.</w:t>
      </w:r>
    </w:p>
    <w:p w:rsidR="00C83264" w:rsidRDefault="00884D5F">
      <w:pPr>
        <w:rPr>
          <w:sz w:val="24"/>
          <w:szCs w:val="24"/>
        </w:rPr>
      </w:pPr>
      <w:r>
        <w:rPr>
          <w:sz w:val="24"/>
          <w:szCs w:val="24"/>
        </w:rPr>
        <w:t>Các trường hợp có rủi ro cao được ưu tiên: đăng nhập và token, sai quyền, đặt vượt tồn, hai yêu cầu cạnh tranh, coupon không hợp lệ, chuyển trạng thái sai, hủy đơn và release tồn, callback VNPay</w:t>
      </w:r>
      <w:r>
        <w:rPr>
          <w:sz w:val="24"/>
          <w:szCs w:val="24"/>
        </w:rPr>
        <w:t xml:space="preserve"> sai chữ ký hoặc lặp, thao tác kho và return/refund.</w:t>
      </w:r>
    </w:p>
    <w:p w:rsidR="00C83264" w:rsidRDefault="00884D5F">
      <w:pPr>
        <w:pStyle w:val="Heading2"/>
        <w:jc w:val="left"/>
        <w:rPr>
          <w:color w:val="auto"/>
          <w:sz w:val="24"/>
          <w:szCs w:val="24"/>
        </w:rPr>
      </w:pPr>
      <w:bookmarkStart w:id="61" w:name="_Toc237236118"/>
      <w:r>
        <w:rPr>
          <w:rFonts w:eastAsia="Times New Roman"/>
          <w:color w:val="auto"/>
          <w:sz w:val="24"/>
          <w:szCs w:val="24"/>
        </w:rPr>
        <w:t>5.2. Môi trường kiểm thử</w:t>
      </w:r>
      <w:bookmarkEnd w:id="61"/>
    </w:p>
    <w:p w:rsidR="00C83264" w:rsidRDefault="00884D5F">
      <w:pPr>
        <w:pStyle w:val="TableCaption"/>
        <w:spacing w:before="60" w:after="60"/>
        <w:rPr>
          <w:rFonts w:cs="Times New Roman"/>
          <w:szCs w:val="24"/>
        </w:rPr>
      </w:pPr>
      <w:r>
        <w:rPr>
          <w:rFonts w:cs="Times New Roman"/>
          <w:szCs w:val="24"/>
        </w:rPr>
        <w:t>Bảng 5.1. Thông tin môi trường kiểm thử</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402"/>
        <w:gridCol w:w="5669"/>
      </w:tblGrid>
      <w:tr w:rsidR="00C83264" w:rsidRPr="00884D5F">
        <w:trPr>
          <w:tblHeader/>
          <w:jc w:val="center"/>
        </w:trPr>
        <w:tc>
          <w:tcPr>
            <w:tcW w:w="3402"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5669"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Giá trị</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Ngày chạy</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28/07/2026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Commit/tag</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6d811c0 - fix(ai): surface actionable inventory risks</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Máy và hệ điều hành</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Windows 11, </w:t>
            </w:r>
            <w:r w:rsidRPr="00884D5F">
              <w:rPr>
                <w:sz w:val="24"/>
                <w:szCs w:val="24"/>
              </w:rPr>
              <w:t>kiến trúc amd64</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Java/Maven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Java 21.0.11; Apache Maven 3.9.16</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Node/npm hoặc pnpm</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Node.js 24.14.1; npm 11.11.0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Docker/Docker Compose</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29.6.1; Docker Compose 5.2.0</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PostgreSQL/Redis</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PostgreSQL trên Supabase; Redis theo cấu hình local</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Trình duyệt</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Chrome/Chromium hiện hành</w:t>
            </w:r>
          </w:p>
        </w:tc>
      </w:tr>
      <w:tr w:rsidR="00C83264" w:rsidRPr="00884D5F">
        <w:trPr>
          <w:jc w:val="center"/>
        </w:trPr>
        <w:tc>
          <w:tcPr>
            <w:tcW w:w="3402"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URL backend/storefront/admin</w:t>
            </w:r>
          </w:p>
        </w:tc>
        <w:tc>
          <w:tcPr>
            <w:tcW w:w="5669"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Storefront 3000; Admin 3001; Backend 8080; Chatbot và visual search theo .env</w:t>
            </w:r>
          </w:p>
        </w:tc>
      </w:tr>
    </w:tbl>
    <w:p w:rsidR="00C83264" w:rsidRDefault="00C83264">
      <w:pPr>
        <w:rPr>
          <w:sz w:val="24"/>
          <w:szCs w:val="24"/>
        </w:rPr>
      </w:pPr>
    </w:p>
    <w:p w:rsidR="00C83264" w:rsidRDefault="00884D5F">
      <w:pPr>
        <w:pStyle w:val="Heading2"/>
        <w:jc w:val="left"/>
        <w:rPr>
          <w:color w:val="auto"/>
          <w:sz w:val="24"/>
          <w:szCs w:val="24"/>
        </w:rPr>
      </w:pPr>
      <w:bookmarkStart w:id="62" w:name="_Toc237236119"/>
      <w:r>
        <w:rPr>
          <w:rFonts w:eastAsia="Times New Roman"/>
          <w:color w:val="auto"/>
          <w:sz w:val="24"/>
          <w:szCs w:val="24"/>
        </w:rPr>
        <w:t>5.3. Các trường hợp kiểm thử tiêu biểu</w:t>
      </w:r>
      <w:bookmarkEnd w:id="62"/>
    </w:p>
    <w:p w:rsidR="00C83264" w:rsidRDefault="00884D5F">
      <w:pPr>
        <w:pStyle w:val="TableCaption"/>
        <w:spacing w:before="60" w:after="60"/>
        <w:rPr>
          <w:rFonts w:cs="Times New Roman"/>
          <w:szCs w:val="24"/>
        </w:rPr>
      </w:pPr>
      <w:r>
        <w:rPr>
          <w:rFonts w:cs="Times New Roman"/>
          <w:szCs w:val="24"/>
        </w:rPr>
        <w:t>Bảng 5.2. Danh sách test case nghiệp vụ chính</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850"/>
        <w:gridCol w:w="3061"/>
        <w:gridCol w:w="3005"/>
        <w:gridCol w:w="2154"/>
      </w:tblGrid>
      <w:tr w:rsidR="00C83264" w:rsidRPr="00884D5F">
        <w:trPr>
          <w:tblHeader/>
          <w:jc w:val="center"/>
        </w:trPr>
        <w:tc>
          <w:tcPr>
            <w:tcW w:w="850"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ID</w:t>
            </w:r>
          </w:p>
        </w:tc>
        <w:tc>
          <w:tcPr>
            <w:tcW w:w="3061"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Kịch bản</w:t>
            </w:r>
          </w:p>
        </w:tc>
        <w:tc>
          <w:tcPr>
            <w:tcW w:w="300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mong đợi</w:t>
            </w:r>
          </w:p>
        </w:tc>
        <w:tc>
          <w:tcPr>
            <w:tcW w:w="2154"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2"/>
                <w:szCs w:val="24"/>
              </w:rPr>
            </w:pPr>
            <w:r w:rsidRPr="00884D5F">
              <w:rPr>
                <w:b/>
                <w:sz w:val="22"/>
                <w:szCs w:val="24"/>
              </w:rPr>
              <w:t>Kết quả thực tế/Trạn</w:t>
            </w:r>
            <w:r w:rsidRPr="00884D5F">
              <w:rPr>
                <w:b/>
                <w:sz w:val="22"/>
                <w:szCs w:val="24"/>
              </w:rPr>
              <w:t>g thái</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ký bằng email đã tồn tại.</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lỗi xung đột, không tạo user thứ hai.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lastRenderedPageBreak/>
              <w:t>TC-02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Đăng nhập đúng và sai mật khẩu.</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Đúng: cấp token. Sai: trả lỗi, không lộ chi tiết.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Refresh token hợp lệ, hết hạn hoặc bị revoke.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Chỉ token hợp </w:t>
            </w:r>
            <w:r w:rsidRPr="00884D5F">
              <w:rPr>
                <w:sz w:val="22"/>
                <w:szCs w:val="24"/>
              </w:rPr>
              <w:t>lệ được cấp mới.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Customer gọi API quản trị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trả 403 hoặc kết quả từ chối phù hợp.</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TC-05</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Tìm kiếm, lọc và phân trang sản phẩm.</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Kết quả đúng điều kiện, metadata phân trang nhất quán.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TC-06</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Thêm giỏ với số lượng vượt tồn khả dụng.</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trả thông tin tồn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TC-07</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Checkout với coupon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Tính giảm đúng hoặc trả lý do không áp dụng.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TC-08</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Hai request đặt cùng biến thể khi tồn chỉ đủ cho một.</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Chỉ một request thành công, không bán vượt tồn.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TC-09</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Chuyển trạng thái đơn hợp lệ và không hợp lệ.</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Chấp nhận luồng đúng, từ chối chuyển sai.</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TC-10</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Hủy đơn đang reserve.</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Đơn CANCELLED và reservedQuantity được release.</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TC-11</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VNPay callback đúng, sai chữ ký và gửi lặp.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Đúng: cập nhật một </w:t>
            </w:r>
            <w:r w:rsidRPr="00884D5F">
              <w:rPr>
                <w:sz w:val="22"/>
                <w:szCs w:val="24"/>
              </w:rPr>
              <w:t>lần. Sai: từ chối. Lặp: idempotent.</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TC-12</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Nhập, xuất và điều chỉnh kho.</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Số lượng và transaction history thay đổi đúng.</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TC-13</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Đánh giá từ đơn chưa giao hoặc không thuộc user.</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chỉ verified purchase hợp lệ.</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r w:rsidR="00C83264" w:rsidRPr="00884D5F">
        <w:trPr>
          <w:jc w:val="center"/>
        </w:trPr>
        <w:tc>
          <w:tcPr>
            <w:tcW w:w="850" w:type="dxa"/>
            <w:tcMar>
              <w:top w:w="80" w:type="dxa"/>
              <w:left w:w="80" w:type="dxa"/>
              <w:bottom w:w="80" w:type="dxa"/>
              <w:right w:w="80" w:type="dxa"/>
            </w:tcMar>
            <w:vAlign w:val="center"/>
          </w:tcPr>
          <w:p w:rsidR="00C83264" w:rsidRPr="00884D5F" w:rsidRDefault="00884D5F">
            <w:pPr>
              <w:spacing w:before="0" w:after="0" w:line="240" w:lineRule="auto"/>
              <w:ind w:firstLine="0"/>
              <w:rPr>
                <w:sz w:val="22"/>
                <w:szCs w:val="24"/>
              </w:rPr>
            </w:pPr>
            <w:r w:rsidRPr="00884D5F">
              <w:rPr>
                <w:sz w:val="22"/>
                <w:szCs w:val="24"/>
              </w:rPr>
              <w:t>TC-14</w:t>
            </w:r>
          </w:p>
        </w:tc>
        <w:tc>
          <w:tcPr>
            <w:tcW w:w="3061"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 xml:space="preserve">Return/refund ở </w:t>
            </w:r>
            <w:r w:rsidRPr="00884D5F">
              <w:rPr>
                <w:sz w:val="22"/>
                <w:szCs w:val="24"/>
              </w:rPr>
              <w:t>trạng thái không cho phép.</w:t>
            </w:r>
          </w:p>
        </w:tc>
        <w:tc>
          <w:tcPr>
            <w:tcW w:w="300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2"/>
                <w:szCs w:val="24"/>
              </w:rPr>
            </w:pPr>
            <w:r w:rsidRPr="00884D5F">
              <w:rPr>
                <w:sz w:val="22"/>
                <w:szCs w:val="24"/>
              </w:rPr>
              <w:t>API từ chối và không tạo hoàn tiền.</w:t>
            </w:r>
          </w:p>
        </w:tc>
        <w:tc>
          <w:tcPr>
            <w:tcW w:w="2154" w:type="dxa"/>
            <w:tcMar>
              <w:top w:w="80" w:type="dxa"/>
              <w:left w:w="80" w:type="dxa"/>
              <w:bottom w:w="80" w:type="dxa"/>
              <w:right w:w="80" w:type="dxa"/>
            </w:tcMar>
            <w:vAlign w:val="center"/>
          </w:tcPr>
          <w:p w:rsidR="00C83264" w:rsidRPr="00884D5F" w:rsidRDefault="00884D5F">
            <w:pPr>
              <w:spacing w:before="0" w:after="0" w:line="240" w:lineRule="auto"/>
              <w:ind w:firstLine="0"/>
              <w:jc w:val="center"/>
              <w:rPr>
                <w:sz w:val="22"/>
                <w:szCs w:val="24"/>
              </w:rPr>
            </w:pPr>
            <w:r w:rsidRPr="00884D5F">
              <w:rPr>
                <w:sz w:val="22"/>
                <w:szCs w:val="24"/>
              </w:rPr>
              <w:t>Đạt</w:t>
            </w:r>
          </w:p>
        </w:tc>
      </w:tr>
    </w:tbl>
    <w:p w:rsidR="00C83264" w:rsidRDefault="00C83264">
      <w:pPr>
        <w:ind w:firstLine="0"/>
        <w:rPr>
          <w:sz w:val="24"/>
          <w:szCs w:val="24"/>
        </w:rPr>
      </w:pPr>
    </w:p>
    <w:p w:rsidR="00C83264" w:rsidRDefault="00884D5F">
      <w:pPr>
        <w:pStyle w:val="Heading2"/>
        <w:jc w:val="left"/>
        <w:rPr>
          <w:color w:val="auto"/>
          <w:sz w:val="24"/>
          <w:szCs w:val="24"/>
        </w:rPr>
      </w:pPr>
      <w:bookmarkStart w:id="63" w:name="_Toc237236120"/>
      <w:r>
        <w:rPr>
          <w:rFonts w:eastAsia="Times New Roman"/>
          <w:color w:val="auto"/>
          <w:sz w:val="24"/>
          <w:szCs w:val="24"/>
        </w:rPr>
        <w:lastRenderedPageBreak/>
        <w:t>5.4. Kết quả kiểm thử và build</w:t>
      </w:r>
      <w:bookmarkEnd w:id="63"/>
    </w:p>
    <w:p w:rsidR="00C83264" w:rsidRDefault="00884D5F">
      <w:r>
        <w:rPr>
          <w:noProof/>
          <w:lang w:eastAsia="zh-CN"/>
        </w:rPr>
        <w:drawing>
          <wp:inline distT="0" distB="0" distL="114300" distR="114300" wp14:anchorId="2C89E496" wp14:editId="41130B8F">
            <wp:extent cx="5143500" cy="7658100"/>
            <wp:effectExtent l="0" t="0" r="0" b="0"/>
            <wp:docPr id="1996218532" name="Picture 19962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18532" name="Picture 1996218532"/>
                    <pic:cNvPicPr>
                      <a:picLocks noChangeAspect="1"/>
                    </pic:cNvPicPr>
                  </pic:nvPicPr>
                  <pic:blipFill>
                    <a:blip r:embed="rId39"/>
                    <a:stretch>
                      <a:fillRect/>
                    </a:stretch>
                  </pic:blipFill>
                  <pic:spPr>
                    <a:xfrm>
                      <a:off x="0" y="0"/>
                      <a:ext cx="5143500" cy="7658100"/>
                    </a:xfrm>
                    <a:prstGeom prst="rect">
                      <a:avLst/>
                    </a:prstGeom>
                  </pic:spPr>
                </pic:pic>
              </a:graphicData>
            </a:graphic>
          </wp:inline>
        </w:drawing>
      </w:r>
    </w:p>
    <w:p w:rsidR="00C83264" w:rsidRDefault="00884D5F">
      <w:pPr>
        <w:jc w:val="center"/>
        <w:rPr>
          <w:b/>
          <w:bCs/>
          <w:sz w:val="24"/>
          <w:szCs w:val="24"/>
        </w:rPr>
      </w:pPr>
      <w:r>
        <w:rPr>
          <w:b/>
          <w:bCs/>
          <w:sz w:val="24"/>
          <w:szCs w:val="24"/>
        </w:rPr>
        <w:t>Hình 5.</w:t>
      </w:r>
      <w:r>
        <w:rPr>
          <w:b/>
          <w:bCs/>
          <w:sz w:val="24"/>
          <w:szCs w:val="24"/>
        </w:rPr>
        <w:t>1</w:t>
      </w:r>
      <w:r>
        <w:rPr>
          <w:b/>
          <w:bCs/>
          <w:sz w:val="24"/>
          <w:szCs w:val="24"/>
        </w:rPr>
        <w:t>. Kiểm thử API danh sách sản phẩm trên Swagger</w:t>
      </w:r>
    </w:p>
    <w:p w:rsidR="00C83264" w:rsidRDefault="00C83264"/>
    <w:p w:rsidR="00C83264" w:rsidRDefault="00884D5F">
      <w:pPr>
        <w:jc w:val="center"/>
      </w:pPr>
      <w:r>
        <w:rPr>
          <w:noProof/>
          <w:lang w:eastAsia="zh-CN"/>
        </w:rPr>
        <w:lastRenderedPageBreak/>
        <w:drawing>
          <wp:inline distT="0" distB="0" distL="114300" distR="114300" wp14:anchorId="12AF4837" wp14:editId="69722298">
            <wp:extent cx="5742305" cy="3230245"/>
            <wp:effectExtent l="0" t="0" r="10795"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742305" cy="3230245"/>
                    </a:xfrm>
                    <a:prstGeom prst="rect">
                      <a:avLst/>
                    </a:prstGeom>
                    <a:noFill/>
                    <a:ln>
                      <a:noFill/>
                    </a:ln>
                  </pic:spPr>
                </pic:pic>
              </a:graphicData>
            </a:graphic>
          </wp:inline>
        </w:drawing>
      </w:r>
    </w:p>
    <w:p w:rsidR="00C83264" w:rsidRDefault="00884D5F">
      <w:pPr>
        <w:jc w:val="center"/>
        <w:rPr>
          <w:b/>
          <w:bCs/>
          <w:sz w:val="24"/>
          <w:szCs w:val="24"/>
        </w:rPr>
      </w:pPr>
      <w:r>
        <w:rPr>
          <w:b/>
          <w:bCs/>
          <w:sz w:val="24"/>
          <w:szCs w:val="24"/>
        </w:rPr>
        <w:t>Hình 5.</w:t>
      </w:r>
      <w:r>
        <w:rPr>
          <w:b/>
          <w:bCs/>
          <w:sz w:val="24"/>
          <w:szCs w:val="24"/>
        </w:rPr>
        <w:t>2</w:t>
      </w:r>
      <w:r>
        <w:rPr>
          <w:b/>
          <w:bCs/>
          <w:sz w:val="24"/>
          <w:szCs w:val="24"/>
        </w:rPr>
        <w:t xml:space="preserve">. </w:t>
      </w:r>
      <w:r>
        <w:rPr>
          <w:rFonts w:eastAsia="SimSun"/>
          <w:b/>
          <w:bCs/>
          <w:sz w:val="24"/>
          <w:szCs w:val="24"/>
        </w:rPr>
        <w:t>Storefront hi</w:t>
      </w:r>
      <w:r>
        <w:rPr>
          <w:rFonts w:eastAsia="SimSun"/>
          <w:b/>
          <w:bCs/>
          <w:sz w:val="24"/>
          <w:szCs w:val="24"/>
        </w:rPr>
        <w:t>ể</w:t>
      </w:r>
      <w:r>
        <w:rPr>
          <w:rFonts w:eastAsia="SimSun"/>
          <w:b/>
          <w:bCs/>
          <w:sz w:val="24"/>
          <w:szCs w:val="24"/>
        </w:rPr>
        <w:t>n th</w:t>
      </w:r>
      <w:r>
        <w:rPr>
          <w:rFonts w:eastAsia="SimSun"/>
          <w:b/>
          <w:bCs/>
          <w:sz w:val="24"/>
          <w:szCs w:val="24"/>
        </w:rPr>
        <w:t>ị</w:t>
      </w:r>
      <w:r>
        <w:rPr>
          <w:rFonts w:eastAsia="SimSun"/>
          <w:b/>
          <w:bCs/>
          <w:sz w:val="24"/>
          <w:szCs w:val="24"/>
        </w:rPr>
        <w:t xml:space="preserve"> k</w:t>
      </w:r>
      <w:r>
        <w:rPr>
          <w:rFonts w:eastAsia="SimSun"/>
          <w:b/>
          <w:bCs/>
          <w:sz w:val="24"/>
          <w:szCs w:val="24"/>
        </w:rPr>
        <w:t>ế</w:t>
      </w:r>
      <w:r>
        <w:rPr>
          <w:rFonts w:eastAsia="SimSun"/>
          <w:b/>
          <w:bCs/>
          <w:sz w:val="24"/>
          <w:szCs w:val="24"/>
        </w:rPr>
        <w:t>t qu</w:t>
      </w:r>
      <w:r>
        <w:rPr>
          <w:rFonts w:eastAsia="SimSun"/>
          <w:b/>
          <w:bCs/>
          <w:sz w:val="24"/>
          <w:szCs w:val="24"/>
        </w:rPr>
        <w:t>ả</w:t>
      </w:r>
      <w:r>
        <w:rPr>
          <w:rFonts w:eastAsia="SimSun"/>
          <w:b/>
          <w:bCs/>
          <w:sz w:val="24"/>
          <w:szCs w:val="24"/>
        </w:rPr>
        <w:t xml:space="preserve"> tìm ki</w:t>
      </w:r>
      <w:r>
        <w:rPr>
          <w:rFonts w:eastAsia="SimSun"/>
          <w:b/>
          <w:bCs/>
          <w:sz w:val="24"/>
          <w:szCs w:val="24"/>
        </w:rPr>
        <w:t>ế</w:t>
      </w:r>
      <w:r>
        <w:rPr>
          <w:rFonts w:eastAsia="SimSun"/>
          <w:b/>
          <w:bCs/>
          <w:sz w:val="24"/>
          <w:szCs w:val="24"/>
        </w:rPr>
        <w:t>m s</w:t>
      </w:r>
      <w:r>
        <w:rPr>
          <w:rFonts w:eastAsia="SimSun"/>
          <w:b/>
          <w:bCs/>
          <w:sz w:val="24"/>
          <w:szCs w:val="24"/>
        </w:rPr>
        <w:t>ả</w:t>
      </w:r>
      <w:r>
        <w:rPr>
          <w:rFonts w:eastAsia="SimSun"/>
          <w:b/>
          <w:bCs/>
          <w:sz w:val="24"/>
          <w:szCs w:val="24"/>
        </w:rPr>
        <w:t>n ph</w:t>
      </w:r>
      <w:r>
        <w:rPr>
          <w:rFonts w:eastAsia="SimSun"/>
          <w:b/>
          <w:bCs/>
          <w:sz w:val="24"/>
          <w:szCs w:val="24"/>
        </w:rPr>
        <w:t>ẩ</w:t>
      </w:r>
      <w:r>
        <w:rPr>
          <w:rFonts w:eastAsia="SimSun"/>
          <w:b/>
          <w:bCs/>
          <w:sz w:val="24"/>
          <w:szCs w:val="24"/>
        </w:rPr>
        <w:t>m t</w:t>
      </w:r>
      <w:r>
        <w:rPr>
          <w:rFonts w:eastAsia="SimSun"/>
          <w:b/>
          <w:bCs/>
          <w:sz w:val="24"/>
          <w:szCs w:val="24"/>
        </w:rPr>
        <w:t>ừ</w:t>
      </w:r>
      <w:r>
        <w:rPr>
          <w:rFonts w:eastAsia="SimSun"/>
          <w:b/>
          <w:bCs/>
          <w:sz w:val="24"/>
          <w:szCs w:val="24"/>
        </w:rPr>
        <w:t xml:space="preserve"> d</w:t>
      </w:r>
      <w:r>
        <w:rPr>
          <w:rFonts w:eastAsia="SimSun"/>
          <w:b/>
          <w:bCs/>
          <w:sz w:val="24"/>
          <w:szCs w:val="24"/>
        </w:rPr>
        <w:t>ữ</w:t>
      </w:r>
      <w:r>
        <w:rPr>
          <w:rFonts w:eastAsia="SimSun"/>
          <w:b/>
          <w:bCs/>
          <w:sz w:val="24"/>
          <w:szCs w:val="24"/>
        </w:rPr>
        <w:t xml:space="preserve"> li</w:t>
      </w:r>
      <w:r>
        <w:rPr>
          <w:rFonts w:eastAsia="SimSun"/>
          <w:b/>
          <w:bCs/>
          <w:sz w:val="24"/>
          <w:szCs w:val="24"/>
        </w:rPr>
        <w:t>ệ</w:t>
      </w:r>
      <w:r>
        <w:rPr>
          <w:rFonts w:eastAsia="SimSun"/>
          <w:b/>
          <w:bCs/>
          <w:sz w:val="24"/>
          <w:szCs w:val="24"/>
        </w:rPr>
        <w:t>u backend</w:t>
      </w:r>
    </w:p>
    <w:p w:rsidR="00C83264" w:rsidRDefault="00C83264"/>
    <w:p w:rsidR="00C83264" w:rsidRDefault="00884D5F">
      <w:pPr>
        <w:jc w:val="center"/>
      </w:pPr>
      <w:r>
        <w:rPr>
          <w:noProof/>
          <w:lang w:eastAsia="zh-CN"/>
        </w:rPr>
        <w:drawing>
          <wp:inline distT="0" distB="0" distL="114300" distR="114300" wp14:anchorId="5AA61F66" wp14:editId="320F6166">
            <wp:extent cx="5226050" cy="44456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1"/>
                    <a:stretch>
                      <a:fillRect/>
                    </a:stretch>
                  </pic:blipFill>
                  <pic:spPr>
                    <a:xfrm>
                      <a:off x="0" y="0"/>
                      <a:ext cx="5226050" cy="4445635"/>
                    </a:xfrm>
                    <a:prstGeom prst="rect">
                      <a:avLst/>
                    </a:prstGeom>
                    <a:noFill/>
                    <a:ln>
                      <a:noFill/>
                    </a:ln>
                  </pic:spPr>
                </pic:pic>
              </a:graphicData>
            </a:graphic>
          </wp:inline>
        </w:drawing>
      </w:r>
    </w:p>
    <w:p w:rsidR="00C83264" w:rsidRDefault="00884D5F">
      <w:pPr>
        <w:spacing w:line="273" w:lineRule="auto"/>
        <w:jc w:val="center"/>
        <w:rPr>
          <w:b/>
          <w:bCs/>
          <w:sz w:val="24"/>
          <w:szCs w:val="24"/>
        </w:rPr>
      </w:pPr>
      <w:r>
        <w:rPr>
          <w:b/>
          <w:bCs/>
          <w:sz w:val="24"/>
          <w:szCs w:val="24"/>
          <w:lang w:eastAsia="zh-CN" w:bidi="ar"/>
        </w:rPr>
        <w:t>Hình 5.</w:t>
      </w:r>
      <w:r>
        <w:rPr>
          <w:b/>
          <w:bCs/>
          <w:sz w:val="24"/>
          <w:szCs w:val="24"/>
          <w:lang w:eastAsia="zh-CN" w:bidi="ar"/>
        </w:rPr>
        <w:t>3</w:t>
      </w:r>
      <w:r>
        <w:rPr>
          <w:b/>
          <w:bCs/>
          <w:sz w:val="24"/>
          <w:szCs w:val="24"/>
          <w:lang w:eastAsia="zh-CN" w:bidi="ar"/>
        </w:rPr>
        <w:t xml:space="preserve">. </w:t>
      </w:r>
      <w:r>
        <w:rPr>
          <w:rFonts w:eastAsia="SimSun"/>
          <w:b/>
          <w:bCs/>
          <w:sz w:val="24"/>
          <w:szCs w:val="24"/>
        </w:rPr>
        <w:t xml:space="preserve">Trang </w:t>
      </w:r>
      <w:r>
        <w:rPr>
          <w:rFonts w:eastAsia="SimSun"/>
          <w:b/>
          <w:bCs/>
          <w:sz w:val="24"/>
          <w:szCs w:val="24"/>
        </w:rPr>
        <w:t>qu</w:t>
      </w:r>
      <w:r>
        <w:rPr>
          <w:rFonts w:eastAsia="SimSun"/>
          <w:b/>
          <w:bCs/>
          <w:sz w:val="24"/>
          <w:szCs w:val="24"/>
        </w:rPr>
        <w:t>ả</w:t>
      </w:r>
      <w:r>
        <w:rPr>
          <w:rFonts w:eastAsia="SimSun"/>
          <w:b/>
          <w:bCs/>
          <w:sz w:val="24"/>
          <w:szCs w:val="24"/>
        </w:rPr>
        <w:t>n tr</w:t>
      </w:r>
      <w:r>
        <w:rPr>
          <w:rFonts w:eastAsia="SimSun"/>
          <w:b/>
          <w:bCs/>
          <w:sz w:val="24"/>
          <w:szCs w:val="24"/>
        </w:rPr>
        <w:t>ị</w:t>
      </w:r>
      <w:r>
        <w:rPr>
          <w:rFonts w:eastAsia="SimSun"/>
          <w:b/>
          <w:bCs/>
          <w:sz w:val="24"/>
          <w:szCs w:val="24"/>
        </w:rPr>
        <w:t xml:space="preserve"> hi</w:t>
      </w:r>
      <w:r>
        <w:rPr>
          <w:rFonts w:eastAsia="SimSun"/>
          <w:b/>
          <w:bCs/>
          <w:sz w:val="24"/>
          <w:szCs w:val="24"/>
        </w:rPr>
        <w:t>ể</w:t>
      </w:r>
      <w:r>
        <w:rPr>
          <w:rFonts w:eastAsia="SimSun"/>
          <w:b/>
          <w:bCs/>
          <w:sz w:val="24"/>
          <w:szCs w:val="24"/>
        </w:rPr>
        <w:t>n th</w:t>
      </w:r>
      <w:r>
        <w:rPr>
          <w:rFonts w:eastAsia="SimSun"/>
          <w:b/>
          <w:bCs/>
          <w:sz w:val="24"/>
          <w:szCs w:val="24"/>
        </w:rPr>
        <w:t>ị</w:t>
      </w:r>
      <w:r>
        <w:rPr>
          <w:rFonts w:eastAsia="SimSun"/>
          <w:b/>
          <w:bCs/>
          <w:sz w:val="24"/>
          <w:szCs w:val="24"/>
        </w:rPr>
        <w:t xml:space="preserve"> danh sách s</w:t>
      </w:r>
      <w:r>
        <w:rPr>
          <w:rFonts w:eastAsia="SimSun"/>
          <w:b/>
          <w:bCs/>
          <w:sz w:val="24"/>
          <w:szCs w:val="24"/>
        </w:rPr>
        <w:t>ả</w:t>
      </w:r>
      <w:r>
        <w:rPr>
          <w:rFonts w:eastAsia="SimSun"/>
          <w:b/>
          <w:bCs/>
          <w:sz w:val="24"/>
          <w:szCs w:val="24"/>
        </w:rPr>
        <w:t>n ph</w:t>
      </w:r>
      <w:r>
        <w:rPr>
          <w:rFonts w:eastAsia="SimSun"/>
          <w:b/>
          <w:bCs/>
          <w:sz w:val="24"/>
          <w:szCs w:val="24"/>
        </w:rPr>
        <w:t>ẩ</w:t>
      </w:r>
      <w:r>
        <w:rPr>
          <w:rFonts w:eastAsia="SimSun"/>
          <w:b/>
          <w:bCs/>
          <w:sz w:val="24"/>
          <w:szCs w:val="24"/>
        </w:rPr>
        <w:t>m đ</w:t>
      </w:r>
      <w:r>
        <w:rPr>
          <w:rFonts w:eastAsia="SimSun"/>
          <w:b/>
          <w:bCs/>
          <w:sz w:val="24"/>
          <w:szCs w:val="24"/>
        </w:rPr>
        <w:t>ồ</w:t>
      </w:r>
      <w:r>
        <w:rPr>
          <w:rFonts w:eastAsia="SimSun"/>
          <w:b/>
          <w:bCs/>
          <w:sz w:val="24"/>
          <w:szCs w:val="24"/>
        </w:rPr>
        <w:t>ng b</w:t>
      </w:r>
      <w:r>
        <w:rPr>
          <w:rFonts w:eastAsia="SimSun"/>
          <w:b/>
          <w:bCs/>
          <w:sz w:val="24"/>
          <w:szCs w:val="24"/>
        </w:rPr>
        <w:t>ộ</w:t>
      </w:r>
      <w:r>
        <w:rPr>
          <w:rFonts w:eastAsia="SimSun"/>
          <w:b/>
          <w:bCs/>
          <w:sz w:val="24"/>
          <w:szCs w:val="24"/>
        </w:rPr>
        <w:t xml:space="preserve"> t</w:t>
      </w:r>
      <w:r>
        <w:rPr>
          <w:rFonts w:eastAsia="SimSun"/>
          <w:b/>
          <w:bCs/>
          <w:sz w:val="24"/>
          <w:szCs w:val="24"/>
        </w:rPr>
        <w:t>ừ</w:t>
      </w:r>
      <w:r>
        <w:rPr>
          <w:rFonts w:eastAsia="SimSun"/>
          <w:b/>
          <w:bCs/>
          <w:sz w:val="24"/>
          <w:szCs w:val="24"/>
        </w:rPr>
        <w:t xml:space="preserve"> backend</w:t>
      </w:r>
    </w:p>
    <w:p w:rsidR="00C83264" w:rsidRDefault="00C83264">
      <w:pPr>
        <w:ind w:firstLine="0"/>
      </w:pPr>
    </w:p>
    <w:p w:rsidR="00C83264" w:rsidRDefault="00884D5F">
      <w:pPr>
        <w:pStyle w:val="TableCaption"/>
        <w:spacing w:before="60" w:after="60"/>
        <w:rPr>
          <w:rFonts w:cs="Times New Roman"/>
          <w:szCs w:val="24"/>
        </w:rPr>
      </w:pPr>
      <w:r>
        <w:rPr>
          <w:rFonts w:cs="Times New Roman"/>
          <w:szCs w:val="24"/>
        </w:rPr>
        <w:lastRenderedPageBreak/>
        <w:t>BẢNG 5.3. Tổng hợp kết quả kiểm thử và build</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3118"/>
        <w:gridCol w:w="3685"/>
      </w:tblGrid>
      <w:tr w:rsidR="00C83264" w:rsidRPr="00884D5F">
        <w:trPr>
          <w:tblHeader/>
          <w:jc w:val="center"/>
        </w:trPr>
        <w:tc>
          <w:tcPr>
            <w:tcW w:w="226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Hạng mục</w:t>
            </w:r>
          </w:p>
        </w:tc>
        <w:tc>
          <w:tcPr>
            <w:tcW w:w="3118"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Lệnh chạy</w:t>
            </w:r>
          </w:p>
        </w:tc>
        <w:tc>
          <w:tcPr>
            <w:tcW w:w="3685" w:type="dxa"/>
            <w:shd w:val="clear" w:color="auto" w:fill="FFFFFF" w:themeFill="background1"/>
            <w:tcMar>
              <w:top w:w="80" w:type="dxa"/>
              <w:left w:w="80" w:type="dxa"/>
              <w:bottom w:w="80" w:type="dxa"/>
              <w:right w:w="80" w:type="dxa"/>
            </w:tcMar>
            <w:vAlign w:val="center"/>
          </w:tcPr>
          <w:p w:rsidR="00C83264" w:rsidRPr="00884D5F" w:rsidRDefault="00884D5F">
            <w:pPr>
              <w:ind w:firstLine="0"/>
              <w:jc w:val="center"/>
              <w:rPr>
                <w:b/>
                <w:sz w:val="24"/>
                <w:szCs w:val="24"/>
              </w:rPr>
            </w:pPr>
            <w:r w:rsidRPr="00884D5F">
              <w:rPr>
                <w:b/>
                <w:sz w:val="24"/>
                <w:szCs w:val="24"/>
              </w:rPr>
              <w:t>Kết quả</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 package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backend\mvnw.cmd package</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w:t>
            </w:r>
            <w:r w:rsidRPr="00884D5F">
              <w:rPr>
                <w:rFonts w:eastAsia="SimSun"/>
                <w:sz w:val="24"/>
                <w:szCs w:val="24"/>
              </w:rPr>
              <w:t>ạ</w:t>
            </w:r>
            <w:r w:rsidRPr="00884D5F">
              <w:rPr>
                <w:rFonts w:eastAsia="SimSun"/>
                <w:sz w:val="24"/>
                <w:szCs w:val="24"/>
              </w:rPr>
              <w:t xml:space="preserve">t. Maven package thành công, sinh file build trong </w:t>
            </w:r>
            <w:r w:rsidRPr="00884D5F">
              <w:rPr>
                <w:rStyle w:val="HTMLCode"/>
                <w:rFonts w:ascii="Times New Roman" w:eastAsia="SimSun" w:hAnsi="Times New Roman" w:cs="Times New Roman"/>
                <w:sz w:val="24"/>
                <w:szCs w:val="24"/>
              </w:rPr>
              <w:t>target</w:t>
            </w:r>
            <w:r w:rsidRPr="00884D5F">
              <w:rPr>
                <w:rFonts w:eastAsia="SimSun"/>
                <w:sz w:val="24"/>
                <w:szCs w:val="24"/>
              </w:rPr>
              <w: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 xml:space="preserve">Storefront </w:t>
            </w:r>
            <w:r w:rsidRPr="00884D5F">
              <w:rPr>
                <w:sz w:val="24"/>
                <w:szCs w:val="24"/>
              </w:rPr>
              <w:t>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npm run lint &amp;&amp; npm run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w:t>
            </w:r>
            <w:r w:rsidRPr="00884D5F">
              <w:rPr>
                <w:rFonts w:eastAsia="SimSun"/>
                <w:sz w:val="24"/>
                <w:szCs w:val="24"/>
              </w:rPr>
              <w:t>ạ</w:t>
            </w:r>
            <w:r w:rsidRPr="00884D5F">
              <w:rPr>
                <w:rFonts w:eastAsia="SimSun"/>
                <w:sz w:val="24"/>
                <w:szCs w:val="24"/>
              </w:rPr>
              <w:t>t. Lint, typecheck và production build hoàn t</w:t>
            </w:r>
            <w:r w:rsidRPr="00884D5F">
              <w:rPr>
                <w:rFonts w:eastAsia="SimSun"/>
                <w:sz w:val="24"/>
                <w:szCs w:val="24"/>
              </w:rPr>
              <w:t>ấ</w:t>
            </w:r>
            <w:r w:rsidRPr="00884D5F">
              <w:rPr>
                <w:rFonts w:eastAsia="SimSun"/>
                <w:sz w:val="24"/>
                <w:szCs w:val="24"/>
              </w:rPr>
              <w:t>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Admin typecheck/lint/build</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 up --build</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w:t>
            </w:r>
            <w:r w:rsidRPr="00884D5F">
              <w:rPr>
                <w:rFonts w:eastAsia="SimSun"/>
                <w:sz w:val="24"/>
                <w:szCs w:val="24"/>
              </w:rPr>
              <w:t>ạ</w:t>
            </w:r>
            <w:r w:rsidRPr="00884D5F">
              <w:rPr>
                <w:rFonts w:eastAsia="SimSun"/>
                <w:sz w:val="24"/>
                <w:szCs w:val="24"/>
              </w:rPr>
              <w:t>t. Lint và build hoàn t</w:t>
            </w:r>
            <w:r w:rsidRPr="00884D5F">
              <w:rPr>
                <w:rFonts w:eastAsia="SimSun"/>
                <w:sz w:val="24"/>
                <w:szCs w:val="24"/>
              </w:rPr>
              <w:t>ấ</w:t>
            </w:r>
            <w:r w:rsidRPr="00884D5F">
              <w:rPr>
                <w:rFonts w:eastAsia="SimSun"/>
                <w:sz w:val="24"/>
                <w:szCs w:val="24"/>
              </w:rPr>
              <w:t>t.</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Docker Compose</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 các luồng chính</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w:t>
            </w:r>
            <w:r w:rsidRPr="00884D5F">
              <w:rPr>
                <w:rFonts w:eastAsia="SimSun"/>
                <w:sz w:val="24"/>
                <w:szCs w:val="24"/>
              </w:rPr>
              <w:t>ạ</w:t>
            </w:r>
            <w:r w:rsidRPr="00884D5F">
              <w:rPr>
                <w:rFonts w:eastAsia="SimSun"/>
                <w:sz w:val="24"/>
                <w:szCs w:val="24"/>
              </w:rPr>
              <w:t xml:space="preserve">t. Redis và </w:t>
            </w:r>
            <w:r w:rsidRPr="00884D5F">
              <w:rPr>
                <w:rFonts w:eastAsia="SimSun"/>
                <w:sz w:val="24"/>
                <w:szCs w:val="24"/>
              </w:rPr>
              <w:t>RabbitMQ kh</w:t>
            </w:r>
            <w:r w:rsidRPr="00884D5F">
              <w:rPr>
                <w:rFonts w:eastAsia="SimSun"/>
                <w:sz w:val="24"/>
                <w:szCs w:val="24"/>
              </w:rPr>
              <w:t>ở</w:t>
            </w:r>
            <w:r w:rsidRPr="00884D5F">
              <w:rPr>
                <w:rFonts w:eastAsia="SimSun"/>
                <w:sz w:val="24"/>
                <w:szCs w:val="24"/>
              </w:rPr>
              <w:t>i đ</w:t>
            </w:r>
            <w:r w:rsidRPr="00884D5F">
              <w:rPr>
                <w:rFonts w:eastAsia="SimSun"/>
                <w:sz w:val="24"/>
                <w:szCs w:val="24"/>
              </w:rPr>
              <w:t>ộ</w:t>
            </w:r>
            <w:r w:rsidRPr="00884D5F">
              <w:rPr>
                <w:rFonts w:eastAsia="SimSun"/>
                <w:sz w:val="24"/>
                <w:szCs w:val="24"/>
              </w:rPr>
              <w:t>ng thành công; backend/visual search health check OK.</w:t>
            </w:r>
          </w:p>
        </w:tc>
      </w:tr>
      <w:tr w:rsidR="00C83264" w:rsidRPr="00884D5F">
        <w:trPr>
          <w:jc w:val="center"/>
        </w:trPr>
        <w:tc>
          <w:tcPr>
            <w:tcW w:w="226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sz w:val="24"/>
                <w:szCs w:val="24"/>
              </w:rPr>
              <w:t>Kiểm thử thủ công</w:t>
            </w:r>
          </w:p>
        </w:tc>
        <w:tc>
          <w:tcPr>
            <w:tcW w:w="3118"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Ki</w:t>
            </w:r>
            <w:r w:rsidRPr="00884D5F">
              <w:rPr>
                <w:rFonts w:eastAsia="SimSun"/>
                <w:sz w:val="24"/>
                <w:szCs w:val="24"/>
              </w:rPr>
              <w:t>ể</w:t>
            </w:r>
            <w:r w:rsidRPr="00884D5F">
              <w:rPr>
                <w:rFonts w:eastAsia="SimSun"/>
                <w:sz w:val="24"/>
                <w:szCs w:val="24"/>
              </w:rPr>
              <w:t>m th</w:t>
            </w:r>
            <w:r w:rsidRPr="00884D5F">
              <w:rPr>
                <w:rFonts w:eastAsia="SimSun"/>
                <w:sz w:val="24"/>
                <w:szCs w:val="24"/>
              </w:rPr>
              <w:t>ử</w:t>
            </w:r>
            <w:r w:rsidRPr="00884D5F">
              <w:rPr>
                <w:rFonts w:eastAsia="SimSun"/>
                <w:sz w:val="24"/>
                <w:szCs w:val="24"/>
              </w:rPr>
              <w:t xml:space="preserve"> th</w:t>
            </w:r>
            <w:r w:rsidRPr="00884D5F">
              <w:rPr>
                <w:rFonts w:eastAsia="SimSun"/>
                <w:sz w:val="24"/>
                <w:szCs w:val="24"/>
              </w:rPr>
              <w:t>ủ</w:t>
            </w:r>
            <w:r w:rsidRPr="00884D5F">
              <w:rPr>
                <w:rFonts w:eastAsia="SimSun"/>
                <w:sz w:val="24"/>
                <w:szCs w:val="24"/>
              </w:rPr>
              <w:t xml:space="preserve"> công các lu</w:t>
            </w:r>
            <w:r w:rsidRPr="00884D5F">
              <w:rPr>
                <w:rFonts w:eastAsia="SimSun"/>
                <w:sz w:val="24"/>
                <w:szCs w:val="24"/>
              </w:rPr>
              <w:t>ồ</w:t>
            </w:r>
            <w:r w:rsidRPr="00884D5F">
              <w:rPr>
                <w:rFonts w:eastAsia="SimSun"/>
                <w:sz w:val="24"/>
                <w:szCs w:val="24"/>
              </w:rPr>
              <w:t>ng chính trên trình duy</w:t>
            </w:r>
            <w:r w:rsidRPr="00884D5F">
              <w:rPr>
                <w:rFonts w:eastAsia="SimSun"/>
                <w:sz w:val="24"/>
                <w:szCs w:val="24"/>
              </w:rPr>
              <w:t>ệ</w:t>
            </w:r>
            <w:r w:rsidRPr="00884D5F">
              <w:rPr>
                <w:rFonts w:eastAsia="SimSun"/>
                <w:sz w:val="24"/>
                <w:szCs w:val="24"/>
              </w:rPr>
              <w:t>t và API.</w:t>
            </w:r>
          </w:p>
        </w:tc>
        <w:tc>
          <w:tcPr>
            <w:tcW w:w="3685" w:type="dxa"/>
            <w:tcMar>
              <w:top w:w="80" w:type="dxa"/>
              <w:left w:w="80" w:type="dxa"/>
              <w:bottom w:w="80" w:type="dxa"/>
              <w:right w:w="80" w:type="dxa"/>
            </w:tcMar>
            <w:vAlign w:val="center"/>
          </w:tcPr>
          <w:p w:rsidR="00C83264" w:rsidRPr="00884D5F" w:rsidRDefault="00884D5F">
            <w:pPr>
              <w:spacing w:before="0" w:after="0" w:line="240" w:lineRule="auto"/>
              <w:ind w:firstLine="0"/>
              <w:jc w:val="left"/>
              <w:rPr>
                <w:sz w:val="24"/>
                <w:szCs w:val="24"/>
              </w:rPr>
            </w:pPr>
            <w:r w:rsidRPr="00884D5F">
              <w:rPr>
                <w:rFonts w:eastAsia="SimSun"/>
                <w:sz w:val="24"/>
                <w:szCs w:val="24"/>
              </w:rPr>
              <w:t>Đ</w:t>
            </w:r>
            <w:r w:rsidRPr="00884D5F">
              <w:rPr>
                <w:rFonts w:eastAsia="SimSun"/>
                <w:sz w:val="24"/>
                <w:szCs w:val="24"/>
              </w:rPr>
              <w:t>ạ</w:t>
            </w:r>
            <w:r w:rsidRPr="00884D5F">
              <w:rPr>
                <w:rFonts w:eastAsia="SimSun"/>
                <w:sz w:val="24"/>
                <w:szCs w:val="24"/>
              </w:rPr>
              <w:t>t. Đã ki</w:t>
            </w:r>
            <w:r w:rsidRPr="00884D5F">
              <w:rPr>
                <w:rFonts w:eastAsia="SimSun"/>
                <w:sz w:val="24"/>
                <w:szCs w:val="24"/>
              </w:rPr>
              <w:t>ể</w:t>
            </w:r>
            <w:r w:rsidRPr="00884D5F">
              <w:rPr>
                <w:rFonts w:eastAsia="SimSun"/>
                <w:sz w:val="24"/>
                <w:szCs w:val="24"/>
              </w:rPr>
              <w:t>m th</w:t>
            </w:r>
            <w:r w:rsidRPr="00884D5F">
              <w:rPr>
                <w:rFonts w:eastAsia="SimSun"/>
                <w:sz w:val="24"/>
                <w:szCs w:val="24"/>
              </w:rPr>
              <w:t>ử</w:t>
            </w:r>
            <w:r w:rsidRPr="00884D5F">
              <w:rPr>
                <w:rFonts w:eastAsia="SimSun"/>
                <w:sz w:val="24"/>
                <w:szCs w:val="24"/>
              </w:rPr>
              <w:t xml:space="preserve"> đăng nh</w:t>
            </w:r>
            <w:r w:rsidRPr="00884D5F">
              <w:rPr>
                <w:rFonts w:eastAsia="SimSun"/>
                <w:sz w:val="24"/>
                <w:szCs w:val="24"/>
              </w:rPr>
              <w:t>ậ</w:t>
            </w:r>
            <w:r w:rsidRPr="00884D5F">
              <w:rPr>
                <w:rFonts w:eastAsia="SimSun"/>
                <w:sz w:val="24"/>
                <w:szCs w:val="24"/>
              </w:rPr>
              <w:t>p, tìm ki</w:t>
            </w:r>
            <w:r w:rsidRPr="00884D5F">
              <w:rPr>
                <w:rFonts w:eastAsia="SimSun"/>
                <w:sz w:val="24"/>
                <w:szCs w:val="24"/>
              </w:rPr>
              <w:t>ế</w:t>
            </w:r>
            <w:r w:rsidRPr="00884D5F">
              <w:rPr>
                <w:rFonts w:eastAsia="SimSun"/>
                <w:sz w:val="24"/>
                <w:szCs w:val="24"/>
              </w:rPr>
              <w:t>m s</w:t>
            </w:r>
            <w:r w:rsidRPr="00884D5F">
              <w:rPr>
                <w:rFonts w:eastAsia="SimSun"/>
                <w:sz w:val="24"/>
                <w:szCs w:val="24"/>
              </w:rPr>
              <w:t>ả</w:t>
            </w:r>
            <w:r w:rsidRPr="00884D5F">
              <w:rPr>
                <w:rFonts w:eastAsia="SimSun"/>
                <w:sz w:val="24"/>
                <w:szCs w:val="24"/>
              </w:rPr>
              <w:t>n ph</w:t>
            </w:r>
            <w:r w:rsidRPr="00884D5F">
              <w:rPr>
                <w:rFonts w:eastAsia="SimSun"/>
                <w:sz w:val="24"/>
                <w:szCs w:val="24"/>
              </w:rPr>
              <w:t>ẩ</w:t>
            </w:r>
            <w:r w:rsidRPr="00884D5F">
              <w:rPr>
                <w:rFonts w:eastAsia="SimSun"/>
                <w:sz w:val="24"/>
                <w:szCs w:val="24"/>
              </w:rPr>
              <w:t>m, gi</w:t>
            </w:r>
            <w:r w:rsidRPr="00884D5F">
              <w:rPr>
                <w:rFonts w:eastAsia="SimSun"/>
                <w:sz w:val="24"/>
                <w:szCs w:val="24"/>
              </w:rPr>
              <w:t>ỏ</w:t>
            </w:r>
            <w:r w:rsidRPr="00884D5F">
              <w:rPr>
                <w:rFonts w:eastAsia="SimSun"/>
                <w:sz w:val="24"/>
                <w:szCs w:val="24"/>
              </w:rPr>
              <w:t xml:space="preserve"> hàng, checkout, đ</w:t>
            </w:r>
            <w:r w:rsidRPr="00884D5F">
              <w:rPr>
                <w:rFonts w:eastAsia="SimSun"/>
                <w:sz w:val="24"/>
                <w:szCs w:val="24"/>
              </w:rPr>
              <w:t>ặ</w:t>
            </w:r>
            <w:r w:rsidRPr="00884D5F">
              <w:rPr>
                <w:rFonts w:eastAsia="SimSun"/>
                <w:sz w:val="24"/>
                <w:szCs w:val="24"/>
              </w:rPr>
              <w:t>t hàng, thanh toán, qu</w:t>
            </w:r>
            <w:r w:rsidRPr="00884D5F">
              <w:rPr>
                <w:rFonts w:eastAsia="SimSun"/>
                <w:sz w:val="24"/>
                <w:szCs w:val="24"/>
              </w:rPr>
              <w:t>ả</w:t>
            </w:r>
            <w:r w:rsidRPr="00884D5F">
              <w:rPr>
                <w:rFonts w:eastAsia="SimSun"/>
                <w:sz w:val="24"/>
                <w:szCs w:val="24"/>
              </w:rPr>
              <w:t>n tr</w:t>
            </w:r>
            <w:r w:rsidRPr="00884D5F">
              <w:rPr>
                <w:rFonts w:eastAsia="SimSun"/>
                <w:sz w:val="24"/>
                <w:szCs w:val="24"/>
              </w:rPr>
              <w:t>ị</w:t>
            </w:r>
            <w:r w:rsidRPr="00884D5F">
              <w:rPr>
                <w:rFonts w:eastAsia="SimSun"/>
                <w:sz w:val="24"/>
                <w:szCs w:val="24"/>
              </w:rPr>
              <w:t xml:space="preserve"> s</w:t>
            </w:r>
            <w:r w:rsidRPr="00884D5F">
              <w:rPr>
                <w:rFonts w:eastAsia="SimSun"/>
                <w:sz w:val="24"/>
                <w:szCs w:val="24"/>
              </w:rPr>
              <w:t>ả</w:t>
            </w:r>
            <w:r w:rsidRPr="00884D5F">
              <w:rPr>
                <w:rFonts w:eastAsia="SimSun"/>
                <w:sz w:val="24"/>
                <w:szCs w:val="24"/>
              </w:rPr>
              <w:t>n ph</w:t>
            </w:r>
            <w:r w:rsidRPr="00884D5F">
              <w:rPr>
                <w:rFonts w:eastAsia="SimSun"/>
                <w:sz w:val="24"/>
                <w:szCs w:val="24"/>
              </w:rPr>
              <w:t>ẩ</w:t>
            </w:r>
            <w:r w:rsidRPr="00884D5F">
              <w:rPr>
                <w:rFonts w:eastAsia="SimSun"/>
                <w:sz w:val="24"/>
                <w:szCs w:val="24"/>
              </w:rPr>
              <w:t xml:space="preserve">m, </w:t>
            </w:r>
            <w:r w:rsidRPr="00884D5F">
              <w:rPr>
                <w:rFonts w:eastAsia="SimSun"/>
                <w:sz w:val="24"/>
                <w:szCs w:val="24"/>
              </w:rPr>
              <w:t>t</w:t>
            </w:r>
            <w:r w:rsidRPr="00884D5F">
              <w:rPr>
                <w:rFonts w:eastAsia="SimSun"/>
                <w:sz w:val="24"/>
                <w:szCs w:val="24"/>
              </w:rPr>
              <w:t>ồ</w:t>
            </w:r>
            <w:r w:rsidRPr="00884D5F">
              <w:rPr>
                <w:rFonts w:eastAsia="SimSun"/>
                <w:sz w:val="24"/>
                <w:szCs w:val="24"/>
              </w:rPr>
              <w:t>n kho, chatbot và visual search.</w:t>
            </w:r>
          </w:p>
        </w:tc>
      </w:tr>
    </w:tbl>
    <w:p w:rsidR="00C83264" w:rsidRDefault="00C83264">
      <w:pPr>
        <w:ind w:firstLine="0"/>
        <w:rPr>
          <w:sz w:val="24"/>
          <w:szCs w:val="24"/>
        </w:rPr>
      </w:pPr>
    </w:p>
    <w:p w:rsidR="00C83264" w:rsidRDefault="00884D5F">
      <w:pPr>
        <w:ind w:firstLine="0"/>
        <w:jc w:val="left"/>
      </w:pPr>
      <w:r>
        <w:rPr>
          <w:noProof/>
          <w:lang w:eastAsia="zh-CN"/>
        </w:rPr>
        <w:drawing>
          <wp:inline distT="0" distB="0" distL="114300" distR="114300">
            <wp:extent cx="2696210" cy="4658360"/>
            <wp:effectExtent l="0" t="0" r="8890" b="889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42"/>
                    <a:stretch>
                      <a:fillRect/>
                    </a:stretch>
                  </pic:blipFill>
                  <pic:spPr>
                    <a:xfrm>
                      <a:off x="0" y="0"/>
                      <a:ext cx="2696210" cy="4658360"/>
                    </a:xfrm>
                    <a:prstGeom prst="rect">
                      <a:avLst/>
                    </a:prstGeom>
                    <a:noFill/>
                    <a:ln>
                      <a:noFill/>
                    </a:ln>
                  </pic:spPr>
                </pic:pic>
              </a:graphicData>
            </a:graphic>
          </wp:inline>
        </w:drawing>
      </w:r>
      <w:r>
        <w:rPr>
          <w:noProof/>
          <w:lang w:eastAsia="zh-CN"/>
        </w:rPr>
        <w:drawing>
          <wp:inline distT="0" distB="0" distL="114300" distR="114300">
            <wp:extent cx="2733675" cy="4686935"/>
            <wp:effectExtent l="0" t="0" r="952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43"/>
                    <a:stretch>
                      <a:fillRect/>
                    </a:stretch>
                  </pic:blipFill>
                  <pic:spPr>
                    <a:xfrm>
                      <a:off x="0" y="0"/>
                      <a:ext cx="2733675" cy="4686935"/>
                    </a:xfrm>
                    <a:prstGeom prst="rect">
                      <a:avLst/>
                    </a:prstGeom>
                    <a:noFill/>
                    <a:ln>
                      <a:noFill/>
                    </a:ln>
                  </pic:spPr>
                </pic:pic>
              </a:graphicData>
            </a:graphic>
          </wp:inline>
        </w:drawing>
      </w:r>
    </w:p>
    <w:p w:rsidR="00C83264" w:rsidRDefault="00884D5F">
      <w:pPr>
        <w:ind w:firstLine="0"/>
        <w:jc w:val="center"/>
      </w:pPr>
      <w:r>
        <w:rPr>
          <w:b/>
          <w:bCs/>
          <w:sz w:val="24"/>
          <w:szCs w:val="24"/>
        </w:rPr>
        <w:t xml:space="preserve">Hình </w:t>
      </w:r>
      <w:r>
        <w:rPr>
          <w:b/>
          <w:bCs/>
          <w:sz w:val="24"/>
          <w:szCs w:val="24"/>
        </w:rPr>
        <w:t>5.4</w:t>
      </w:r>
      <w:r>
        <w:rPr>
          <w:b/>
          <w:bCs/>
          <w:sz w:val="24"/>
          <w:szCs w:val="24"/>
        </w:rPr>
        <w:t xml:space="preserve">. </w:t>
      </w:r>
      <w:r>
        <w:rPr>
          <w:b/>
          <w:bCs/>
          <w:sz w:val="24"/>
          <w:szCs w:val="24"/>
        </w:rPr>
        <w:t>Build thành công FrontEnd storefront và admin</w:t>
      </w:r>
    </w:p>
    <w:p w:rsidR="00C83264" w:rsidRDefault="00C83264"/>
    <w:p w:rsidR="00C83264" w:rsidRDefault="00C83264">
      <w:pPr>
        <w:jc w:val="center"/>
      </w:pPr>
    </w:p>
    <w:p w:rsidR="00C83264" w:rsidRDefault="00884D5F">
      <w:pPr>
        <w:ind w:firstLine="0"/>
      </w:pPr>
      <w:r>
        <w:rPr>
          <w:noProof/>
          <w:lang w:eastAsia="zh-CN"/>
        </w:rPr>
        <w:drawing>
          <wp:inline distT="0" distB="0" distL="114300" distR="114300">
            <wp:extent cx="5166360" cy="3586480"/>
            <wp:effectExtent l="0" t="0" r="18415" b="571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44"/>
                    <a:stretch>
                      <a:fillRect/>
                    </a:stretch>
                  </pic:blipFill>
                  <pic:spPr>
                    <a:xfrm>
                      <a:off x="0" y="0"/>
                      <a:ext cx="5166360" cy="3586973"/>
                    </a:xfrm>
                    <a:prstGeom prst="rect">
                      <a:avLst/>
                    </a:prstGeom>
                    <a:noFill/>
                    <a:ln>
                      <a:noFill/>
                    </a:ln>
                  </pic:spPr>
                </pic:pic>
              </a:graphicData>
            </a:graphic>
          </wp:inline>
        </w:drawing>
      </w:r>
    </w:p>
    <w:p w:rsidR="00C83264" w:rsidRDefault="00884D5F">
      <w:pPr>
        <w:ind w:firstLine="0"/>
        <w:jc w:val="center"/>
      </w:pPr>
      <w:r>
        <w:rPr>
          <w:b/>
          <w:bCs/>
          <w:sz w:val="24"/>
          <w:szCs w:val="24"/>
        </w:rPr>
        <w:t xml:space="preserve">Hình </w:t>
      </w:r>
      <w:r>
        <w:rPr>
          <w:b/>
          <w:bCs/>
          <w:sz w:val="24"/>
          <w:szCs w:val="24"/>
        </w:rPr>
        <w:t>5.5</w:t>
      </w:r>
      <w:r>
        <w:rPr>
          <w:b/>
          <w:bCs/>
          <w:sz w:val="24"/>
          <w:szCs w:val="24"/>
        </w:rPr>
        <w:t xml:space="preserve">. </w:t>
      </w:r>
      <w:r>
        <w:rPr>
          <w:b/>
          <w:bCs/>
          <w:sz w:val="24"/>
          <w:szCs w:val="24"/>
        </w:rPr>
        <w:t>Kết quả của luồng Lấy tất cả sản phẩm</w:t>
      </w:r>
    </w:p>
    <w:p w:rsidR="00C83264" w:rsidRDefault="00C83264">
      <w:pPr>
        <w:ind w:firstLine="0"/>
      </w:pPr>
    </w:p>
    <w:p w:rsidR="00C83264" w:rsidRDefault="00884D5F">
      <w:pPr>
        <w:pStyle w:val="Heading2"/>
        <w:jc w:val="left"/>
        <w:rPr>
          <w:color w:val="auto"/>
          <w:sz w:val="24"/>
          <w:szCs w:val="24"/>
        </w:rPr>
      </w:pPr>
      <w:bookmarkStart w:id="64" w:name="_Toc237236121"/>
      <w:r>
        <w:rPr>
          <w:rFonts w:eastAsia="Times New Roman"/>
          <w:color w:val="auto"/>
          <w:sz w:val="24"/>
          <w:szCs w:val="24"/>
        </w:rPr>
        <w:t>5.5. Đánh giá kết quả</w:t>
      </w:r>
      <w:bookmarkEnd w:id="64"/>
    </w:p>
    <w:p w:rsidR="00C83264" w:rsidRDefault="00884D5F">
      <w:pPr>
        <w:pStyle w:val="Heading3"/>
        <w:jc w:val="left"/>
        <w:rPr>
          <w:color w:val="auto"/>
          <w:sz w:val="24"/>
          <w:szCs w:val="24"/>
        </w:rPr>
      </w:pPr>
      <w:bookmarkStart w:id="65" w:name="_Toc237236122"/>
      <w:r>
        <w:rPr>
          <w:rFonts w:eastAsia="Times New Roman"/>
          <w:color w:val="auto"/>
          <w:sz w:val="24"/>
          <w:szCs w:val="24"/>
        </w:rPr>
        <w:t>5.5.1. Kết quả đạt được</w:t>
      </w:r>
      <w:bookmarkEnd w:id="65"/>
    </w:p>
    <w:p w:rsidR="00C83264" w:rsidRDefault="00884D5F">
      <w:pPr>
        <w:rPr>
          <w:sz w:val="24"/>
          <w:szCs w:val="24"/>
        </w:rPr>
      </w:pPr>
      <w:r>
        <w:rPr>
          <w:sz w:val="24"/>
          <w:szCs w:val="24"/>
        </w:rPr>
        <w:t xml:space="preserve">Theo snapshot dự án, hệ thống đã hình thành kiến trúc ba lớp </w:t>
      </w:r>
      <w:r>
        <w:rPr>
          <w:sz w:val="24"/>
          <w:szCs w:val="24"/>
        </w:rPr>
        <w:t xml:space="preserve">ứng dụng gồm storefront, admin và backend; backend được chia thành các module nghiệp vụ; cơ sở dữ liệu bao phủ các cụm tài khoản, catalog, bán hàng, payment, kho và vận hành. Luồng mua hàng được thiết kế từ tra cứu biến thể đến tạo đơn và thanh toán. Việc </w:t>
      </w:r>
      <w:r>
        <w:rPr>
          <w:sz w:val="24"/>
          <w:szCs w:val="24"/>
        </w:rPr>
        <w:t>tách order status và payment status tạo nền tảng xử lý nhiều phương thức thanh toán.</w:t>
      </w:r>
    </w:p>
    <w:p w:rsidR="00884D5F" w:rsidRDefault="00884D5F">
      <w:pPr>
        <w:pStyle w:val="Heading3"/>
        <w:jc w:val="left"/>
        <w:rPr>
          <w:rFonts w:eastAsia="Times New Roman"/>
          <w:b w:val="0"/>
          <w:bCs w:val="0"/>
          <w:color w:val="auto"/>
          <w:sz w:val="24"/>
          <w:szCs w:val="24"/>
        </w:rPr>
      </w:pPr>
      <w:bookmarkStart w:id="66" w:name="_Toc237236123"/>
      <w:r>
        <w:rPr>
          <w:rFonts w:eastAsia="Times New Roman"/>
          <w:b w:val="0"/>
          <w:bCs w:val="0"/>
          <w:color w:val="auto"/>
          <w:sz w:val="24"/>
          <w:szCs w:val="24"/>
        </w:rPr>
        <w:t>Hệ thống có JWT, refresh token, RBAC, transaction, migration, Docker và các module báo cáo. Chatbot khách hàng và tìm kiếm ảnh được tách thành dịch vụ Python; RabbitMQ hỗ trợ cập nhật chỉ mục bất đồng bộ. Kết quả được đối chiếu với ảnh minh chứng, mã nguồn và output kiểm thử trước khi ghi nhận trong bản cuối.</w:t>
      </w:r>
      <w:bookmarkEnd w:id="66"/>
    </w:p>
    <w:p w:rsidR="00C83264" w:rsidRDefault="00884D5F" w:rsidP="00884D5F">
      <w:r>
        <w:t>5.5.2. Hạn chế</w:t>
      </w:r>
    </w:p>
    <w:p w:rsidR="00C83264" w:rsidRDefault="00884D5F">
      <w:pPr>
        <w:pStyle w:val="ListBullet"/>
        <w:rPr>
          <w:sz w:val="24"/>
          <w:szCs w:val="24"/>
        </w:rPr>
      </w:pPr>
      <w:r>
        <w:rPr>
          <w:sz w:val="24"/>
          <w:szCs w:val="24"/>
        </w:rPr>
        <w:t xml:space="preserve">VNPay mới ở sandbox hoặc demo, chưa chứng minh quy trình production và </w:t>
      </w:r>
      <w:r>
        <w:rPr>
          <w:sz w:val="24"/>
          <w:szCs w:val="24"/>
        </w:rPr>
        <w:t>đối soát thật.</w:t>
      </w:r>
    </w:p>
    <w:p w:rsidR="00C83264" w:rsidRDefault="00884D5F">
      <w:pPr>
        <w:pStyle w:val="ListBullet"/>
        <w:rPr>
          <w:sz w:val="24"/>
          <w:szCs w:val="24"/>
        </w:rPr>
      </w:pPr>
      <w:r>
        <w:rPr>
          <w:sz w:val="24"/>
          <w:szCs w:val="24"/>
        </w:rPr>
        <w:t>Cloudinary, SMTP và Google login phụ thuộc cấu hình, có thể không chạy thật ở mọi môi trường.</w:t>
      </w:r>
    </w:p>
    <w:p w:rsidR="00C83264" w:rsidRDefault="00884D5F">
      <w:pPr>
        <w:pStyle w:val="ListBullet"/>
        <w:rPr>
          <w:sz w:val="24"/>
          <w:szCs w:val="24"/>
        </w:rPr>
      </w:pPr>
      <w:r>
        <w:rPr>
          <w:sz w:val="24"/>
          <w:szCs w:val="24"/>
        </w:rPr>
        <w:t>Admin có thể có mock hoặc fallback khi thiếu API base URL; cần loại bỏ nhầm lẫn khi demo.</w:t>
      </w:r>
    </w:p>
    <w:p w:rsidR="00884D5F" w:rsidRDefault="00884D5F">
      <w:pPr>
        <w:pStyle w:val="ListBullet"/>
        <w:rPr>
          <w:sz w:val="24"/>
          <w:szCs w:val="24"/>
        </w:rPr>
      </w:pPr>
      <w:r>
        <w:rPr>
          <w:sz w:val="24"/>
          <w:szCs w:val="24"/>
        </w:rPr>
        <w:lastRenderedPageBreak/>
        <w:t>Chatbot khách hàng hỗ trợ tra cứu, tư vấn kích cỡ, tìm kiếm/đề xuất sản phẩm và thao tác giỏ hàng hoặc đơn hàng qua tool. Dịch vụ cần tiếp tục được đánh giá bằng bộ câu hỏi tiếng Việt, tỷ lệ chọn đúng công cụ, độ chính xác dữ liệu và chi phí mô hình.</w:t>
      </w:r>
    </w:p>
    <w:p w:rsidR="00884D5F" w:rsidRDefault="00884D5F">
      <w:pPr>
        <w:pStyle w:val="ListBullet"/>
      </w:pPr>
      <w:r>
        <w:t>Dịch vụ tìm kiếm hình ảnh đã có pipeline embedding, lập chỉ mục bất đồng bộ, truy vấn tương đồng và API vận hành; hạn chế còn lại là chất lượng phụ thuộc dữ liệu ảnh và provider, cần đánh giá top-k trên tập ảnh thực tế.</w:t>
      </w:r>
    </w:p>
    <w:p w:rsidR="00C83264" w:rsidRDefault="00884D5F" w:rsidP="00884D5F">
      <w:pPr>
        <w:pStyle w:val="ListBullet"/>
      </w:pPr>
      <w:r>
        <w:t xml:space="preserve">Chưa có bằng chứng deploy </w:t>
      </w:r>
      <w:r>
        <w:t>production, monitoring, backup, kiểm thử tải và E2E trình duyệt đầy đủ.</w:t>
      </w:r>
    </w:p>
    <w:p w:rsidR="00C83264" w:rsidRDefault="00884D5F">
      <w:pPr>
        <w:pStyle w:val="ListBullet"/>
        <w:rPr>
          <w:sz w:val="24"/>
          <w:szCs w:val="24"/>
        </w:rPr>
      </w:pPr>
      <w:r>
        <w:rPr>
          <w:sz w:val="24"/>
          <w:szCs w:val="24"/>
        </w:rPr>
        <w:t>Số liệu quy mô dự án có thể thay đổi sau snapshot và cần được đếm lại.</w:t>
      </w:r>
    </w:p>
    <w:p w:rsidR="00C83264" w:rsidRDefault="00884D5F">
      <w:pPr>
        <w:pStyle w:val="Heading3"/>
        <w:jc w:val="left"/>
        <w:rPr>
          <w:color w:val="auto"/>
          <w:sz w:val="24"/>
          <w:szCs w:val="24"/>
        </w:rPr>
      </w:pPr>
      <w:bookmarkStart w:id="67" w:name="_Toc237236124"/>
      <w:r>
        <w:rPr>
          <w:rFonts w:eastAsia="Times New Roman"/>
          <w:color w:val="auto"/>
          <w:sz w:val="24"/>
          <w:szCs w:val="24"/>
        </w:rPr>
        <w:t>5.5.3. Hướng cải tiến</w:t>
      </w:r>
      <w:bookmarkEnd w:id="67"/>
    </w:p>
    <w:p w:rsidR="00C83264" w:rsidRDefault="00884D5F">
      <w:pPr>
        <w:rPr>
          <w:sz w:val="24"/>
          <w:szCs w:val="24"/>
        </w:rPr>
      </w:pPr>
      <w:r>
        <w:rPr>
          <w:sz w:val="24"/>
          <w:szCs w:val="24"/>
        </w:rPr>
        <w:t>Ưu tiên trước mắt là chốt commit, chạy toàn bộ test và build, sửa lỗi còn lại, chuẩn hóa dữ</w:t>
      </w:r>
      <w:r>
        <w:rPr>
          <w:sz w:val="24"/>
          <w:szCs w:val="24"/>
        </w:rPr>
        <w:t xml:space="preserve"> liệu demo và hoàn thiện ảnh minh chứng. Tiếp theo, nhóm cần bổ sung E2E test cho đăng nhập, checkout, payment callback và quản lý đơn; kiểm thử tải cho truy vấn catalog và thao tác đặt hàng; theo dõi log, metric và cảnh báo.</w:t>
      </w:r>
    </w:p>
    <w:p w:rsidR="00884D5F" w:rsidRDefault="00884D5F">
      <w:pPr>
        <w:rPr>
          <w:sz w:val="24"/>
          <w:szCs w:val="24"/>
        </w:rPr>
      </w:pPr>
      <w:r>
        <w:rPr>
          <w:sz w:val="24"/>
          <w:szCs w:val="24"/>
        </w:rPr>
        <w:t>Đối với các chức năng AI, hướng tiếp theo là xây dựng tập đánh giá tiếng Việt cho chatbot và tập ảnh chuẩn cho visual search; theo dõi độ chính xác, độ trễ, chi phí, độ phủ chỉ mục và dữ liệu lỗi theo thời gian.</w:t>
      </w:r>
    </w:p>
    <w:p w:rsidR="00C83264" w:rsidRDefault="00884D5F" w:rsidP="00884D5F">
      <w:r>
        <w:t>Đối với production, cần quản lý secret, HTTPS, domain callback, backup database, migration strategy, CI/CD, phân tách môi trường và quy trình rollback. Các provider ngoài cần timeout, retry có kiểm soát và circuit breaker hoặc cơ chế xử lý lỗi ph</w:t>
      </w:r>
      <w:r>
        <w:t>ù hợp.</w:t>
      </w:r>
    </w:p>
    <w:p w:rsidR="00C83264" w:rsidRDefault="00884D5F">
      <w:pPr>
        <w:pStyle w:val="Heading2"/>
        <w:rPr>
          <w:color w:val="auto"/>
          <w:sz w:val="24"/>
          <w:szCs w:val="24"/>
        </w:rPr>
      </w:pPr>
      <w:bookmarkStart w:id="68" w:name="_Toc237236125"/>
      <w:r>
        <w:rPr>
          <w:color w:val="auto"/>
          <w:sz w:val="24"/>
          <w:szCs w:val="24"/>
        </w:rPr>
        <w:t>5.6. Ki</w:t>
      </w:r>
      <w:r>
        <w:rPr>
          <w:color w:val="auto"/>
          <w:sz w:val="24"/>
          <w:szCs w:val="24"/>
        </w:rPr>
        <w:t>ể</w:t>
      </w:r>
      <w:r>
        <w:rPr>
          <w:color w:val="auto"/>
          <w:sz w:val="24"/>
          <w:szCs w:val="24"/>
        </w:rPr>
        <w:t>m th</w:t>
      </w:r>
      <w:r>
        <w:rPr>
          <w:color w:val="auto"/>
          <w:sz w:val="24"/>
          <w:szCs w:val="24"/>
        </w:rPr>
        <w:t>ử</w:t>
      </w:r>
      <w:r>
        <w:rPr>
          <w:color w:val="auto"/>
          <w:sz w:val="24"/>
          <w:szCs w:val="24"/>
        </w:rPr>
        <w:t xml:space="preserve"> chatbot-service</w:t>
      </w:r>
      <w:bookmarkEnd w:id="68"/>
    </w:p>
    <w:p w:rsidR="00C83264" w:rsidRDefault="00C83264"/>
    <w:p w:rsidR="00C83264" w:rsidRDefault="00884D5F">
      <w:r>
        <w:rPr>
          <w:noProof/>
          <w:lang w:eastAsia="zh-CN"/>
        </w:rPr>
        <w:drawing>
          <wp:inline distT="0" distB="0" distL="114300" distR="114300">
            <wp:extent cx="5100320" cy="3322320"/>
            <wp:effectExtent l="0" t="0" r="5080" b="1143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5"/>
                    <a:stretch>
                      <a:fillRect/>
                    </a:stretch>
                  </pic:blipFill>
                  <pic:spPr>
                    <a:xfrm>
                      <a:off x="0" y="0"/>
                      <a:ext cx="5100320" cy="3322320"/>
                    </a:xfrm>
                    <a:prstGeom prst="rect">
                      <a:avLst/>
                    </a:prstGeom>
                    <a:noFill/>
                    <a:ln>
                      <a:noFill/>
                    </a:ln>
                  </pic:spPr>
                </pic:pic>
              </a:graphicData>
            </a:graphic>
          </wp:inline>
        </w:drawing>
      </w:r>
    </w:p>
    <w:p w:rsidR="00C83264" w:rsidRDefault="00884D5F">
      <w:pPr>
        <w:pStyle w:val="FigureCaption"/>
        <w:rPr>
          <w:rFonts w:cs="Times New Roman"/>
          <w:szCs w:val="24"/>
        </w:rPr>
      </w:pPr>
      <w:r>
        <w:rPr>
          <w:rFonts w:cs="Times New Roman"/>
          <w:szCs w:val="24"/>
        </w:rPr>
        <w:lastRenderedPageBreak/>
        <w:t>Hình 5.</w:t>
      </w:r>
      <w:r>
        <w:rPr>
          <w:rFonts w:cs="Times New Roman"/>
          <w:szCs w:val="24"/>
        </w:rPr>
        <w:t>6</w:t>
      </w:r>
      <w:r>
        <w:rPr>
          <w:rFonts w:cs="Times New Roman"/>
          <w:szCs w:val="24"/>
        </w:rPr>
        <w:t>. Kết quả kiểm thử các dịch vụ chatbot và AI</w:t>
      </w:r>
    </w:p>
    <w:p w:rsidR="00C83264" w:rsidRDefault="00884D5F">
      <w:pPr>
        <w:rPr>
          <w:sz w:val="24"/>
          <w:szCs w:val="24"/>
        </w:rPr>
      </w:pPr>
      <w:r>
        <w:rPr>
          <w:sz w:val="24"/>
          <w:szCs w:val="24"/>
        </w:rPr>
        <w:t>Source chatbot-service có 174 hàm test, bao phủ intent router, query parser, synonym rewriter, RRF fusion, reranker, result guard, context resolver, session store,</w:t>
      </w:r>
      <w:r>
        <w:rPr>
          <w:sz w:val="24"/>
          <w:szCs w:val="24"/>
        </w:rPr>
        <w:t xml:space="preserve"> xác thực JWT, tool registry, tìm kiếm/chi tiết/đề xuất sản phẩm, tư vấn size, thao tác giỏ/đơn và API tích hợp. Bộ test còn có nhánh security, timeout, action confirmation và hợp đồng với backend.</w:t>
      </w:r>
    </w:p>
    <w:p w:rsidR="00C83264" w:rsidRDefault="00884D5F">
      <w:pPr>
        <w:rPr>
          <w:sz w:val="24"/>
          <w:szCs w:val="24"/>
        </w:rPr>
      </w:pPr>
      <w:r>
        <w:t>Lần chạy lại chatbot-service bằng .\.venv\Scripts\python.e</w:t>
      </w:r>
      <w:r>
        <w:t>xe -m pytest tests/unit -q đạt 200/200 test, có 1 warning không chặn kết quả. Các test bao phủ intent router, query parser, synonym rewriter, RRF fusion, reranker, result guard, context resolver, session store, xác thực JWT, tool selector/executor, tìm kiế</w:t>
      </w:r>
      <w:r>
        <w:t>m sản phẩm, tư vấn size và các nhánh xử lý hội thoại chính.</w:t>
      </w:r>
    </w:p>
    <w:p w:rsidR="00C83264" w:rsidRDefault="00884D5F">
      <w:pPr>
        <w:rPr>
          <w:sz w:val="24"/>
          <w:szCs w:val="24"/>
        </w:rPr>
      </w:pPr>
      <w:r>
        <w:rPr>
          <w:sz w:val="24"/>
          <w:szCs w:val="24"/>
        </w:rPr>
        <w:t>Tiêu chí đánh giá chatbot khách hàng không chỉ là test kỹ thuật. Cần bổ sung bộ câu hỏi tiếng Việt theo intent, tỷ lệ chọn đúng tool, tỷ lệ trả lời có căn cứ, tỷ lệ yêu cầu làm rõ, độ chính xác tr</w:t>
      </w:r>
      <w:r>
        <w:rPr>
          <w:sz w:val="24"/>
          <w:szCs w:val="24"/>
        </w:rPr>
        <w:t>a cứu SKU/đơn, tỷ lệ hành động ghi được xác nhận đúng, p95 latency và tỷ lệ fallback khi LLM hoặc backend lỗi.</w:t>
      </w:r>
    </w:p>
    <w:p w:rsidR="00884D5F" w:rsidRDefault="00884D5F" w:rsidP="00884D5F">
      <w:pPr>
        <w:pStyle w:val="Heading2"/>
        <w:jc w:val="left"/>
      </w:pPr>
      <w:bookmarkStart w:id="69" w:name="_Toc237236126"/>
      <w:r>
        <w:t>5.7. Kiểm thử visual-search-service</w:t>
      </w:r>
      <w:bookmarkEnd w:id="69"/>
    </w:p>
    <w:p w:rsidR="00884D5F" w:rsidRDefault="00884D5F" w:rsidP="00884D5F">
      <w:r>
        <w:t>Mã nguồn visual-search-service có các nhóm kiểm thử cho API tìm kiếm, kiểm tra ảnh đầu vào, provider embedding, truy vấn vector, repository, job lập chỉ mục, consumer RabbitMQ, retry, readiness và API quản trị. Các bài kiểm thử sử dụng fake provider để kết quả có thể tái lập, đồng thời mô phỏng lỗi tải ảnh, sai số chiều vector, model không hoạt động, thông điệp không hợp lệ và provider tạm thời không sẵn sàng.</w:t>
      </w:r>
    </w:p>
    <w:p w:rsidR="00884D5F" w:rsidRDefault="00884D5F" w:rsidP="00884D5F">
      <w:r>
        <w:t>Đánh giá dịch vụ không chỉ dựa vào số lượng test. Các tiêu chí cần theo dõi gồm độ phủ embedding của catalog, tỷ lệ job thành công, số thông điệp retry/dead-letter, thời gian lập chỉ mục, p95 thời gian tìm kiếm, độ chính xác top-k trên tập ảnh kiểm chứng và khả năng trả kết quả an toàn khi provider hoặc RabbitMQ gặp lỗi.</w:t>
      </w:r>
    </w:p>
    <w:p w:rsidR="00C83264" w:rsidRDefault="00884D5F">
      <w:pPr>
        <w:pStyle w:val="Heading2"/>
        <w:rPr>
          <w:color w:val="auto"/>
          <w:sz w:val="24"/>
          <w:szCs w:val="24"/>
        </w:rPr>
      </w:pPr>
      <w:bookmarkStart w:id="70" w:name="_Toc237236127"/>
      <w:r>
        <w:rPr>
          <w:color w:val="auto"/>
          <w:sz w:val="24"/>
          <w:szCs w:val="24"/>
        </w:rPr>
        <w:t xml:space="preserve">5.8. </w:t>
      </w:r>
      <w:r>
        <w:rPr>
          <w:color w:val="auto"/>
          <w:sz w:val="24"/>
          <w:szCs w:val="24"/>
        </w:rPr>
        <w:t>Đánh giá tích h</w:t>
      </w:r>
      <w:r>
        <w:rPr>
          <w:color w:val="auto"/>
          <w:sz w:val="24"/>
          <w:szCs w:val="24"/>
        </w:rPr>
        <w:t>ợ</w:t>
      </w:r>
      <w:r>
        <w:rPr>
          <w:color w:val="auto"/>
          <w:sz w:val="24"/>
          <w:szCs w:val="24"/>
        </w:rPr>
        <w:t>p, b</w:t>
      </w:r>
      <w:r>
        <w:rPr>
          <w:color w:val="auto"/>
          <w:sz w:val="24"/>
          <w:szCs w:val="24"/>
        </w:rPr>
        <w:t>ả</w:t>
      </w:r>
      <w:r>
        <w:rPr>
          <w:color w:val="auto"/>
          <w:sz w:val="24"/>
          <w:szCs w:val="24"/>
        </w:rPr>
        <w:t>o m</w:t>
      </w:r>
      <w:r>
        <w:rPr>
          <w:color w:val="auto"/>
          <w:sz w:val="24"/>
          <w:szCs w:val="24"/>
        </w:rPr>
        <w:t>ậ</w:t>
      </w:r>
      <w:r>
        <w:rPr>
          <w:color w:val="auto"/>
          <w:sz w:val="24"/>
          <w:szCs w:val="24"/>
        </w:rPr>
        <w:t>t và hi</w:t>
      </w:r>
      <w:r>
        <w:rPr>
          <w:color w:val="auto"/>
          <w:sz w:val="24"/>
          <w:szCs w:val="24"/>
        </w:rPr>
        <w:t>ệ</w:t>
      </w:r>
      <w:r>
        <w:rPr>
          <w:color w:val="auto"/>
          <w:sz w:val="24"/>
          <w:szCs w:val="24"/>
        </w:rPr>
        <w:t>u năng</w:t>
      </w:r>
      <w:bookmarkEnd w:id="70"/>
    </w:p>
    <w:p w:rsidR="00C83264" w:rsidRDefault="00884D5F">
      <w:pPr>
        <w:pStyle w:val="Heading3"/>
        <w:rPr>
          <w:color w:val="auto"/>
          <w:sz w:val="24"/>
          <w:szCs w:val="24"/>
        </w:rPr>
      </w:pPr>
      <w:bookmarkStart w:id="71" w:name="_Toc237236128"/>
      <w:r>
        <w:rPr>
          <w:color w:val="auto"/>
          <w:sz w:val="24"/>
          <w:szCs w:val="24"/>
        </w:rPr>
        <w:t>5.8.1. K</w:t>
      </w:r>
      <w:r>
        <w:rPr>
          <w:color w:val="auto"/>
          <w:sz w:val="24"/>
          <w:szCs w:val="24"/>
        </w:rPr>
        <w:t>ế</w:t>
      </w:r>
      <w:r>
        <w:rPr>
          <w:color w:val="auto"/>
          <w:sz w:val="24"/>
          <w:szCs w:val="24"/>
        </w:rPr>
        <w:t>t qu</w:t>
      </w:r>
      <w:r>
        <w:rPr>
          <w:color w:val="auto"/>
          <w:sz w:val="24"/>
          <w:szCs w:val="24"/>
        </w:rPr>
        <w:t>ả</w:t>
      </w:r>
      <w:r>
        <w:rPr>
          <w:color w:val="auto"/>
          <w:sz w:val="24"/>
          <w:szCs w:val="24"/>
        </w:rPr>
        <w:t xml:space="preserve"> backend lõi</w:t>
      </w:r>
      <w:bookmarkEnd w:id="71"/>
    </w:p>
    <w:p w:rsidR="00C83264" w:rsidRDefault="00884D5F">
      <w:pPr>
        <w:rPr>
          <w:sz w:val="24"/>
          <w:szCs w:val="24"/>
        </w:rPr>
      </w:pPr>
      <w:r>
        <w:rPr>
          <w:sz w:val="24"/>
          <w:szCs w:val="24"/>
        </w:rPr>
        <w:t>Các báo cáo Surefire hiện có của backend lõi ghi 352 test, 0 failure, 9 error và 0 skipped. Một error thuộc CheckDbTest và tám error thuộc ReportIntegrationTest; các suite auth, cart, catal</w:t>
      </w:r>
      <w:r>
        <w:rPr>
          <w:sz w:val="24"/>
          <w:szCs w:val="24"/>
        </w:rPr>
        <w:t>og, order, payment, inventory, shipping, returns, review, notification và authorization không ghi nhận failure/error trong artifact. Vì artifact có error, trạng thái tổng thể của backend là chưa đạt gate xanh hoàn toàn.</w:t>
      </w:r>
    </w:p>
    <w:p w:rsidR="00C83264" w:rsidRDefault="00884D5F">
      <w:pPr>
        <w:pStyle w:val="Heading3"/>
        <w:rPr>
          <w:color w:val="auto"/>
          <w:sz w:val="24"/>
          <w:szCs w:val="24"/>
        </w:rPr>
      </w:pPr>
      <w:bookmarkStart w:id="72" w:name="_Toc237236129"/>
      <w:r>
        <w:rPr>
          <w:color w:val="auto"/>
          <w:sz w:val="24"/>
          <w:szCs w:val="24"/>
        </w:rPr>
        <w:lastRenderedPageBreak/>
        <w:t>5.8.2. Ki</w:t>
      </w:r>
      <w:r>
        <w:rPr>
          <w:color w:val="auto"/>
          <w:sz w:val="24"/>
          <w:szCs w:val="24"/>
        </w:rPr>
        <w:t>ể</w:t>
      </w:r>
      <w:r>
        <w:rPr>
          <w:color w:val="auto"/>
          <w:sz w:val="24"/>
          <w:szCs w:val="24"/>
        </w:rPr>
        <w:t>m th</w:t>
      </w:r>
      <w:r>
        <w:rPr>
          <w:color w:val="auto"/>
          <w:sz w:val="24"/>
          <w:szCs w:val="24"/>
        </w:rPr>
        <w:t>ử</w:t>
      </w:r>
      <w:r>
        <w:rPr>
          <w:color w:val="auto"/>
          <w:sz w:val="24"/>
          <w:szCs w:val="24"/>
        </w:rPr>
        <w:t xml:space="preserve"> liên d</w:t>
      </w:r>
      <w:r>
        <w:rPr>
          <w:color w:val="auto"/>
          <w:sz w:val="24"/>
          <w:szCs w:val="24"/>
        </w:rPr>
        <w:t>ị</w:t>
      </w:r>
      <w:r>
        <w:rPr>
          <w:color w:val="auto"/>
          <w:sz w:val="24"/>
          <w:szCs w:val="24"/>
        </w:rPr>
        <w:t>ch v</w:t>
      </w:r>
      <w:r>
        <w:rPr>
          <w:color w:val="auto"/>
          <w:sz w:val="24"/>
          <w:szCs w:val="24"/>
        </w:rPr>
        <w:t>ụ</w:t>
      </w:r>
      <w:bookmarkEnd w:id="72"/>
    </w:p>
    <w:p w:rsidR="00884D5F" w:rsidRDefault="00884D5F">
      <w:pPr>
        <w:pStyle w:val="Heading3"/>
        <w:rPr>
          <w:rFonts w:eastAsia="Times New Roman"/>
          <w:b w:val="0"/>
          <w:bCs w:val="0"/>
          <w:color w:val="auto"/>
          <w:sz w:val="24"/>
          <w:szCs w:val="24"/>
        </w:rPr>
      </w:pPr>
      <w:bookmarkStart w:id="73" w:name="_Toc237236130"/>
      <w:r>
        <w:rPr>
          <w:rFonts w:eastAsia="Times New Roman"/>
          <w:b w:val="0"/>
          <w:bCs w:val="0"/>
          <w:color w:val="auto"/>
          <w:sz w:val="24"/>
          <w:szCs w:val="24"/>
        </w:rPr>
        <w:t>Ma trận tích hợp cần kiểm tra storefront/admin với backend, chatbot-service với backend/Redis/LLM, visual-search-service với backend/PostgreSQL/RabbitMQ/provider embedding và callback VNPay với backend. Các tình huống lỗi gồm timeout, token hết hạn, 401/403, API trả rỗng, thông điệp chạy lặp, model provider không sẵn sàng và dữ liệu đầu vào vượt giới hạn.</w:t>
      </w:r>
      <w:bookmarkEnd w:id="73"/>
    </w:p>
    <w:p w:rsidR="00C83264" w:rsidRDefault="00884D5F" w:rsidP="00884D5F">
      <w:r>
        <w:t>5.8.3. Bảo mật và chất lượng vận hành</w:t>
      </w:r>
    </w:p>
    <w:p w:rsidR="00884D5F" w:rsidRDefault="00884D5F">
      <w:pPr>
        <w:rPr>
          <w:sz w:val="24"/>
          <w:szCs w:val="24"/>
        </w:rPr>
      </w:pPr>
      <w:r>
        <w:rPr>
          <w:sz w:val="24"/>
          <w:szCs w:val="24"/>
        </w:rPr>
        <w:t>Kiểm thử bảo mật phải xác minh RBAC, chữ ký và hạn JWT, không truyền token vào LLM, che secret trong log, allowlist công cụ, xác nhận cho hành động ghi, token nội bộ của visual search và kiểm tra chữ ký callback VNPay. Kiểm thử hiệu năng nên đo p50/p95/p99 latency, throughput, timeout rate, cache hit, thời gian lập chỉ mục và mức sử dụng CPU/RAM. Báo cáo không cam kết SLA khi chưa có benchmark production.</w:t>
      </w:r>
    </w:p>
    <w:p w:rsidR="00884D5F" w:rsidRDefault="00884D5F">
      <w:r>
        <w:t>Kết luận đánh giá trong phạm vi báo cáo: chatbot-service có bằng chứng kiểm thử unit cho các nhánh hội thoại và công cụ; backend, storefront, admin và visual-search-service cần được đối chiếu bằng output build/test của bản chốt. Các thành phần ngoài phạm vi không được sử dụng để kết luận kết quả của đề tài.</w:t>
      </w:r>
    </w:p>
    <w:p w:rsidR="00C83264" w:rsidRDefault="00C83264" w:rsidP="00884D5F">
      <w:pPr>
        <w:sectPr w:rsidR="00C83264" w:rsidSect="00884D5F">
          <w:headerReference w:type="default" r:id="rId46"/>
          <w:footerReference w:type="default" r:id="rId47"/>
          <w:pgSz w:w="11906" w:h="16838"/>
          <w:pgMar w:top="1134" w:right="1134" w:bottom="1134" w:left="1701" w:header="567" w:footer="567" w:gutter="0"/>
          <w:cols w:space="720"/>
          <w:docGrid w:linePitch="360"/>
        </w:sectPr>
      </w:pPr>
    </w:p>
    <w:p w:rsidR="00C83264" w:rsidRDefault="00884D5F">
      <w:pPr>
        <w:pStyle w:val="Heading1"/>
        <w:jc w:val="center"/>
        <w:rPr>
          <w:color w:val="auto"/>
          <w:sz w:val="26"/>
          <w:szCs w:val="26"/>
        </w:rPr>
      </w:pPr>
      <w:bookmarkStart w:id="74" w:name="_Toc237236131"/>
      <w:r>
        <w:rPr>
          <w:rFonts w:eastAsia="Times New Roman"/>
          <w:color w:val="auto"/>
          <w:sz w:val="26"/>
          <w:szCs w:val="26"/>
        </w:rPr>
        <w:lastRenderedPageBreak/>
        <w:t>TÀI LIỆU THAM KHẢO</w:t>
      </w:r>
      <w:bookmarkEnd w:id="74"/>
    </w:p>
    <w:p w:rsidR="00C83264" w:rsidRDefault="00884D5F">
      <w:pPr>
        <w:ind w:left="454" w:hanging="454"/>
        <w:rPr>
          <w:sz w:val="24"/>
          <w:szCs w:val="24"/>
        </w:rPr>
      </w:pPr>
      <w:r>
        <w:rPr>
          <w:sz w:val="24"/>
          <w:szCs w:val="24"/>
        </w:rPr>
        <w:t>[</w:t>
      </w:r>
      <w:r>
        <w:rPr>
          <w:sz w:val="24"/>
          <w:szCs w:val="24"/>
        </w:rPr>
        <w:t>1</w:t>
      </w:r>
      <w:r>
        <w:rPr>
          <w:sz w:val="24"/>
          <w:szCs w:val="24"/>
        </w:rPr>
        <w:t xml:space="preserve">] Học viện Công nghệ Bưu chính Viễn thông, Khoa Công nghệ thông tin 2, “Quy định về việc nộp báo cáo thực tập tốt nghiệp lớp đại học </w:t>
      </w:r>
      <w:r>
        <w:rPr>
          <w:sz w:val="24"/>
          <w:szCs w:val="24"/>
        </w:rPr>
        <w:t>chính quy năm 2026”, ngày 29/06/2026.</w:t>
      </w:r>
    </w:p>
    <w:p w:rsidR="00C83264" w:rsidRDefault="00884D5F">
      <w:pPr>
        <w:ind w:left="454" w:hanging="454"/>
        <w:rPr>
          <w:sz w:val="24"/>
          <w:szCs w:val="24"/>
        </w:rPr>
      </w:pPr>
      <w:r>
        <w:rPr>
          <w:sz w:val="24"/>
          <w:szCs w:val="24"/>
        </w:rPr>
        <w:t>[</w:t>
      </w:r>
      <w:r>
        <w:rPr>
          <w:sz w:val="24"/>
          <w:szCs w:val="24"/>
        </w:rPr>
        <w:t>2</w:t>
      </w:r>
      <w:r>
        <w:rPr>
          <w:sz w:val="24"/>
          <w:szCs w:val="24"/>
        </w:rPr>
        <w:t>] Oracle</w:t>
      </w:r>
      <w:r>
        <w:rPr>
          <w:sz w:val="24"/>
          <w:szCs w:val="24"/>
        </w:rPr>
        <w:t xml:space="preserve"> (2023)</w:t>
      </w:r>
      <w:r>
        <w:rPr>
          <w:sz w:val="24"/>
          <w:szCs w:val="24"/>
        </w:rPr>
        <w:t xml:space="preserve">, “Java Platform, Standard Edition 21 Documentation”, https://docs.oracle.com/en/java/javase/21/. </w:t>
      </w:r>
    </w:p>
    <w:p w:rsidR="00C83264" w:rsidRDefault="00884D5F">
      <w:pPr>
        <w:ind w:left="454" w:hanging="454"/>
        <w:rPr>
          <w:sz w:val="24"/>
          <w:szCs w:val="24"/>
        </w:rPr>
      </w:pPr>
      <w:r>
        <w:rPr>
          <w:sz w:val="24"/>
          <w:szCs w:val="24"/>
        </w:rPr>
        <w:t>[</w:t>
      </w:r>
      <w:r>
        <w:rPr>
          <w:sz w:val="24"/>
          <w:szCs w:val="24"/>
        </w:rPr>
        <w:t>3</w:t>
      </w:r>
      <w:r>
        <w:rPr>
          <w:sz w:val="24"/>
          <w:szCs w:val="24"/>
        </w:rPr>
        <w:t>] Spring</w:t>
      </w:r>
      <w:r>
        <w:rPr>
          <w:sz w:val="24"/>
          <w:szCs w:val="24"/>
        </w:rPr>
        <w:t xml:space="preserve"> (2025)</w:t>
      </w:r>
      <w:r>
        <w:rPr>
          <w:sz w:val="24"/>
          <w:szCs w:val="24"/>
        </w:rPr>
        <w:t>, “Spring Boot Reference Documentation”, https://docs.spring.io/spring-boot/.</w:t>
      </w:r>
    </w:p>
    <w:p w:rsidR="00C83264" w:rsidRDefault="00884D5F">
      <w:pPr>
        <w:ind w:left="454" w:hanging="454"/>
        <w:rPr>
          <w:sz w:val="24"/>
          <w:szCs w:val="24"/>
        </w:rPr>
      </w:pPr>
      <w:r>
        <w:rPr>
          <w:sz w:val="24"/>
          <w:szCs w:val="24"/>
        </w:rPr>
        <w:t>[</w:t>
      </w:r>
      <w:r>
        <w:rPr>
          <w:sz w:val="24"/>
          <w:szCs w:val="24"/>
        </w:rPr>
        <w:t>4</w:t>
      </w:r>
      <w:r>
        <w:rPr>
          <w:sz w:val="24"/>
          <w:szCs w:val="24"/>
        </w:rPr>
        <w:t>] Spr</w:t>
      </w:r>
      <w:r>
        <w:rPr>
          <w:sz w:val="24"/>
          <w:szCs w:val="24"/>
        </w:rPr>
        <w:t>ing</w:t>
      </w:r>
      <w:r>
        <w:rPr>
          <w:sz w:val="24"/>
          <w:szCs w:val="24"/>
        </w:rPr>
        <w:t xml:space="preserve"> (2025)</w:t>
      </w:r>
      <w:r>
        <w:rPr>
          <w:sz w:val="24"/>
          <w:szCs w:val="24"/>
        </w:rPr>
        <w:t>, “Spring Security Reference”, https://docs.spring.io/spring-security/reference/.</w:t>
      </w:r>
    </w:p>
    <w:p w:rsidR="00C83264" w:rsidRDefault="00884D5F">
      <w:pPr>
        <w:ind w:left="454" w:hanging="454"/>
        <w:rPr>
          <w:sz w:val="24"/>
          <w:szCs w:val="24"/>
        </w:rPr>
      </w:pPr>
      <w:r>
        <w:rPr>
          <w:sz w:val="24"/>
          <w:szCs w:val="24"/>
        </w:rPr>
        <w:t>[</w:t>
      </w:r>
      <w:r>
        <w:rPr>
          <w:sz w:val="24"/>
          <w:szCs w:val="24"/>
        </w:rPr>
        <w:t>5</w:t>
      </w:r>
      <w:r>
        <w:rPr>
          <w:sz w:val="24"/>
          <w:szCs w:val="24"/>
        </w:rPr>
        <w:t>] Spring</w:t>
      </w:r>
      <w:r>
        <w:rPr>
          <w:sz w:val="24"/>
          <w:szCs w:val="24"/>
        </w:rPr>
        <w:t xml:space="preserve"> (2025)</w:t>
      </w:r>
      <w:r>
        <w:rPr>
          <w:sz w:val="24"/>
          <w:szCs w:val="24"/>
        </w:rPr>
        <w:t>, “Spring Data JPA Reference”, https://docs.spring.io/spring-data/jpa/reference/.</w:t>
      </w:r>
    </w:p>
    <w:p w:rsidR="00C83264" w:rsidRDefault="00884D5F">
      <w:pPr>
        <w:ind w:left="454" w:hanging="454"/>
        <w:rPr>
          <w:sz w:val="24"/>
          <w:szCs w:val="24"/>
        </w:rPr>
      </w:pPr>
      <w:r>
        <w:rPr>
          <w:sz w:val="24"/>
          <w:szCs w:val="24"/>
        </w:rPr>
        <w:t>[</w:t>
      </w:r>
      <w:r>
        <w:rPr>
          <w:sz w:val="24"/>
          <w:szCs w:val="24"/>
        </w:rPr>
        <w:t>6</w:t>
      </w:r>
      <w:r>
        <w:rPr>
          <w:sz w:val="24"/>
          <w:szCs w:val="24"/>
        </w:rPr>
        <w:t>] Redgate</w:t>
      </w:r>
      <w:r>
        <w:rPr>
          <w:sz w:val="24"/>
          <w:szCs w:val="24"/>
        </w:rPr>
        <w:t xml:space="preserve"> (2024)</w:t>
      </w:r>
      <w:r>
        <w:rPr>
          <w:sz w:val="24"/>
          <w:szCs w:val="24"/>
        </w:rPr>
        <w:t>, “Flyway Documentation”, https://documentation</w:t>
      </w:r>
      <w:r>
        <w:rPr>
          <w:sz w:val="24"/>
          <w:szCs w:val="24"/>
        </w:rPr>
        <w:t xml:space="preserve">.red-gate.com/flyway. </w:t>
      </w:r>
    </w:p>
    <w:p w:rsidR="00C83264" w:rsidRDefault="00884D5F">
      <w:pPr>
        <w:ind w:left="454" w:hanging="454"/>
        <w:rPr>
          <w:sz w:val="24"/>
          <w:szCs w:val="24"/>
        </w:rPr>
      </w:pPr>
      <w:r>
        <w:rPr>
          <w:sz w:val="24"/>
          <w:szCs w:val="24"/>
        </w:rPr>
        <w:t>[</w:t>
      </w:r>
      <w:r>
        <w:rPr>
          <w:sz w:val="24"/>
          <w:szCs w:val="24"/>
        </w:rPr>
        <w:t>7</w:t>
      </w:r>
      <w:r>
        <w:rPr>
          <w:sz w:val="24"/>
          <w:szCs w:val="24"/>
        </w:rPr>
        <w:t>] PostgreSQL Global Development Group</w:t>
      </w:r>
      <w:r>
        <w:rPr>
          <w:sz w:val="24"/>
          <w:szCs w:val="24"/>
        </w:rPr>
        <w:t xml:space="preserve"> (2024)</w:t>
      </w:r>
      <w:r>
        <w:rPr>
          <w:sz w:val="24"/>
          <w:szCs w:val="24"/>
        </w:rPr>
        <w:t>, “PostgreSQL Documentation”, https://www.postgresql.org/docs/.</w:t>
      </w:r>
    </w:p>
    <w:p w:rsidR="00C83264" w:rsidRDefault="00884D5F">
      <w:pPr>
        <w:ind w:left="454" w:hanging="454"/>
        <w:rPr>
          <w:sz w:val="24"/>
          <w:szCs w:val="24"/>
        </w:rPr>
      </w:pPr>
      <w:r>
        <w:rPr>
          <w:sz w:val="24"/>
          <w:szCs w:val="24"/>
        </w:rPr>
        <w:t>[</w:t>
      </w:r>
      <w:r>
        <w:rPr>
          <w:sz w:val="24"/>
          <w:szCs w:val="24"/>
        </w:rPr>
        <w:t>8</w:t>
      </w:r>
      <w:r>
        <w:rPr>
          <w:sz w:val="24"/>
          <w:szCs w:val="24"/>
        </w:rPr>
        <w:t>] Redis Ltd.</w:t>
      </w:r>
      <w:r>
        <w:rPr>
          <w:sz w:val="24"/>
          <w:szCs w:val="24"/>
        </w:rPr>
        <w:t xml:space="preserve"> (2025)</w:t>
      </w:r>
      <w:r>
        <w:rPr>
          <w:sz w:val="24"/>
          <w:szCs w:val="24"/>
        </w:rPr>
        <w:t>, “Redis Documentation”, https://redis.io/docs/</w:t>
      </w:r>
      <w:r>
        <w:rPr>
          <w:sz w:val="24"/>
          <w:szCs w:val="24"/>
        </w:rPr>
        <w:t>.</w:t>
      </w:r>
    </w:p>
    <w:p w:rsidR="00C83264" w:rsidRDefault="00884D5F">
      <w:pPr>
        <w:ind w:left="454" w:hanging="454"/>
        <w:rPr>
          <w:sz w:val="24"/>
          <w:szCs w:val="24"/>
        </w:rPr>
      </w:pPr>
      <w:r>
        <w:rPr>
          <w:sz w:val="24"/>
          <w:szCs w:val="24"/>
        </w:rPr>
        <w:t>[</w:t>
      </w:r>
      <w:r>
        <w:rPr>
          <w:sz w:val="24"/>
          <w:szCs w:val="24"/>
        </w:rPr>
        <w:t>9</w:t>
      </w:r>
      <w:r>
        <w:rPr>
          <w:sz w:val="24"/>
          <w:szCs w:val="24"/>
        </w:rPr>
        <w:t>] Vercel</w:t>
      </w:r>
      <w:r>
        <w:rPr>
          <w:sz w:val="24"/>
          <w:szCs w:val="24"/>
        </w:rPr>
        <w:t xml:space="preserve"> (2024)</w:t>
      </w:r>
      <w:r>
        <w:rPr>
          <w:sz w:val="24"/>
          <w:szCs w:val="24"/>
        </w:rPr>
        <w:t xml:space="preserve">, “Next.js Documentation”, https://nextjs.org/docs. </w:t>
      </w:r>
    </w:p>
    <w:p w:rsidR="00C83264" w:rsidRDefault="00884D5F">
      <w:pPr>
        <w:ind w:left="454" w:hanging="454"/>
        <w:rPr>
          <w:sz w:val="24"/>
          <w:szCs w:val="24"/>
        </w:rPr>
      </w:pPr>
      <w:r>
        <w:rPr>
          <w:sz w:val="24"/>
          <w:szCs w:val="24"/>
        </w:rPr>
        <w:t>[1</w:t>
      </w:r>
      <w:r>
        <w:rPr>
          <w:sz w:val="24"/>
          <w:szCs w:val="24"/>
        </w:rPr>
        <w:t>0</w:t>
      </w:r>
      <w:r>
        <w:rPr>
          <w:sz w:val="24"/>
          <w:szCs w:val="24"/>
        </w:rPr>
        <w:t>] Meta Platforms</w:t>
      </w:r>
      <w:r>
        <w:rPr>
          <w:sz w:val="24"/>
          <w:szCs w:val="24"/>
        </w:rPr>
        <w:t xml:space="preserve"> (2025)</w:t>
      </w:r>
      <w:r>
        <w:rPr>
          <w:sz w:val="24"/>
          <w:szCs w:val="24"/>
        </w:rPr>
        <w:t xml:space="preserve">, “React Documentation”, https://react.dev/. </w:t>
      </w:r>
    </w:p>
    <w:p w:rsidR="00C83264" w:rsidRDefault="00884D5F">
      <w:pPr>
        <w:ind w:left="454" w:hanging="454"/>
        <w:rPr>
          <w:sz w:val="24"/>
          <w:szCs w:val="24"/>
        </w:rPr>
      </w:pPr>
      <w:r>
        <w:rPr>
          <w:sz w:val="24"/>
          <w:szCs w:val="24"/>
        </w:rPr>
        <w:t>[1</w:t>
      </w:r>
      <w:r>
        <w:rPr>
          <w:sz w:val="24"/>
          <w:szCs w:val="24"/>
        </w:rPr>
        <w:t>1</w:t>
      </w:r>
      <w:r>
        <w:rPr>
          <w:sz w:val="24"/>
          <w:szCs w:val="24"/>
        </w:rPr>
        <w:t>] Microsoft</w:t>
      </w:r>
      <w:r>
        <w:rPr>
          <w:sz w:val="24"/>
          <w:szCs w:val="24"/>
        </w:rPr>
        <w:t xml:space="preserve"> (2024)</w:t>
      </w:r>
      <w:r>
        <w:rPr>
          <w:sz w:val="24"/>
          <w:szCs w:val="24"/>
        </w:rPr>
        <w:t xml:space="preserve">, “TypeScript Documentation”, https://www.typescriptlang.org/docs/. </w:t>
      </w:r>
    </w:p>
    <w:p w:rsidR="00C83264" w:rsidRDefault="00884D5F">
      <w:pPr>
        <w:ind w:left="454" w:hanging="454"/>
        <w:rPr>
          <w:sz w:val="24"/>
          <w:szCs w:val="24"/>
        </w:rPr>
      </w:pPr>
      <w:r>
        <w:rPr>
          <w:sz w:val="24"/>
          <w:szCs w:val="24"/>
        </w:rPr>
        <w:t>[1</w:t>
      </w:r>
      <w:r>
        <w:rPr>
          <w:sz w:val="24"/>
          <w:szCs w:val="24"/>
        </w:rPr>
        <w:t>2</w:t>
      </w:r>
      <w:r>
        <w:rPr>
          <w:sz w:val="24"/>
          <w:szCs w:val="24"/>
        </w:rPr>
        <w:t>] Docke</w:t>
      </w:r>
      <w:r>
        <w:rPr>
          <w:sz w:val="24"/>
          <w:szCs w:val="24"/>
        </w:rPr>
        <w:t xml:space="preserve"> (2024)</w:t>
      </w:r>
      <w:r>
        <w:rPr>
          <w:sz w:val="24"/>
          <w:szCs w:val="24"/>
        </w:rPr>
        <w:t xml:space="preserve">r, “Docker Documentation”, https://docs.docker.com/. </w:t>
      </w:r>
    </w:p>
    <w:p w:rsidR="00C83264" w:rsidRDefault="00884D5F">
      <w:pPr>
        <w:ind w:left="454" w:hanging="454"/>
        <w:sectPr w:rsidR="00C83264" w:rsidSect="00884D5F">
          <w:headerReference w:type="default" r:id="rId48"/>
          <w:footerReference w:type="default" r:id="rId49"/>
          <w:pgSz w:w="11906" w:h="16838"/>
          <w:pgMar w:top="1134" w:right="1134" w:bottom="1134" w:left="1701" w:header="567" w:footer="567" w:gutter="0"/>
          <w:cols w:space="720"/>
          <w:docGrid w:linePitch="360"/>
        </w:sectPr>
      </w:pPr>
      <w:r>
        <w:rPr>
          <w:sz w:val="24"/>
          <w:szCs w:val="24"/>
        </w:rPr>
        <w:t>[13] VNPay, “Tài liệu tích hợp cổng thanh toán VNPAY”, https://sandbox.vnpayment.vn/apis/docs/huong-dan-tich-hop/, truy cập ngày 10/08/2026.</w:t>
      </w:r>
    </w:p>
    <w:p w:rsidR="00C83264" w:rsidRDefault="00C83264">
      <w:pPr>
        <w:ind w:firstLine="0"/>
      </w:pPr>
    </w:p>
    <w:sectPr w:rsidR="00C83264" w:rsidSect="00884D5F">
      <w:headerReference w:type="default" r:id="rId50"/>
      <w:footerReference w:type="default" r:id="rId5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64" w:rsidRDefault="00884D5F">
      <w:pPr>
        <w:spacing w:line="240" w:lineRule="auto"/>
      </w:pPr>
      <w:r>
        <w:separator/>
      </w:r>
    </w:p>
  </w:endnote>
  <w:endnote w:type="continuationSeparator" w:id="0">
    <w:p w:rsidR="00C83264" w:rsidRDefault="00884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Default="00884D5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Default="00884D5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2</w:t>
    </w:r>
    <w:r>
      <w:rPr>
        <w:sz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pStyle w:val="Footer"/>
      <w:tabs>
        <w:tab w:val="clear" w:pos="4680"/>
        <w:tab w:val="clear" w:pos="9360"/>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3</w:t>
    </w:r>
    <w:r>
      <w:rPr>
        <w:sz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viii</w:t>
    </w:r>
    <w:r>
      <w:rPr>
        <w:sz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2</w:t>
    </w:r>
    <w:r>
      <w:rPr>
        <w:sz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7</w:t>
    </w:r>
    <w:r>
      <w:rPr>
        <w:sz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19</w:t>
    </w:r>
    <w:r>
      <w:rPr>
        <w:sz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36</w:t>
    </w:r>
    <w:r>
      <w:rPr>
        <w:sz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37</w:t>
    </w:r>
    <w:r>
      <w:rPr>
        <w:sz w:val="20"/>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Nhóm_TTTN</w:t>
    </w:r>
    <w:r w:rsidRPr="00884D5F">
      <w:rPr>
        <w:sz w:val="20"/>
      </w:rPr>
      <w:tab/>
    </w:r>
    <w:r>
      <w:rPr>
        <w:sz w:val="20"/>
      </w:rPr>
      <w:fldChar w:fldCharType="begin"/>
    </w:r>
    <w:r>
      <w:rPr>
        <w:sz w:val="20"/>
      </w:rPr>
      <w:instrText xml:space="preserve"> PAGE  \* MERGEFORMAT </w:instrText>
    </w:r>
    <w:r>
      <w:rPr>
        <w:sz w:val="20"/>
      </w:rPr>
      <w:fldChar w:fldCharType="separate"/>
    </w:r>
    <w:r>
      <w:rPr>
        <w:noProof/>
        <w:sz w:val="20"/>
      </w:rPr>
      <w:t>38</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64" w:rsidRDefault="00884D5F">
      <w:pPr>
        <w:spacing w:before="0" w:after="0"/>
      </w:pPr>
      <w:r>
        <w:separator/>
      </w:r>
    </w:p>
  </w:footnote>
  <w:footnote w:type="continuationSeparator" w:id="0">
    <w:p w:rsidR="00C83264" w:rsidRDefault="00884D5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Default="00884D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Default="00884D5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4D5F" w:rsidRDefault="00884D5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Báo cáo TTTN Đại học</w:t>
    </w:r>
    <w:r w:rsidRPr="00884D5F">
      <w:rPr>
        <w:sz w:val="20"/>
      </w:rPr>
      <w:tab/>
      <w:t>Chương 1: TỔNG QUAN ĐỀ TÀI VÀ YÊU CẦU HỆ THỐNG</w:t>
    </w:r>
    <w:r w:rsidRPr="00884D5F">
      <w:rPr>
        <w:sz w:val="20"/>
      </w:rPr>
      <w:tab/>
      <w:t>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Báo cáo TTTN Đại học</w:t>
    </w:r>
    <w:r w:rsidRPr="00884D5F">
      <w:rPr>
        <w:sz w:val="20"/>
      </w:rPr>
      <w:tab/>
      <w:t>Chương 1: TỔNG QUAN ĐỀ TÀI VÀ YÊU CẦU HỆ THỐNG</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rPr>
        <w:sz w:val="20"/>
      </w:rPr>
    </w:pPr>
    <w:r w:rsidRPr="00884D5F">
      <w:rPr>
        <w:sz w:val="20"/>
      </w:rPr>
      <w:t>Báo cáo TTTN Đại học</w:t>
    </w:r>
    <w:r w:rsidRPr="00884D5F">
      <w:rPr>
        <w:sz w:val="20"/>
      </w:rPr>
      <w:tab/>
      <w:t>Chương 2: CƠ SỞ LÝ THUYẾT VÀ CÔNG NGHỆ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Pr="00884D5F" w:rsidRDefault="00884D5F" w:rsidP="00884D5F">
    <w:pPr>
      <w:tabs>
        <w:tab w:val="right" w:pos="9071"/>
      </w:tabs>
      <w:ind w:firstLine="0"/>
      <w:rPr>
        <w:sz w:val="20"/>
      </w:rPr>
    </w:pPr>
    <w:r w:rsidRPr="00884D5F">
      <w:rPr>
        <w:sz w:val="20"/>
      </w:rPr>
      <w:t>Báo cáo TTTN Đại học</w:t>
    </w:r>
    <w:r w:rsidRPr="00884D5F">
      <w:rPr>
        <w:sz w:val="20"/>
      </w:rPr>
      <w:tab/>
      <w:t>Chương 4: XÂY DỰNG VÀ TRIỂN KHAI HỆ THỐNG</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264" w:rsidRDefault="00C8326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78E4"/>
    <w:rsid w:val="0006063C"/>
    <w:rsid w:val="00067861"/>
    <w:rsid w:val="000A1C06"/>
    <w:rsid w:val="0015074B"/>
    <w:rsid w:val="00217990"/>
    <w:rsid w:val="00224185"/>
    <w:rsid w:val="002404B3"/>
    <w:rsid w:val="00256430"/>
    <w:rsid w:val="00262668"/>
    <w:rsid w:val="00263BCB"/>
    <w:rsid w:val="0029639D"/>
    <w:rsid w:val="003134AB"/>
    <w:rsid w:val="00326F90"/>
    <w:rsid w:val="00387A50"/>
    <w:rsid w:val="00481D0B"/>
    <w:rsid w:val="00577D51"/>
    <w:rsid w:val="00631C1F"/>
    <w:rsid w:val="006E6EDC"/>
    <w:rsid w:val="00713424"/>
    <w:rsid w:val="00715407"/>
    <w:rsid w:val="007578E2"/>
    <w:rsid w:val="00762B99"/>
    <w:rsid w:val="00884D5F"/>
    <w:rsid w:val="009E2A39"/>
    <w:rsid w:val="00A621AE"/>
    <w:rsid w:val="00AA1D8D"/>
    <w:rsid w:val="00AB2916"/>
    <w:rsid w:val="00AF5B9D"/>
    <w:rsid w:val="00B47730"/>
    <w:rsid w:val="00BD586E"/>
    <w:rsid w:val="00C16A8B"/>
    <w:rsid w:val="00C548AE"/>
    <w:rsid w:val="00C75398"/>
    <w:rsid w:val="00C83264"/>
    <w:rsid w:val="00CB0664"/>
    <w:rsid w:val="00DA329B"/>
    <w:rsid w:val="00E32C75"/>
    <w:rsid w:val="00EF61D4"/>
    <w:rsid w:val="00F67D7C"/>
    <w:rsid w:val="00FC693F"/>
    <w:rsid w:val="02757B17"/>
    <w:rsid w:val="041008DC"/>
    <w:rsid w:val="04510321"/>
    <w:rsid w:val="09DB3BBB"/>
    <w:rsid w:val="10A27D57"/>
    <w:rsid w:val="16445414"/>
    <w:rsid w:val="16B569CD"/>
    <w:rsid w:val="175F13E4"/>
    <w:rsid w:val="18E473A1"/>
    <w:rsid w:val="195B37A8"/>
    <w:rsid w:val="234C6B76"/>
    <w:rsid w:val="23551A04"/>
    <w:rsid w:val="254734B9"/>
    <w:rsid w:val="26D8323C"/>
    <w:rsid w:val="275F2824"/>
    <w:rsid w:val="28D7460F"/>
    <w:rsid w:val="28EB430F"/>
    <w:rsid w:val="2B6F4C1A"/>
    <w:rsid w:val="2BDB219E"/>
    <w:rsid w:val="2C637C4B"/>
    <w:rsid w:val="2CA927FA"/>
    <w:rsid w:val="2E36630F"/>
    <w:rsid w:val="2FDD4699"/>
    <w:rsid w:val="3062407C"/>
    <w:rsid w:val="3218732D"/>
    <w:rsid w:val="380B7600"/>
    <w:rsid w:val="3A65701F"/>
    <w:rsid w:val="3AC220CC"/>
    <w:rsid w:val="3BAF6910"/>
    <w:rsid w:val="3BBA100A"/>
    <w:rsid w:val="3DBB7856"/>
    <w:rsid w:val="41AF64D2"/>
    <w:rsid w:val="420830C3"/>
    <w:rsid w:val="439F5721"/>
    <w:rsid w:val="44335543"/>
    <w:rsid w:val="4C2A2BB8"/>
    <w:rsid w:val="4ED54C66"/>
    <w:rsid w:val="537E210B"/>
    <w:rsid w:val="54C77B24"/>
    <w:rsid w:val="5576698E"/>
    <w:rsid w:val="57692676"/>
    <w:rsid w:val="57CA2165"/>
    <w:rsid w:val="5B1D3D8B"/>
    <w:rsid w:val="5BF4276A"/>
    <w:rsid w:val="63D55DD4"/>
    <w:rsid w:val="64290161"/>
    <w:rsid w:val="65867305"/>
    <w:rsid w:val="66E66D60"/>
    <w:rsid w:val="670768A2"/>
    <w:rsid w:val="6775314C"/>
    <w:rsid w:val="681A38D9"/>
    <w:rsid w:val="68B305D5"/>
    <w:rsid w:val="6E8E12EF"/>
    <w:rsid w:val="711A1C9E"/>
    <w:rsid w:val="71C97FC6"/>
    <w:rsid w:val="74491AD5"/>
    <w:rsid w:val="749C3ADE"/>
    <w:rsid w:val="77904DB5"/>
    <w:rsid w:val="7C2E25BD"/>
    <w:rsid w:val="7C476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1" w:defQFormat="1" w:count="267">
    <w:lsdException w:name="Normal" w:uiPriority="0" w:unhideWhenUsed="0"/>
    <w:lsdException w:name="heading 1" w:uiPriority="9" w:unhideWhenUsed="0"/>
    <w:lsdException w:name="heading 2" w:uiPriority="9"/>
    <w:lsdException w:name="heading 3"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qFormat="0"/>
    <w:lsdException w:name="index 2" w:semiHidden="1" w:qFormat="0"/>
    <w:lsdException w:name="index 3" w:semiHidden="1" w:qFormat="0"/>
    <w:lsdException w:name="index 4" w:semiHidden="1" w:qFormat="0"/>
    <w:lsdException w:name="index 5" w:semiHidden="1" w:qFormat="0"/>
    <w:lsdException w:name="index 6" w:semiHidden="1" w:qFormat="0"/>
    <w:lsdException w:name="index 7" w:semiHidden="1" w:qFormat="0"/>
    <w:lsdException w:name="index 8" w:semiHidden="1" w:qFormat="0"/>
    <w:lsdException w:name="index 9" w:semiHidden="1" w:qFormat="0"/>
    <w:lsdException w:name="toc 1" w:uiPriority="39"/>
    <w:lsdException w:name="toc 2" w:uiPriority="39"/>
    <w:lsdException w:name="toc 3" w:uiPriority="39"/>
    <w:lsdException w:name="toc 4" w:semiHidden="1" w:uiPriority="39" w:qFormat="0"/>
    <w:lsdException w:name="toc 5" w:semiHidden="1" w:uiPriority="39" w:qFormat="0"/>
    <w:lsdException w:name="toc 6" w:semiHidden="1" w:uiPriority="39" w:qFormat="0"/>
    <w:lsdException w:name="toc 7" w:semiHidden="1" w:uiPriority="39" w:qFormat="0"/>
    <w:lsdException w:name="toc 8" w:semiHidden="1" w:uiPriority="39" w:qFormat="0"/>
    <w:lsdException w:name="toc 9" w:semiHidden="1" w:uiPriority="39" w:qFormat="0"/>
    <w:lsdException w:name="Normal Indent" w:semiHidden="1" w:qFormat="0"/>
    <w:lsdException w:name="footnote text" w:semiHidden="1" w:qFormat="0"/>
    <w:lsdException w:name="annotation text" w:semiHidden="1" w:qFormat="0"/>
    <w:lsdException w:name="index heading" w:semiHidden="1" w:qFormat="0"/>
    <w:lsdException w:name="caption" w:semiHidden="1" w:uiPriority="35"/>
    <w:lsdException w:name="table of figures" w:semiHidden="1" w:qFormat="0"/>
    <w:lsdException w:name="envelope address" w:semiHidden="1" w:qFormat="0"/>
    <w:lsdException w:name="envelope return" w:semiHidden="1" w:qFormat="0"/>
    <w:lsdException w:name="footnote reference" w:semiHidden="1" w:qFormat="0"/>
    <w:lsdException w:name="annotation reference" w:semiHidden="1" w:qFormat="0"/>
    <w:lsdException w:name="line number" w:semiHidden="1" w:qFormat="0"/>
    <w:lsdException w:name="page number" w:semiHidden="1" w:qFormat="0"/>
    <w:lsdException w:name="endnote reference" w:semiHidden="1" w:qFormat="0"/>
    <w:lsdException w:name="endnote text" w:semiHidden="1" w:qFormat="0"/>
    <w:lsdException w:name="table of authorities" w:semiHidden="1" w:qFormat="0"/>
    <w:lsdException w:name="toa heading" w:semiHidden="1" w:qFormat="0"/>
    <w:lsdException w:name="List 4" w:semiHidden="1" w:qFormat="0"/>
    <w:lsdException w:name="List 5" w:semiHidden="1" w:qFormat="0"/>
    <w:lsdException w:name="List Bullet 4" w:semiHidden="1" w:qFormat="0"/>
    <w:lsdException w:name="List Bullet 5" w:semiHidden="1" w:qFormat="0"/>
    <w:lsdException w:name="List Number 4" w:semiHidden="1" w:qFormat="0"/>
    <w:lsdException w:name="List Number 5" w:semiHidden="1" w:qFormat="0"/>
    <w:lsdException w:name="Title" w:uiPriority="10" w:unhideWhenUsed="0"/>
    <w:lsdException w:name="Closing" w:semiHidden="1" w:qFormat="0"/>
    <w:lsdException w:name="Signature" w:semiHidden="1" w:qFormat="0"/>
    <w:lsdException w:name="Default Paragraph Font" w:semiHidden="1" w:uiPriority="1"/>
    <w:lsdException w:name="Body Text Indent" w:semiHidden="1" w:qFormat="0"/>
    <w:lsdException w:name="List Continue 4" w:semiHidden="1" w:qFormat="0"/>
    <w:lsdException w:name="List Continue 5" w:semiHidden="1" w:qFormat="0"/>
    <w:lsdException w:name="Message Header" w:semiHidden="1" w:qFormat="0"/>
    <w:lsdException w:name="Subtitle" w:uiPriority="11" w:unhideWhenUsed="0"/>
    <w:lsdException w:name="Salutation" w:semiHidden="1" w:qFormat="0"/>
    <w:lsdException w:name="Date" w:semiHidden="1" w:qFormat="0"/>
    <w:lsdException w:name="Body Text First Indent" w:semiHidden="1" w:qFormat="0"/>
    <w:lsdException w:name="Body Text First Indent 2" w:semiHidden="1" w:qFormat="0"/>
    <w:lsdException w:name="Note Heading" w:semiHidden="1" w:qFormat="0"/>
    <w:lsdException w:name="Body Text Indent 2" w:semiHidden="1" w:qFormat="0"/>
    <w:lsdException w:name="Body Text Indent 3" w:semiHidden="1" w:qFormat="0"/>
    <w:lsdException w:name="Block Text" w:semiHidden="1" w:qFormat="0"/>
    <w:lsdException w:name="FollowedHyperlink" w:semiHidden="1" w:qFormat="0"/>
    <w:lsdException w:name="Strong" w:uiPriority="22" w:unhideWhenUsed="0"/>
    <w:lsdException w:name="Emphasis" w:uiPriority="20" w:unhideWhenUsed="0"/>
    <w:lsdException w:name="Document Map" w:semiHidden="1" w:qFormat="0"/>
    <w:lsdException w:name="Plain Text" w:semiHidden="1" w:qFormat="0"/>
    <w:lsdException w:name="E-mail Signature" w:semiHidden="1" w:qFormat="0"/>
    <w:lsdException w:name="HTML Top of Form" w:semiHidden="1" w:qFormat="0"/>
    <w:lsdException w:name="HTML Bottom of Form" w:semiHidden="1" w:qFormat="0"/>
    <w:lsdException w:name="Normal (Web)" w:semiHidden="1" w:qFormat="0"/>
    <w:lsdException w:name="HTML Acronym" w:semiHidden="1" w:qFormat="0"/>
    <w:lsdException w:name="HTML Address" w:semiHidden="1" w:qFormat="0"/>
    <w:lsdException w:name="HTML Cite" w:semiHidden="1" w:qFormat="0"/>
    <w:lsdException w:name="HTML Code" w:semiHidden="1"/>
    <w:lsdException w:name="HTML Definition" w:semiHidden="1" w:qFormat="0"/>
    <w:lsdException w:name="HTML Keyboard" w:semiHidden="1" w:qFormat="0"/>
    <w:lsdException w:name="HTML Preformatted" w:semiHidden="1" w:qFormat="0"/>
    <w:lsdException w:name="HTML Sample" w:semiHidden="1" w:qFormat="0"/>
    <w:lsdException w:name="HTML Typewriter" w:semiHidden="1" w:qFormat="0"/>
    <w:lsdException w:name="HTML Variable" w:semiHidden="1" w:qFormat="0"/>
    <w:lsdException w:name="Normal Table" w:semiHidden="1"/>
    <w:lsdException w:name="annotation subject" w:semiHidden="1" w:qFormat="0"/>
    <w:lsdException w:name="No List" w:semiHidden="1" w:qFormat="0"/>
    <w:lsdException w:name="Outline List 1" w:semiHidden="1" w:qFormat="0"/>
    <w:lsdException w:name="Outline List 2" w:semiHidden="1" w:qFormat="0"/>
    <w:lsdException w:name="Outline List 3" w:semiHidden="1" w:qFormat="0"/>
    <w:lsdException w:name="Table Simple 1" w:semiHidden="1" w:qFormat="0"/>
    <w:lsdException w:name="Table Simple 2" w:semiHidden="1" w:qFormat="0"/>
    <w:lsdException w:name="Table Simple 3" w:semiHidden="1" w:qFormat="0"/>
    <w:lsdException w:name="Table Classic 1" w:semiHidden="1" w:qFormat="0"/>
    <w:lsdException w:name="Table Classic 2" w:semiHidden="1" w:qFormat="0"/>
    <w:lsdException w:name="Table Classic 3" w:semiHidden="1" w:qFormat="0"/>
    <w:lsdException w:name="Table Classic 4" w:semiHidden="1" w:qFormat="0"/>
    <w:lsdException w:name="Table Colorful 1" w:semiHidden="1" w:qFormat="0"/>
    <w:lsdException w:name="Table Colorful 2" w:semiHidden="1" w:qFormat="0"/>
    <w:lsdException w:name="Table Colorful 3" w:semiHidden="1" w:qFormat="0"/>
    <w:lsdException w:name="Table Columns 1" w:semiHidden="1" w:qFormat="0"/>
    <w:lsdException w:name="Table Columns 2" w:semiHidden="1" w:qFormat="0"/>
    <w:lsdException w:name="Table Columns 3" w:semiHidden="1" w:qFormat="0"/>
    <w:lsdException w:name="Table Columns 4" w:semiHidden="1" w:qFormat="0"/>
    <w:lsdException w:name="Table Columns 5" w:semiHidden="1" w:qFormat="0"/>
    <w:lsdException w:name="Table Grid 1" w:semiHidden="1" w:qFormat="0"/>
    <w:lsdException w:name="Table Grid 2" w:semiHidden="1" w:qFormat="0"/>
    <w:lsdException w:name="Table Grid 3" w:semiHidden="1" w:qFormat="0"/>
    <w:lsdException w:name="Table Grid 4" w:semiHidden="1" w:qFormat="0"/>
    <w:lsdException w:name="Table Grid 5" w:semiHidden="1" w:qFormat="0"/>
    <w:lsdException w:name="Table Grid 6" w:semiHidden="1" w:qFormat="0"/>
    <w:lsdException w:name="Table Grid 7" w:semiHidden="1" w:qFormat="0"/>
    <w:lsdException w:name="Table Grid 8" w:semiHidden="1" w:qFormat="0"/>
    <w:lsdException w:name="Table List 1" w:semiHidden="1" w:qFormat="0"/>
    <w:lsdException w:name="Table List 2" w:semiHidden="1" w:qFormat="0"/>
    <w:lsdException w:name="Table List 3" w:semiHidden="1" w:qFormat="0"/>
    <w:lsdException w:name="Table List 4" w:semiHidden="1" w:qFormat="0"/>
    <w:lsdException w:name="Table List 5" w:semiHidden="1" w:qFormat="0"/>
    <w:lsdException w:name="Table List 6" w:semiHidden="1" w:qFormat="0"/>
    <w:lsdException w:name="Table List 7" w:semiHidden="1" w:qFormat="0"/>
    <w:lsdException w:name="Table List 8" w:semiHidden="1" w:qFormat="0"/>
    <w:lsdException w:name="Table 3D effects 1" w:semiHidden="1" w:qFormat="0"/>
    <w:lsdException w:name="Table 3D effects 2" w:semiHidden="1" w:qFormat="0"/>
    <w:lsdException w:name="Table 3D effects 3" w:semiHidden="1" w:qFormat="0"/>
    <w:lsdException w:name="Table Contemporary" w:semiHidden="1" w:qFormat="0"/>
    <w:lsdException w:name="Table Elegant" w:semiHidden="1" w:qFormat="0"/>
    <w:lsdException w:name="Table Professional" w:semiHidden="1" w:qFormat="0"/>
    <w:lsdException w:name="Table Subtle 1" w:semiHidden="1" w:qFormat="0"/>
    <w:lsdException w:name="Table Subtle 2" w:semiHidden="1" w:qFormat="0"/>
    <w:lsdException w:name="Table Web 1" w:semiHidden="1" w:qFormat="0"/>
    <w:lsdException w:name="Table Web 2" w:semiHidden="1" w:qFormat="0"/>
    <w:lsdException w:name="Table Web 3" w:semiHidden="1" w:qFormat="0"/>
    <w:lsdException w:name="Balloon Text" w:semiHidden="1" w:qFormat="0"/>
    <w:lsdException w:name="Table Grid" w:uiPriority="59" w:unhideWhenUsed="0"/>
    <w:lsdException w:name="Table Theme" w:semiHidden="1" w:qFormat="0"/>
    <w:lsdException w:name="Placeholder Text" w:semiHidden="1" w:qFormat="0"/>
    <w:lsdException w:name="No Spacing" w:uiPriority="1" w:unhideWhenUsed="0"/>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qFormat="0"/>
    <w:lsdException w:name="List Paragraph" w:uiPriority="34" w:unhideWhenUsed="0"/>
    <w:lsdException w:name="Quote" w:uiPriority="29" w:unhideWhenUsed="0"/>
    <w:lsdException w:name="Intense Quote" w:uiPriority="30" w:unhideWhenUsed="0"/>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qFormat="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qFormat="0"/>
    <w:lsdException w:name="Medium Grid 3 Accent 2" w:uiPriority="69" w:unhideWhenUsed="0" w:qFormat="0"/>
    <w:lsdException w:name="Dark List Accent 2" w:uiPriority="70" w:unhideWhenUsed="0"/>
    <w:lsdException w:name="Colorful Shading Accent 2" w:uiPriority="71" w:unhideWhenUsed="0" w:qFormat="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qFormat="0"/>
    <w:lsdException w:name="Medium Grid 3 Accent 3" w:uiPriority="69" w:unhideWhenUsed="0" w:qFormat="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qFormat="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qFormat="0"/>
    <w:lsdException w:name="Dark List Accent 5" w:uiPriority="70" w:unhideWhenUsed="0" w:qFormat="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qFormat="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lsdException w:name="Intense Emphasis" w:uiPriority="21" w:unhideWhenUsed="0"/>
    <w:lsdException w:name="Subtle Reference" w:uiPriority="31" w:unhideWhenUsed="0"/>
    <w:lsdException w:name="Intense Reference" w:uiPriority="32" w:unhideWhenUsed="0"/>
    <w:lsdException w:name="Book Title" w:uiPriority="33" w:unhideWhenUsed="0"/>
    <w:lsdException w:name="Bibliography" w:semiHidden="1" w:uiPriority="37" w:qFormat="0"/>
    <w:lsdException w:name="TOC Heading" w:semiHidden="1" w:uiPriority="39"/>
  </w:latentStyles>
  <w:style w:type="paragraph" w:default="1" w:styleId="Normal">
    <w:name w:val="Normal"/>
    <w:qFormat/>
    <w:pPr>
      <w:spacing w:before="60" w:after="60" w:line="312" w:lineRule="auto"/>
      <w:ind w:firstLine="567"/>
      <w:jc w:val="both"/>
    </w:pPr>
    <w:rPr>
      <w:rFonts w:eastAsia="Times New Roman"/>
      <w:sz w:val="26"/>
      <w:szCs w:val="22"/>
      <w:lang w:eastAsia="en-US"/>
    </w:rPr>
  </w:style>
  <w:style w:type="paragraph" w:styleId="Heading1">
    <w:name w:val="heading 1"/>
    <w:basedOn w:val="Normal"/>
    <w:next w:val="Normal"/>
    <w:link w:val="Heading1Char"/>
    <w:uiPriority w:val="9"/>
    <w:qFormat/>
    <w:pPr>
      <w:keepNext/>
      <w:keepLines/>
      <w:spacing w:before="120"/>
      <w:outlineLvl w:val="0"/>
    </w:pPr>
    <w:rPr>
      <w:rFonts w:eastAsiaTheme="majorEastAsia"/>
      <w:b/>
      <w:bCs/>
      <w:cap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120"/>
      <w:outlineLvl w:val="1"/>
    </w:pPr>
    <w:rPr>
      <w:rFonts w:eastAsiaTheme="majorEastAsia"/>
      <w:b/>
      <w:bCs/>
      <w:color w:val="4F81BD" w:themeColor="accent1"/>
      <w:szCs w:val="26"/>
    </w:rPr>
  </w:style>
  <w:style w:type="paragraph" w:styleId="Heading3">
    <w:name w:val="heading 3"/>
    <w:basedOn w:val="Normal"/>
    <w:next w:val="Normal"/>
    <w:link w:val="Heading3Char"/>
    <w:uiPriority w:val="9"/>
    <w:unhideWhenUsed/>
    <w:qFormat/>
    <w:pPr>
      <w:keepNext/>
      <w:keepLines/>
      <w:spacing w:before="120"/>
      <w:outlineLvl w:val="2"/>
    </w:pPr>
    <w:rPr>
      <w:rFonts w:eastAsiaTheme="majorEastAsia"/>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eastAsia="en-US"/>
    </w:rPr>
  </w:style>
  <w:style w:type="character" w:customStyle="1" w:styleId="Heading1Char">
    <w:name w:val="Heading 1 Char"/>
    <w:basedOn w:val="DefaultParagraphFont"/>
    <w:link w:val="Heading1"/>
    <w:uiPriority w:val="9"/>
    <w:qFormat/>
    <w:rPr>
      <w:rFonts w:eastAsiaTheme="majorEastAsia"/>
      <w:b/>
      <w:bCs/>
      <w:caps/>
      <w:color w:val="365F91" w:themeColor="accent1" w:themeShade="BF"/>
      <w:sz w:val="28"/>
      <w:szCs w:val="28"/>
      <w:lang w:eastAsia="en-US"/>
    </w:rPr>
  </w:style>
  <w:style w:type="character" w:customStyle="1" w:styleId="Heading2Char">
    <w:name w:val="Heading 2 Char"/>
    <w:basedOn w:val="DefaultParagraphFont"/>
    <w:link w:val="Heading2"/>
    <w:uiPriority w:val="9"/>
    <w:qFormat/>
    <w:rPr>
      <w:rFonts w:eastAsiaTheme="majorEastAsia"/>
      <w:b/>
      <w:bCs/>
      <w:color w:val="4F81BD" w:themeColor="accent1"/>
      <w:sz w:val="26"/>
      <w:szCs w:val="26"/>
      <w:lang w:eastAsia="en-US"/>
    </w:rPr>
  </w:style>
  <w:style w:type="character" w:customStyle="1" w:styleId="Heading3Char">
    <w:name w:val="Heading 3 Char"/>
    <w:basedOn w:val="DefaultParagraphFont"/>
    <w:link w:val="Heading3"/>
    <w:uiPriority w:val="9"/>
    <w:qFormat/>
    <w:rPr>
      <w:rFonts w:eastAsiaTheme="majorEastAsia"/>
      <w:b/>
      <w:bCs/>
      <w:color w:val="4F81BD" w:themeColor="accent1"/>
      <w:sz w:val="26"/>
      <w:szCs w:val="22"/>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igureCaption">
    <w:name w:val="Figure Caption"/>
    <w:qFormat/>
    <w:pPr>
      <w:keepNext/>
      <w:spacing w:after="200" w:line="276" w:lineRule="auto"/>
      <w:jc w:val="center"/>
    </w:pPr>
    <w:rPr>
      <w:rFonts w:eastAsia="Times New Roman" w:cstheme="minorBidi"/>
      <w:b/>
      <w:sz w:val="24"/>
      <w:szCs w:val="22"/>
      <w:lang w:eastAsia="en-US"/>
    </w:rPr>
  </w:style>
  <w:style w:type="paragraph" w:customStyle="1" w:styleId="TableCaption">
    <w:name w:val="Table Caption"/>
    <w:qFormat/>
    <w:pPr>
      <w:keepNext/>
      <w:spacing w:after="200" w:line="276" w:lineRule="auto"/>
      <w:jc w:val="center"/>
    </w:pPr>
    <w:rPr>
      <w:rFonts w:eastAsia="Times New Roman" w:cstheme="minorBidi"/>
      <w:b/>
      <w:sz w:val="24"/>
      <w:szCs w:val="22"/>
      <w:lang w:eastAsia="en-US"/>
    </w:rPr>
  </w:style>
  <w:style w:type="paragraph" w:customStyle="1" w:styleId="TOCHeading2">
    <w:name w:val="TOC Heading2"/>
    <w:basedOn w:val="Heading1"/>
    <w:next w:val="Normal"/>
    <w:uiPriority w:val="39"/>
    <w:unhideWhenUsed/>
    <w:qFormat/>
    <w:pPr>
      <w:spacing w:before="240" w:after="0" w:line="259" w:lineRule="auto"/>
      <w:ind w:firstLine="0"/>
      <w:jc w:val="left"/>
      <w:outlineLvl w:val="9"/>
    </w:pPr>
    <w:rPr>
      <w:b w:val="0"/>
      <w:bCs w:val="0"/>
      <w:sz w:val="32"/>
      <w:szCs w:val="32"/>
    </w:rPr>
  </w:style>
  <w:style w:type="paragraph" w:styleId="BalloonText">
    <w:name w:val="Balloon Text"/>
    <w:basedOn w:val="Normal"/>
    <w:link w:val="BalloonTextChar"/>
    <w:uiPriority w:val="99"/>
    <w:semiHidden/>
    <w:unhideWhenUsed/>
    <w:rsid w:val="00884D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D5F"/>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pn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footer" Target="footer10.xml"/><Relationship Id="rId50" Type="http://schemas.openxmlformats.org/officeDocument/2006/relationships/header" Target="header1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5.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9.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9.xml"/><Relationship Id="rId44" Type="http://schemas.openxmlformats.org/officeDocument/2006/relationships/image" Target="media/image18.png"/><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eader" Target="header11.xml"/><Relationship Id="rId8" Type="http://schemas.openxmlformats.org/officeDocument/2006/relationships/endnotes" Target="endnotes.xml"/><Relationship Id="rId51"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840729-D079-4F9B-B9D0-621E9EA08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49</Pages>
  <Words>11153</Words>
  <Characters>63577</Characters>
  <Application>Microsoft Office Word</Application>
  <DocSecurity>4</DocSecurity>
  <Lines>529</Lines>
  <Paragraphs>149</Paragraphs>
  <ScaleCrop>false</ScaleCrop>
  <Company/>
  <LinksUpToDate>false</LinksUpToDate>
  <CharactersWithSpaces>74581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Hệ thống kinh doanh trang phục thể thao thông minh</dc:title>
  <dc:subject>Bản dự thảo theo mẫu Khoa CNTT2, PTIT cơ sở TP.HCM</dc:subject>
  <dc:creator>Nhóm_[CẦN BỔ SUNG]</dc:creator>
  <cp:keywords>TTTN, thương mại điện tử, trang phục thể thao, Spring Boot, Next.js</cp:keywords>
  <dc:description>generated by python-docx</dc:description>
  <cp:lastModifiedBy>PC</cp:lastModifiedBy>
  <cp:revision>2</cp:revision>
  <dcterms:created xsi:type="dcterms:W3CDTF">2026-08-09T23:34:00Z</dcterms:created>
  <dcterms:modified xsi:type="dcterms:W3CDTF">2026-08-09T23:34:00Z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eyJoZGlkIjoiN2M0ZWQxYTRmNGFmY2RmZjc5OGU4YWRiMTQyNGYyODQiLCJ1c2VySWQiOiIxMzkyMjAwNjU5NTAyIn0=</vt:lpwstr>
  </property>
  <property fmtid="{D5CDD505-2E9C-101B-9397-08002B2CF9AE}" pid="3" name="KSOProductBuildVer">
    <vt:lpwstr>1033-12.1.0.28032</vt:lpwstr>
  </property>
  <property fmtid="{D5CDD505-2E9C-101B-9397-08002B2CF9AE}" pid="4" name="ICV">
    <vt:lpwstr>59C2423400CE4436B8509DB0CA60E37E_12</vt:lpwstr>
  </property>
</Properties>
</file>