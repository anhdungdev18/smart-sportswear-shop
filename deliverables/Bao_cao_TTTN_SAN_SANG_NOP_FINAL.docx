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83264" w:rsidRDefault="00884D5F">
      <w:pPr>
        <w:jc w:val="center"/>
      </w:pPr>
      <w:bookmarkStart w:id="0" w:name="_GoBack"/>
      <w:bookmarkEnd w:id="0"/>
      <w:r>
        <w:rPr>
          <w:b/>
          <w:sz w:val="30"/>
        </w:rPr>
        <w:t>BỘ KHOA HỌC VÀ CÔNG NGHỆ</w:t>
      </w:r>
      <w:r>
        <w:rPr>
          <w:b/>
          <w:sz w:val="30"/>
        </w:rPr>
        <w:br/>
        <w:t>HỌC VIỆN CÔNG NGHỆ BƯU CHÍNH VIỄN THÔNG</w:t>
      </w:r>
      <w:r>
        <w:rPr>
          <w:b/>
          <w:sz w:val="30"/>
        </w:rPr>
        <w:br/>
        <w:t>CƠ SỞ TẠI THÀNH PHỐ HỒ CHÍ MINH</w:t>
      </w:r>
      <w:r>
        <w:rPr>
          <w:b/>
          <w:sz w:val="30"/>
        </w:rPr>
        <w:br/>
      </w:r>
      <w:r>
        <w:t>------------------------------</w:t>
      </w:r>
    </w:p>
    <w:p w:rsidR="00C83264" w:rsidRDefault="00884D5F">
      <w:pPr>
        <w:jc w:val="center"/>
      </w:pPr>
      <w:r>
        <w:rPr>
          <w:noProof/>
          <w:lang w:eastAsia="zh-CN"/>
        </w:rPr>
        <w:drawing>
          <wp:inline distT="0" distB="0" distL="0" distR="0">
            <wp:extent cx="1151890" cy="116649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9"/>
                    <a:stretch>
                      <a:fillRect/>
                    </a:stretch>
                  </pic:blipFill>
                  <pic:spPr>
                    <a:xfrm>
                      <a:off x="0" y="0"/>
                      <a:ext cx="1152000" cy="1166961"/>
                    </a:xfrm>
                    <a:prstGeom prst="rect">
                      <a:avLst/>
                    </a:prstGeom>
                  </pic:spPr>
                </pic:pic>
              </a:graphicData>
            </a:graphic>
          </wp:inline>
        </w:drawing>
      </w:r>
    </w:p>
    <w:p w:rsidR="00C83264" w:rsidRDefault="00884D5F">
      <w:pPr>
        <w:jc w:val="center"/>
      </w:pPr>
      <w:r>
        <w:rPr>
          <w:b/>
          <w:sz w:val="60"/>
        </w:rPr>
        <w:t>BÁO CÁO THỰC TẬP</w:t>
      </w:r>
      <w:r>
        <w:rPr>
          <w:b/>
          <w:sz w:val="60"/>
        </w:rPr>
        <w:br/>
        <w:t>TỐT NGHIỆP ĐẠI HỌC</w:t>
      </w:r>
    </w:p>
    <w:p w:rsidR="00C83264" w:rsidRDefault="00884D5F">
      <w:pPr>
        <w:ind w:left="680" w:right="680"/>
        <w:jc w:val="left"/>
      </w:pPr>
      <w:r>
        <w:rPr>
          <w:b/>
          <w:sz w:val="38"/>
        </w:rPr>
        <w:t>Đề tài: “XÂY DỰNG WEBSITE KINH DOANH TRANG PHỤC THỂ THAO THÔNG MINH TÍCH HỢP AI”</w:t>
      </w:r>
    </w:p>
    <w:tbl>
      <w:tblPr>
        <w:tblW w:w="0" w:type="auto"/>
        <w:jc w:val="center"/>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Layout w:type="fixed"/>
        <w:tblLook w:val="04A0" w:firstRow="1" w:lastRow="0" w:firstColumn="1" w:lastColumn="0" w:noHBand="0" w:noVBand="1"/>
      </w:tblPr>
      <w:tblGrid>
        <w:gridCol w:w="3135"/>
        <w:gridCol w:w="3135"/>
        <w:gridCol w:w="3135"/>
      </w:tblGrid>
      <w:tr w:rsidR="00C83264" w:rsidRPr="00884D5F">
        <w:trPr>
          <w:jc w:val="center"/>
        </w:trPr>
        <w:tc>
          <w:tcPr>
            <w:tcW w:w="3135" w:type="dxa"/>
          </w:tcPr>
          <w:p w:rsidR="00C83264" w:rsidRPr="00884D5F" w:rsidRDefault="00884D5F">
            <w:pPr>
              <w:jc w:val="left"/>
              <w:rPr>
                <w:b/>
              </w:rPr>
            </w:pPr>
            <w:r w:rsidRPr="00884D5F">
              <w:rPr>
                <w:b/>
              </w:rPr>
              <w:t>Người hướng dẫn:</w:t>
            </w:r>
          </w:p>
        </w:tc>
        <w:tc>
          <w:tcPr>
            <w:tcW w:w="3135" w:type="dxa"/>
          </w:tcPr>
          <w:p w:rsidR="00C83264" w:rsidRPr="00884D5F" w:rsidRDefault="00884D5F">
            <w:pPr>
              <w:ind w:firstLine="0"/>
              <w:jc w:val="left"/>
              <w:rPr>
                <w:b/>
              </w:rPr>
            </w:pPr>
            <w:r w:rsidRPr="00884D5F">
              <w:rPr>
                <w:b/>
              </w:rPr>
              <w:t>NGUYỄN NGỌC DUY</w:t>
            </w:r>
          </w:p>
        </w:tc>
        <w:tc>
          <w:tcPr>
            <w:tcW w:w="3135" w:type="dxa"/>
          </w:tcPr>
          <w:p w:rsidR="00C83264" w:rsidRPr="00884D5F" w:rsidRDefault="00C83264">
            <w:pPr>
              <w:jc w:val="left"/>
              <w:rPr>
                <w:b/>
              </w:rPr>
            </w:pPr>
          </w:p>
        </w:tc>
      </w:tr>
      <w:tr w:rsidR="00C83264" w:rsidRPr="00884D5F">
        <w:trPr>
          <w:jc w:val="center"/>
        </w:trPr>
        <w:tc>
          <w:tcPr>
            <w:tcW w:w="3135" w:type="dxa"/>
          </w:tcPr>
          <w:p w:rsidR="00C83264" w:rsidRPr="00884D5F" w:rsidRDefault="00884D5F">
            <w:pPr>
              <w:jc w:val="left"/>
            </w:pPr>
            <w:r w:rsidRPr="00884D5F">
              <w:rPr>
                <w:b/>
              </w:rPr>
              <w:t>Sinh viên 1:</w:t>
            </w:r>
          </w:p>
        </w:tc>
        <w:tc>
          <w:tcPr>
            <w:tcW w:w="3135" w:type="dxa"/>
          </w:tcPr>
          <w:p w:rsidR="00C83264" w:rsidRPr="00884D5F" w:rsidRDefault="00884D5F">
            <w:pPr>
              <w:ind w:firstLine="0"/>
              <w:jc w:val="left"/>
            </w:pPr>
            <w:r w:rsidRPr="00884D5F">
              <w:t>TRẦN ANH DŨNG</w:t>
            </w:r>
          </w:p>
        </w:tc>
        <w:tc>
          <w:tcPr>
            <w:tcW w:w="3135" w:type="dxa"/>
          </w:tcPr>
          <w:p w:rsidR="00C83264" w:rsidRPr="00884D5F" w:rsidRDefault="00884D5F">
            <w:pPr>
              <w:ind w:firstLine="137"/>
              <w:jc w:val="left"/>
            </w:pPr>
            <w:r w:rsidRPr="00884D5F">
              <w:t>MSSV: N22DCCN014</w:t>
            </w:r>
          </w:p>
        </w:tc>
      </w:tr>
      <w:tr w:rsidR="00C83264" w:rsidRPr="00884D5F">
        <w:trPr>
          <w:jc w:val="center"/>
        </w:trPr>
        <w:tc>
          <w:tcPr>
            <w:tcW w:w="3135" w:type="dxa"/>
          </w:tcPr>
          <w:p w:rsidR="00C83264" w:rsidRPr="00884D5F" w:rsidRDefault="00884D5F">
            <w:pPr>
              <w:jc w:val="left"/>
            </w:pPr>
            <w:r w:rsidRPr="00884D5F">
              <w:rPr>
                <w:b/>
              </w:rPr>
              <w:t>Lớp:</w:t>
            </w:r>
          </w:p>
        </w:tc>
        <w:tc>
          <w:tcPr>
            <w:tcW w:w="3135" w:type="dxa"/>
          </w:tcPr>
          <w:p w:rsidR="00C83264" w:rsidRPr="00884D5F" w:rsidRDefault="00884D5F">
            <w:pPr>
              <w:ind w:firstLine="21"/>
              <w:jc w:val="left"/>
            </w:pPr>
            <w:r w:rsidRPr="00884D5F">
              <w:t>D22CQCNHT01-N</w:t>
            </w:r>
          </w:p>
        </w:tc>
        <w:tc>
          <w:tcPr>
            <w:tcW w:w="3135" w:type="dxa"/>
          </w:tcPr>
          <w:p w:rsidR="00C83264" w:rsidRPr="00884D5F" w:rsidRDefault="00C83264">
            <w:pPr>
              <w:jc w:val="left"/>
            </w:pPr>
          </w:p>
        </w:tc>
      </w:tr>
      <w:tr w:rsidR="00C83264" w:rsidRPr="00884D5F">
        <w:trPr>
          <w:jc w:val="center"/>
        </w:trPr>
        <w:tc>
          <w:tcPr>
            <w:tcW w:w="3135" w:type="dxa"/>
          </w:tcPr>
          <w:p w:rsidR="00C83264" w:rsidRPr="00884D5F" w:rsidRDefault="00884D5F">
            <w:pPr>
              <w:jc w:val="left"/>
            </w:pPr>
            <w:r w:rsidRPr="00884D5F">
              <w:rPr>
                <w:b/>
              </w:rPr>
              <w:t>Sinh viên 2:</w:t>
            </w:r>
          </w:p>
        </w:tc>
        <w:tc>
          <w:tcPr>
            <w:tcW w:w="3135" w:type="dxa"/>
          </w:tcPr>
          <w:p w:rsidR="00C83264" w:rsidRPr="00884D5F" w:rsidRDefault="00884D5F">
            <w:pPr>
              <w:ind w:firstLine="21"/>
              <w:jc w:val="left"/>
            </w:pPr>
            <w:r w:rsidRPr="00884D5F">
              <w:t>LÊ THANH HẢI</w:t>
            </w:r>
          </w:p>
        </w:tc>
        <w:tc>
          <w:tcPr>
            <w:tcW w:w="3135" w:type="dxa"/>
          </w:tcPr>
          <w:p w:rsidR="00C83264" w:rsidRPr="00884D5F" w:rsidRDefault="00884D5F">
            <w:pPr>
              <w:ind w:firstLine="137"/>
              <w:jc w:val="left"/>
            </w:pPr>
            <w:r w:rsidRPr="00884D5F">
              <w:t>MSSV: N22DCCN025</w:t>
            </w:r>
          </w:p>
        </w:tc>
      </w:tr>
      <w:tr w:rsidR="00C83264" w:rsidRPr="00884D5F">
        <w:trPr>
          <w:jc w:val="center"/>
        </w:trPr>
        <w:tc>
          <w:tcPr>
            <w:tcW w:w="3135" w:type="dxa"/>
          </w:tcPr>
          <w:p w:rsidR="00C83264" w:rsidRPr="00884D5F" w:rsidRDefault="00884D5F">
            <w:pPr>
              <w:jc w:val="left"/>
              <w:rPr>
                <w:b/>
              </w:rPr>
            </w:pPr>
            <w:r w:rsidRPr="00884D5F">
              <w:rPr>
                <w:b/>
              </w:rPr>
              <w:t>Lớp:</w:t>
            </w:r>
          </w:p>
          <w:p w:rsidR="00C83264" w:rsidRPr="00884D5F" w:rsidRDefault="00884D5F">
            <w:pPr>
              <w:jc w:val="left"/>
              <w:rPr>
                <w:b/>
              </w:rPr>
            </w:pPr>
            <w:r w:rsidRPr="00884D5F">
              <w:rPr>
                <w:b/>
              </w:rPr>
              <w:t>Sinh viên 3:</w:t>
            </w:r>
          </w:p>
          <w:p w:rsidR="00C83264" w:rsidRPr="00884D5F" w:rsidRDefault="00C83264">
            <w:pPr>
              <w:jc w:val="left"/>
              <w:rPr>
                <w:b/>
              </w:rPr>
            </w:pPr>
          </w:p>
          <w:p w:rsidR="00C83264" w:rsidRPr="00884D5F" w:rsidRDefault="00884D5F">
            <w:pPr>
              <w:jc w:val="left"/>
              <w:rPr>
                <w:b/>
              </w:rPr>
            </w:pPr>
            <w:r w:rsidRPr="00884D5F">
              <w:rPr>
                <w:b/>
              </w:rPr>
              <w:t>Lớp:</w:t>
            </w:r>
          </w:p>
        </w:tc>
        <w:tc>
          <w:tcPr>
            <w:tcW w:w="3135" w:type="dxa"/>
          </w:tcPr>
          <w:p w:rsidR="00C83264" w:rsidRPr="00884D5F" w:rsidRDefault="00884D5F">
            <w:pPr>
              <w:ind w:firstLine="21"/>
              <w:jc w:val="left"/>
            </w:pPr>
            <w:r w:rsidRPr="00884D5F">
              <w:t>D22CQCNHT01-N</w:t>
            </w:r>
          </w:p>
          <w:p w:rsidR="00C83264" w:rsidRPr="00884D5F" w:rsidRDefault="00884D5F">
            <w:pPr>
              <w:ind w:firstLine="0"/>
              <w:jc w:val="left"/>
            </w:pPr>
            <w:r w:rsidRPr="00884D5F">
              <w:t>NGUYỄN ĐỨC ĐOÀN QUYỀN</w:t>
            </w:r>
          </w:p>
          <w:p w:rsidR="00C83264" w:rsidRPr="00884D5F" w:rsidRDefault="00884D5F">
            <w:pPr>
              <w:ind w:firstLine="21"/>
              <w:jc w:val="left"/>
            </w:pPr>
            <w:r w:rsidRPr="00884D5F">
              <w:t>D22CQCNPM01-N</w:t>
            </w:r>
          </w:p>
        </w:tc>
        <w:tc>
          <w:tcPr>
            <w:tcW w:w="3135" w:type="dxa"/>
          </w:tcPr>
          <w:p w:rsidR="00C83264" w:rsidRPr="00884D5F" w:rsidRDefault="00C83264">
            <w:pPr>
              <w:jc w:val="left"/>
            </w:pPr>
          </w:p>
          <w:p w:rsidR="00C83264" w:rsidRPr="00884D5F" w:rsidRDefault="00884D5F">
            <w:pPr>
              <w:ind w:firstLine="137"/>
              <w:jc w:val="left"/>
            </w:pPr>
            <w:r w:rsidRPr="00884D5F">
              <w:t>MSSV: N22DCCN067</w:t>
            </w:r>
          </w:p>
        </w:tc>
      </w:tr>
      <w:tr w:rsidR="00C83264" w:rsidRPr="00884D5F">
        <w:trPr>
          <w:jc w:val="center"/>
        </w:trPr>
        <w:tc>
          <w:tcPr>
            <w:tcW w:w="3135" w:type="dxa"/>
          </w:tcPr>
          <w:p w:rsidR="00C83264" w:rsidRPr="00884D5F" w:rsidRDefault="00884D5F">
            <w:pPr>
              <w:jc w:val="left"/>
            </w:pPr>
            <w:r w:rsidRPr="00884D5F">
              <w:rPr>
                <w:b/>
              </w:rPr>
              <w:t>Ngành:</w:t>
            </w:r>
          </w:p>
        </w:tc>
        <w:tc>
          <w:tcPr>
            <w:tcW w:w="3135" w:type="dxa"/>
          </w:tcPr>
          <w:p w:rsidR="00C83264" w:rsidRPr="00884D5F" w:rsidRDefault="00884D5F">
            <w:pPr>
              <w:ind w:right="-353" w:firstLine="21"/>
              <w:jc w:val="left"/>
            </w:pPr>
            <w:r w:rsidRPr="00884D5F">
              <w:t>CÔNG NGHỆ THÔNG TIN</w:t>
            </w:r>
          </w:p>
        </w:tc>
        <w:tc>
          <w:tcPr>
            <w:tcW w:w="3135" w:type="dxa"/>
          </w:tcPr>
          <w:p w:rsidR="00C83264" w:rsidRPr="00884D5F" w:rsidRDefault="00C83264">
            <w:pPr>
              <w:jc w:val="left"/>
            </w:pPr>
          </w:p>
        </w:tc>
      </w:tr>
    </w:tbl>
    <w:p w:rsidR="00C83264" w:rsidRDefault="00884D5F">
      <w:pPr>
        <w:jc w:val="center"/>
      </w:pPr>
      <w:r>
        <w:rPr>
          <w:b/>
        </w:rPr>
        <w:t>TP. HỒ CHÍ MINH, THÁNG 08/2026</w:t>
      </w:r>
    </w:p>
    <w:p w:rsidR="00C83264" w:rsidRDefault="00C83264">
      <w:pPr>
        <w:sectPr w:rsidR="00C83264" w:rsidSect="00884D5F">
          <w:headerReference w:type="default" r:id="rId10"/>
          <w:footerReference w:type="default" r:id="rId11"/>
          <w:pgSz w:w="11906" w:h="16838"/>
          <w:pgMar w:top="1134" w:right="1134" w:bottom="1134" w:left="1701" w:header="567" w:footer="567" w:gutter="0"/>
          <w:pgBorders w:offsetFrom="page">
            <w:top w:val="single" w:sz="8" w:space="24" w:color="000000"/>
            <w:left w:val="single" w:sz="8" w:space="24" w:color="000000"/>
            <w:bottom w:val="single" w:sz="8" w:space="24" w:color="000000"/>
            <w:right w:val="single" w:sz="8" w:space="24" w:color="000000"/>
          </w:pgBorders>
          <w:cols w:space="720"/>
          <w:docGrid w:linePitch="360"/>
        </w:sectPr>
      </w:pPr>
    </w:p>
    <w:p w:rsidR="00C83264" w:rsidRDefault="00884D5F">
      <w:pPr>
        <w:jc w:val="center"/>
      </w:pPr>
      <w:r>
        <w:rPr>
          <w:b/>
          <w:sz w:val="30"/>
        </w:rPr>
        <w:lastRenderedPageBreak/>
        <w:t>BỘ KHOA HỌC VÀ CÔNG NGHỆ</w:t>
      </w:r>
      <w:r>
        <w:rPr>
          <w:b/>
          <w:sz w:val="30"/>
        </w:rPr>
        <w:br/>
        <w:t>HỌC VIỆN CÔNG NGHỆ BƯU CHÍNH VIỄN THÔNG</w:t>
      </w:r>
      <w:r>
        <w:rPr>
          <w:b/>
          <w:sz w:val="30"/>
        </w:rPr>
        <w:br/>
        <w:t>CƠ SỞ TẠI THÀNH PHỐ HỒ CHÍ MINH</w:t>
      </w:r>
      <w:r>
        <w:rPr>
          <w:b/>
          <w:sz w:val="30"/>
        </w:rPr>
        <w:br/>
      </w:r>
      <w:r>
        <w:t>------------------------------</w:t>
      </w:r>
    </w:p>
    <w:p w:rsidR="00C83264" w:rsidRDefault="00884D5F">
      <w:pPr>
        <w:jc w:val="center"/>
      </w:pPr>
      <w:r>
        <w:rPr>
          <w:noProof/>
          <w:lang w:eastAsia="zh-CN"/>
        </w:rPr>
        <w:drawing>
          <wp:inline distT="0" distB="0" distL="0" distR="0" wp14:anchorId="5895CA3E" wp14:editId="057C9AE6">
            <wp:extent cx="1151890" cy="116649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9"/>
                    <a:stretch>
                      <a:fillRect/>
                    </a:stretch>
                  </pic:blipFill>
                  <pic:spPr>
                    <a:xfrm>
                      <a:off x="0" y="0"/>
                      <a:ext cx="1152000" cy="1166961"/>
                    </a:xfrm>
                    <a:prstGeom prst="rect">
                      <a:avLst/>
                    </a:prstGeom>
                  </pic:spPr>
                </pic:pic>
              </a:graphicData>
            </a:graphic>
          </wp:inline>
        </w:drawing>
      </w:r>
    </w:p>
    <w:p w:rsidR="00C83264" w:rsidRDefault="00884D5F">
      <w:pPr>
        <w:jc w:val="center"/>
      </w:pPr>
      <w:r>
        <w:rPr>
          <w:b/>
          <w:sz w:val="60"/>
        </w:rPr>
        <w:t>BÁO CÁO THỰC TẬP</w:t>
      </w:r>
      <w:r>
        <w:rPr>
          <w:b/>
          <w:sz w:val="60"/>
        </w:rPr>
        <w:br/>
        <w:t>TỐT NGHIỆP ĐẠI HỌC</w:t>
      </w:r>
    </w:p>
    <w:p w:rsidR="00C83264" w:rsidRDefault="00884D5F">
      <w:pPr>
        <w:ind w:left="680" w:right="680"/>
        <w:jc w:val="left"/>
      </w:pPr>
      <w:r>
        <w:rPr>
          <w:b/>
          <w:sz w:val="38"/>
        </w:rPr>
        <w:t>Đề tài: “XÂY DỰNG WEBSITE KINH DOANH TRANG PHỤC THỂ THAO THÔNG MINH TÍCH HỢP AI”</w:t>
      </w:r>
    </w:p>
    <w:tbl>
      <w:tblPr>
        <w:tblW w:w="0" w:type="auto"/>
        <w:jc w:val="center"/>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Layout w:type="fixed"/>
        <w:tblLook w:val="04A0" w:firstRow="1" w:lastRow="0" w:firstColumn="1" w:lastColumn="0" w:noHBand="0" w:noVBand="1"/>
      </w:tblPr>
      <w:tblGrid>
        <w:gridCol w:w="3135"/>
        <w:gridCol w:w="3135"/>
        <w:gridCol w:w="3135"/>
      </w:tblGrid>
      <w:tr w:rsidR="00C83264" w:rsidRPr="00884D5F">
        <w:trPr>
          <w:jc w:val="center"/>
        </w:trPr>
        <w:tc>
          <w:tcPr>
            <w:tcW w:w="3135" w:type="dxa"/>
          </w:tcPr>
          <w:p w:rsidR="00C83264" w:rsidRPr="00884D5F" w:rsidRDefault="00884D5F">
            <w:pPr>
              <w:jc w:val="left"/>
              <w:rPr>
                <w:b/>
              </w:rPr>
            </w:pPr>
            <w:r w:rsidRPr="00884D5F">
              <w:rPr>
                <w:b/>
              </w:rPr>
              <w:t>Người hướng dẫn:</w:t>
            </w:r>
          </w:p>
        </w:tc>
        <w:tc>
          <w:tcPr>
            <w:tcW w:w="3135" w:type="dxa"/>
          </w:tcPr>
          <w:p w:rsidR="00C83264" w:rsidRPr="00884D5F" w:rsidRDefault="00884D5F">
            <w:pPr>
              <w:ind w:right="-211" w:firstLine="21"/>
              <w:jc w:val="left"/>
              <w:rPr>
                <w:b/>
              </w:rPr>
            </w:pPr>
            <w:r w:rsidRPr="00884D5F">
              <w:rPr>
                <w:b/>
              </w:rPr>
              <w:t>NGUYỄN NGỌC DUY</w:t>
            </w:r>
          </w:p>
        </w:tc>
        <w:tc>
          <w:tcPr>
            <w:tcW w:w="3135" w:type="dxa"/>
          </w:tcPr>
          <w:p w:rsidR="00C83264" w:rsidRPr="00884D5F" w:rsidRDefault="00C83264">
            <w:pPr>
              <w:jc w:val="left"/>
              <w:rPr>
                <w:b/>
              </w:rPr>
            </w:pPr>
          </w:p>
        </w:tc>
      </w:tr>
      <w:tr w:rsidR="00C83264" w:rsidRPr="00884D5F">
        <w:trPr>
          <w:jc w:val="center"/>
        </w:trPr>
        <w:tc>
          <w:tcPr>
            <w:tcW w:w="3135" w:type="dxa"/>
          </w:tcPr>
          <w:p w:rsidR="00C83264" w:rsidRPr="00884D5F" w:rsidRDefault="00884D5F">
            <w:pPr>
              <w:jc w:val="left"/>
            </w:pPr>
            <w:r w:rsidRPr="00884D5F">
              <w:rPr>
                <w:b/>
              </w:rPr>
              <w:t>Sinh viên 1:</w:t>
            </w:r>
          </w:p>
        </w:tc>
        <w:tc>
          <w:tcPr>
            <w:tcW w:w="3135" w:type="dxa"/>
          </w:tcPr>
          <w:p w:rsidR="00C83264" w:rsidRPr="00884D5F" w:rsidRDefault="00884D5F">
            <w:pPr>
              <w:ind w:right="-211" w:firstLine="21"/>
              <w:jc w:val="left"/>
            </w:pPr>
            <w:r w:rsidRPr="00884D5F">
              <w:t>TRẦN ANH DŨNG</w:t>
            </w:r>
          </w:p>
        </w:tc>
        <w:tc>
          <w:tcPr>
            <w:tcW w:w="3135" w:type="dxa"/>
          </w:tcPr>
          <w:p w:rsidR="00C83264" w:rsidRPr="00884D5F" w:rsidRDefault="00884D5F">
            <w:pPr>
              <w:ind w:firstLine="137"/>
              <w:jc w:val="left"/>
            </w:pPr>
            <w:r w:rsidRPr="00884D5F">
              <w:t>MSSV: N22DCCN014</w:t>
            </w:r>
          </w:p>
        </w:tc>
      </w:tr>
      <w:tr w:rsidR="00C83264" w:rsidRPr="00884D5F">
        <w:trPr>
          <w:jc w:val="center"/>
        </w:trPr>
        <w:tc>
          <w:tcPr>
            <w:tcW w:w="3135" w:type="dxa"/>
          </w:tcPr>
          <w:p w:rsidR="00C83264" w:rsidRPr="00884D5F" w:rsidRDefault="00884D5F">
            <w:pPr>
              <w:jc w:val="left"/>
            </w:pPr>
            <w:r w:rsidRPr="00884D5F">
              <w:rPr>
                <w:b/>
              </w:rPr>
              <w:t>Lớp:</w:t>
            </w:r>
          </w:p>
        </w:tc>
        <w:tc>
          <w:tcPr>
            <w:tcW w:w="3135" w:type="dxa"/>
          </w:tcPr>
          <w:p w:rsidR="00C83264" w:rsidRPr="00884D5F" w:rsidRDefault="00884D5F">
            <w:pPr>
              <w:ind w:right="-211" w:firstLine="21"/>
              <w:jc w:val="left"/>
            </w:pPr>
            <w:r w:rsidRPr="00884D5F">
              <w:t>D22CQCNHT01-N</w:t>
            </w:r>
          </w:p>
        </w:tc>
        <w:tc>
          <w:tcPr>
            <w:tcW w:w="3135" w:type="dxa"/>
          </w:tcPr>
          <w:p w:rsidR="00C83264" w:rsidRPr="00884D5F" w:rsidRDefault="00C83264">
            <w:pPr>
              <w:ind w:firstLine="137"/>
              <w:jc w:val="left"/>
            </w:pPr>
          </w:p>
        </w:tc>
      </w:tr>
      <w:tr w:rsidR="00C83264" w:rsidRPr="00884D5F">
        <w:trPr>
          <w:jc w:val="center"/>
        </w:trPr>
        <w:tc>
          <w:tcPr>
            <w:tcW w:w="3135" w:type="dxa"/>
          </w:tcPr>
          <w:p w:rsidR="00C83264" w:rsidRPr="00884D5F" w:rsidRDefault="00884D5F">
            <w:pPr>
              <w:jc w:val="left"/>
            </w:pPr>
            <w:r w:rsidRPr="00884D5F">
              <w:rPr>
                <w:b/>
              </w:rPr>
              <w:t>Sinh viên 2:</w:t>
            </w:r>
          </w:p>
        </w:tc>
        <w:tc>
          <w:tcPr>
            <w:tcW w:w="3135" w:type="dxa"/>
          </w:tcPr>
          <w:p w:rsidR="00C83264" w:rsidRPr="00884D5F" w:rsidRDefault="00884D5F">
            <w:pPr>
              <w:ind w:right="-211" w:firstLine="21"/>
              <w:jc w:val="left"/>
            </w:pPr>
            <w:r w:rsidRPr="00884D5F">
              <w:t>LÊ THANH HẢI</w:t>
            </w:r>
          </w:p>
        </w:tc>
        <w:tc>
          <w:tcPr>
            <w:tcW w:w="3135" w:type="dxa"/>
          </w:tcPr>
          <w:p w:rsidR="00C83264" w:rsidRPr="00884D5F" w:rsidRDefault="00884D5F">
            <w:pPr>
              <w:ind w:firstLine="137"/>
              <w:jc w:val="left"/>
            </w:pPr>
            <w:r w:rsidRPr="00884D5F">
              <w:t>MSSV: N22DCCN025</w:t>
            </w:r>
          </w:p>
        </w:tc>
      </w:tr>
      <w:tr w:rsidR="00C83264" w:rsidRPr="00884D5F">
        <w:trPr>
          <w:jc w:val="center"/>
        </w:trPr>
        <w:tc>
          <w:tcPr>
            <w:tcW w:w="3135" w:type="dxa"/>
          </w:tcPr>
          <w:p w:rsidR="00C83264" w:rsidRPr="00884D5F" w:rsidRDefault="00884D5F">
            <w:pPr>
              <w:jc w:val="left"/>
              <w:rPr>
                <w:b/>
              </w:rPr>
            </w:pPr>
            <w:r w:rsidRPr="00884D5F">
              <w:rPr>
                <w:b/>
              </w:rPr>
              <w:t>Lớp:</w:t>
            </w:r>
          </w:p>
          <w:p w:rsidR="00C83264" w:rsidRPr="00884D5F" w:rsidRDefault="00884D5F">
            <w:pPr>
              <w:jc w:val="left"/>
              <w:rPr>
                <w:b/>
              </w:rPr>
            </w:pPr>
            <w:r w:rsidRPr="00884D5F">
              <w:rPr>
                <w:b/>
              </w:rPr>
              <w:t>Sinh viên 3:</w:t>
            </w:r>
          </w:p>
          <w:p w:rsidR="00C83264" w:rsidRPr="00884D5F" w:rsidRDefault="00C83264">
            <w:pPr>
              <w:jc w:val="left"/>
              <w:rPr>
                <w:b/>
              </w:rPr>
            </w:pPr>
          </w:p>
          <w:p w:rsidR="00C83264" w:rsidRPr="00884D5F" w:rsidRDefault="00884D5F">
            <w:pPr>
              <w:jc w:val="left"/>
            </w:pPr>
            <w:r w:rsidRPr="00884D5F">
              <w:rPr>
                <w:b/>
              </w:rPr>
              <w:t>Lớp:</w:t>
            </w:r>
          </w:p>
        </w:tc>
        <w:tc>
          <w:tcPr>
            <w:tcW w:w="3135" w:type="dxa"/>
          </w:tcPr>
          <w:p w:rsidR="00C83264" w:rsidRPr="00884D5F" w:rsidRDefault="00884D5F">
            <w:pPr>
              <w:ind w:right="-211" w:firstLine="21"/>
              <w:jc w:val="left"/>
            </w:pPr>
            <w:r w:rsidRPr="00884D5F">
              <w:t>D22CQCNHT01-N</w:t>
            </w:r>
          </w:p>
          <w:p w:rsidR="00C83264" w:rsidRPr="00884D5F" w:rsidRDefault="00884D5F">
            <w:pPr>
              <w:ind w:right="-211" w:firstLine="21"/>
              <w:jc w:val="left"/>
            </w:pPr>
            <w:r w:rsidRPr="00884D5F">
              <w:t>NGUYỄN ĐỨC ĐOÀN QUYỀN</w:t>
            </w:r>
          </w:p>
          <w:p w:rsidR="00C83264" w:rsidRPr="00884D5F" w:rsidRDefault="00884D5F">
            <w:pPr>
              <w:ind w:right="-211" w:firstLine="21"/>
              <w:jc w:val="left"/>
            </w:pPr>
            <w:r w:rsidRPr="00884D5F">
              <w:t>D22CQCNPM01-N</w:t>
            </w:r>
          </w:p>
        </w:tc>
        <w:tc>
          <w:tcPr>
            <w:tcW w:w="3135" w:type="dxa"/>
          </w:tcPr>
          <w:p w:rsidR="00C83264" w:rsidRPr="00884D5F" w:rsidRDefault="00C83264">
            <w:pPr>
              <w:ind w:firstLine="137"/>
              <w:jc w:val="left"/>
            </w:pPr>
          </w:p>
          <w:p w:rsidR="00C83264" w:rsidRPr="00884D5F" w:rsidRDefault="00884D5F">
            <w:pPr>
              <w:ind w:firstLine="137"/>
              <w:jc w:val="left"/>
            </w:pPr>
            <w:r w:rsidRPr="00884D5F">
              <w:t>MSSV: N22DCCN067</w:t>
            </w:r>
          </w:p>
        </w:tc>
      </w:tr>
      <w:tr w:rsidR="00C83264" w:rsidRPr="00884D5F">
        <w:trPr>
          <w:jc w:val="center"/>
        </w:trPr>
        <w:tc>
          <w:tcPr>
            <w:tcW w:w="3135" w:type="dxa"/>
          </w:tcPr>
          <w:p w:rsidR="00C83264" w:rsidRPr="00884D5F" w:rsidRDefault="00884D5F">
            <w:pPr>
              <w:jc w:val="left"/>
            </w:pPr>
            <w:r w:rsidRPr="00884D5F">
              <w:rPr>
                <w:b/>
              </w:rPr>
              <w:t>Ngành:</w:t>
            </w:r>
          </w:p>
        </w:tc>
        <w:tc>
          <w:tcPr>
            <w:tcW w:w="3135" w:type="dxa"/>
          </w:tcPr>
          <w:p w:rsidR="00C83264" w:rsidRPr="00884D5F" w:rsidRDefault="00884D5F">
            <w:pPr>
              <w:ind w:right="-211" w:firstLine="21"/>
              <w:jc w:val="left"/>
            </w:pPr>
            <w:r w:rsidRPr="00884D5F">
              <w:t>CÔNG NGHỆ THÔNG TIN</w:t>
            </w:r>
          </w:p>
        </w:tc>
        <w:tc>
          <w:tcPr>
            <w:tcW w:w="3135" w:type="dxa"/>
          </w:tcPr>
          <w:p w:rsidR="00C83264" w:rsidRPr="00884D5F" w:rsidRDefault="00C83264">
            <w:pPr>
              <w:jc w:val="left"/>
            </w:pPr>
          </w:p>
        </w:tc>
      </w:tr>
    </w:tbl>
    <w:p w:rsidR="00C83264" w:rsidRDefault="00884D5F">
      <w:pPr>
        <w:jc w:val="center"/>
      </w:pPr>
      <w:r>
        <w:rPr>
          <w:b/>
        </w:rPr>
        <w:t>TP. HỒ CHÍ MINH, THÁNG 08/2026</w:t>
      </w:r>
    </w:p>
    <w:p w:rsidR="00C83264" w:rsidRDefault="00C83264">
      <w:pPr>
        <w:sectPr w:rsidR="00C83264" w:rsidSect="00884D5F">
          <w:headerReference w:type="default" r:id="rId12"/>
          <w:footerReference w:type="default" r:id="rId13"/>
          <w:pgSz w:w="11906" w:h="16838"/>
          <w:pgMar w:top="1134" w:right="1134" w:bottom="1134" w:left="1701" w:header="567" w:footer="567" w:gutter="0"/>
          <w:cols w:space="720"/>
          <w:docGrid w:linePitch="360"/>
        </w:sectPr>
      </w:pPr>
    </w:p>
    <w:p w:rsidR="00C83264" w:rsidRDefault="00884D5F">
      <w:pPr>
        <w:jc w:val="center"/>
      </w:pPr>
      <w:r>
        <w:rPr>
          <w:b/>
          <w:sz w:val="32"/>
        </w:rPr>
        <w:lastRenderedPageBreak/>
        <w:t>PHIẾU GIAO ĐỀ CƯƠNG</w:t>
      </w:r>
      <w:r>
        <w:rPr>
          <w:b/>
          <w:sz w:val="32"/>
        </w:rPr>
        <w:br/>
        <w:t>THỰC TẬP TỐT NGHIỆP ĐƯỢC PHÊ DUYỆT</w:t>
      </w:r>
    </w:p>
    <w:p w:rsidR="00C83264" w:rsidRDefault="00884D5F">
      <w:pPr>
        <w:jc w:val="center"/>
      </w:pPr>
      <w:r>
        <w:rPr>
          <w:i/>
        </w:rPr>
        <w:t>[CHÈN BẢN CHÍNH CÓ CHỮ KÝ TƯƠI KHI ĐÓNG QUYỂN]</w:t>
      </w:r>
    </w:p>
    <w:p w:rsidR="00C83264" w:rsidRDefault="00C83264">
      <w:pPr>
        <w:sectPr w:rsidR="00C83264" w:rsidSect="00884D5F">
          <w:headerReference w:type="default" r:id="rId14"/>
          <w:footerReference w:type="default" r:id="rId15"/>
          <w:pgSz w:w="11906" w:h="16838"/>
          <w:pgMar w:top="1134" w:right="1134" w:bottom="1134" w:left="1701" w:header="567" w:footer="567" w:gutter="0"/>
          <w:cols w:space="720"/>
          <w:docGrid w:linePitch="360"/>
        </w:sectPr>
      </w:pPr>
    </w:p>
    <w:sdt>
      <w:sdtPr>
        <w:rPr>
          <w:rFonts w:eastAsia="Times New Roman"/>
          <w:caps w:val="0"/>
          <w:color w:val="auto"/>
          <w:sz w:val="40"/>
          <w:szCs w:val="40"/>
        </w:rPr>
        <w:id w:val="1475493831"/>
        <w:docPartObj>
          <w:docPartGallery w:val="Table of Contents"/>
          <w:docPartUnique/>
        </w:docPartObj>
      </w:sdtPr>
      <w:sdtEndPr>
        <w:rPr>
          <w:b/>
          <w:bCs/>
          <w:sz w:val="24"/>
          <w:szCs w:val="24"/>
        </w:rPr>
      </w:sdtEndPr>
      <w:sdtContent>
        <w:p w:rsidR="00C83264" w:rsidRDefault="00884D5F">
          <w:pPr>
            <w:pStyle w:val="TOCHeading2"/>
            <w:jc w:val="center"/>
            <w:rPr>
              <w:rFonts w:eastAsia="Times New Roman"/>
              <w:b/>
              <w:bCs/>
              <w:color w:val="auto"/>
              <w:sz w:val="40"/>
              <w:szCs w:val="40"/>
            </w:rPr>
          </w:pPr>
          <w:r>
            <w:rPr>
              <w:rFonts w:eastAsia="Times New Roman"/>
              <w:b/>
              <w:bCs/>
              <w:color w:val="auto"/>
              <w:sz w:val="28"/>
              <w:szCs w:val="28"/>
            </w:rPr>
            <w:t>MỤC LỤC</w:t>
          </w:r>
        </w:p>
        <w:p w:rsidR="000C4F7E" w:rsidRDefault="00884D5F">
          <w:pPr>
            <w:pStyle w:val="TOC1"/>
            <w:tabs>
              <w:tab w:val="right" w:leader="dot" w:pos="9061"/>
            </w:tabs>
            <w:rPr>
              <w:rFonts w:asciiTheme="minorHAnsi" w:eastAsiaTheme="minorEastAsia" w:hAnsiTheme="minorHAnsi" w:cstheme="minorBidi"/>
              <w:noProof/>
              <w:sz w:val="22"/>
              <w:lang w:eastAsia="zh-CN"/>
            </w:rPr>
          </w:pPr>
          <w:r>
            <w:rPr>
              <w:sz w:val="24"/>
              <w:szCs w:val="24"/>
            </w:rPr>
            <w:fldChar w:fldCharType="begin"/>
          </w:r>
          <w:r>
            <w:rPr>
              <w:sz w:val="24"/>
              <w:szCs w:val="24"/>
            </w:rPr>
            <w:instrText xml:space="preserve"> TOC \o "1-3" \h \z \u </w:instrText>
          </w:r>
          <w:r>
            <w:rPr>
              <w:sz w:val="24"/>
              <w:szCs w:val="24"/>
            </w:rPr>
            <w:fldChar w:fldCharType="separate"/>
          </w:r>
          <w:hyperlink w:anchor="_Toc237240208" w:history="1">
            <w:r w:rsidR="000C4F7E" w:rsidRPr="00996600">
              <w:rPr>
                <w:rStyle w:val="Hyperlink"/>
                <w:noProof/>
              </w:rPr>
              <w:t>MỞ ĐẦU</w:t>
            </w:r>
            <w:r w:rsidR="000C4F7E">
              <w:rPr>
                <w:noProof/>
                <w:webHidden/>
              </w:rPr>
              <w:tab/>
            </w:r>
            <w:r w:rsidR="000C4F7E">
              <w:rPr>
                <w:noProof/>
                <w:webHidden/>
              </w:rPr>
              <w:fldChar w:fldCharType="begin"/>
            </w:r>
            <w:r w:rsidR="000C4F7E">
              <w:rPr>
                <w:noProof/>
                <w:webHidden/>
              </w:rPr>
              <w:instrText xml:space="preserve"> PAGEREF _Toc237240208 \h </w:instrText>
            </w:r>
            <w:r w:rsidR="000C4F7E">
              <w:rPr>
                <w:noProof/>
                <w:webHidden/>
              </w:rPr>
            </w:r>
            <w:r w:rsidR="000C4F7E">
              <w:rPr>
                <w:noProof/>
                <w:webHidden/>
              </w:rPr>
              <w:fldChar w:fldCharType="separate"/>
            </w:r>
            <w:r w:rsidR="000C4F7E">
              <w:rPr>
                <w:noProof/>
                <w:webHidden/>
              </w:rPr>
              <w:t>1</w:t>
            </w:r>
            <w:r w:rsidR="000C4F7E">
              <w:rPr>
                <w:noProof/>
                <w:webHidden/>
              </w:rPr>
              <w:fldChar w:fldCharType="end"/>
            </w:r>
          </w:hyperlink>
        </w:p>
        <w:p w:rsidR="000C4F7E" w:rsidRDefault="000C4F7E">
          <w:pPr>
            <w:pStyle w:val="TOC1"/>
            <w:tabs>
              <w:tab w:val="right" w:leader="dot" w:pos="9061"/>
            </w:tabs>
            <w:rPr>
              <w:rFonts w:asciiTheme="minorHAnsi" w:eastAsiaTheme="minorEastAsia" w:hAnsiTheme="minorHAnsi" w:cstheme="minorBidi"/>
              <w:noProof/>
              <w:sz w:val="22"/>
              <w:lang w:eastAsia="zh-CN"/>
            </w:rPr>
          </w:pPr>
          <w:hyperlink w:anchor="_Toc237240209" w:history="1">
            <w:r w:rsidRPr="00996600">
              <w:rPr>
                <w:rStyle w:val="Hyperlink"/>
                <w:noProof/>
              </w:rPr>
              <w:t>CHƯƠNG 1: TỔNG QUAN ĐỀ TÀI VÀ YÊU CẦU HỆ THỐNG</w:t>
            </w:r>
            <w:r>
              <w:rPr>
                <w:noProof/>
                <w:webHidden/>
              </w:rPr>
              <w:tab/>
            </w:r>
            <w:r>
              <w:rPr>
                <w:noProof/>
                <w:webHidden/>
              </w:rPr>
              <w:fldChar w:fldCharType="begin"/>
            </w:r>
            <w:r>
              <w:rPr>
                <w:noProof/>
                <w:webHidden/>
              </w:rPr>
              <w:instrText xml:space="preserve"> PAGEREF _Toc237240209 \h </w:instrText>
            </w:r>
            <w:r>
              <w:rPr>
                <w:noProof/>
                <w:webHidden/>
              </w:rPr>
            </w:r>
            <w:r>
              <w:rPr>
                <w:noProof/>
                <w:webHidden/>
              </w:rPr>
              <w:fldChar w:fldCharType="separate"/>
            </w:r>
            <w:r>
              <w:rPr>
                <w:noProof/>
                <w:webHidden/>
              </w:rPr>
              <w:t>2</w:t>
            </w:r>
            <w:r>
              <w:rPr>
                <w:noProof/>
                <w:webHidden/>
              </w:rPr>
              <w:fldChar w:fldCharType="end"/>
            </w:r>
          </w:hyperlink>
        </w:p>
        <w:p w:rsidR="000C4F7E" w:rsidRDefault="000C4F7E">
          <w:pPr>
            <w:pStyle w:val="TOC2"/>
            <w:tabs>
              <w:tab w:val="right" w:leader="dot" w:pos="9061"/>
            </w:tabs>
            <w:rPr>
              <w:rFonts w:asciiTheme="minorHAnsi" w:eastAsiaTheme="minorEastAsia" w:hAnsiTheme="minorHAnsi" w:cstheme="minorBidi"/>
              <w:noProof/>
              <w:sz w:val="22"/>
              <w:lang w:eastAsia="zh-CN"/>
            </w:rPr>
          </w:pPr>
          <w:hyperlink w:anchor="_Toc237240210" w:history="1">
            <w:r w:rsidRPr="00996600">
              <w:rPr>
                <w:rStyle w:val="Hyperlink"/>
                <w:noProof/>
              </w:rPr>
              <w:t>1.1. Giới thiệu đề tài</w:t>
            </w:r>
            <w:r>
              <w:rPr>
                <w:noProof/>
                <w:webHidden/>
              </w:rPr>
              <w:tab/>
            </w:r>
            <w:r>
              <w:rPr>
                <w:noProof/>
                <w:webHidden/>
              </w:rPr>
              <w:fldChar w:fldCharType="begin"/>
            </w:r>
            <w:r>
              <w:rPr>
                <w:noProof/>
                <w:webHidden/>
              </w:rPr>
              <w:instrText xml:space="preserve"> PAGEREF _Toc237240210 \h </w:instrText>
            </w:r>
            <w:r>
              <w:rPr>
                <w:noProof/>
                <w:webHidden/>
              </w:rPr>
            </w:r>
            <w:r>
              <w:rPr>
                <w:noProof/>
                <w:webHidden/>
              </w:rPr>
              <w:fldChar w:fldCharType="separate"/>
            </w:r>
            <w:r>
              <w:rPr>
                <w:noProof/>
                <w:webHidden/>
              </w:rPr>
              <w:t>2</w:t>
            </w:r>
            <w:r>
              <w:rPr>
                <w:noProof/>
                <w:webHidden/>
              </w:rPr>
              <w:fldChar w:fldCharType="end"/>
            </w:r>
          </w:hyperlink>
        </w:p>
        <w:p w:rsidR="000C4F7E" w:rsidRDefault="000C4F7E">
          <w:pPr>
            <w:pStyle w:val="TOC2"/>
            <w:tabs>
              <w:tab w:val="right" w:leader="dot" w:pos="9061"/>
            </w:tabs>
            <w:rPr>
              <w:rFonts w:asciiTheme="minorHAnsi" w:eastAsiaTheme="minorEastAsia" w:hAnsiTheme="minorHAnsi" w:cstheme="minorBidi"/>
              <w:noProof/>
              <w:sz w:val="22"/>
              <w:lang w:eastAsia="zh-CN"/>
            </w:rPr>
          </w:pPr>
          <w:hyperlink w:anchor="_Toc237240211" w:history="1">
            <w:r w:rsidRPr="00996600">
              <w:rPr>
                <w:rStyle w:val="Hyperlink"/>
                <w:noProof/>
              </w:rPr>
              <w:t>1.2. Bài toán thực tế</w:t>
            </w:r>
            <w:r>
              <w:rPr>
                <w:noProof/>
                <w:webHidden/>
              </w:rPr>
              <w:tab/>
            </w:r>
            <w:r>
              <w:rPr>
                <w:noProof/>
                <w:webHidden/>
              </w:rPr>
              <w:fldChar w:fldCharType="begin"/>
            </w:r>
            <w:r>
              <w:rPr>
                <w:noProof/>
                <w:webHidden/>
              </w:rPr>
              <w:instrText xml:space="preserve"> PAGEREF _Toc237240211 \h </w:instrText>
            </w:r>
            <w:r>
              <w:rPr>
                <w:noProof/>
                <w:webHidden/>
              </w:rPr>
            </w:r>
            <w:r>
              <w:rPr>
                <w:noProof/>
                <w:webHidden/>
              </w:rPr>
              <w:fldChar w:fldCharType="separate"/>
            </w:r>
            <w:r>
              <w:rPr>
                <w:noProof/>
                <w:webHidden/>
              </w:rPr>
              <w:t>2</w:t>
            </w:r>
            <w:r>
              <w:rPr>
                <w:noProof/>
                <w:webHidden/>
              </w:rPr>
              <w:fldChar w:fldCharType="end"/>
            </w:r>
          </w:hyperlink>
        </w:p>
        <w:p w:rsidR="000C4F7E" w:rsidRDefault="000C4F7E">
          <w:pPr>
            <w:pStyle w:val="TOC2"/>
            <w:tabs>
              <w:tab w:val="right" w:leader="dot" w:pos="9061"/>
            </w:tabs>
            <w:rPr>
              <w:rFonts w:asciiTheme="minorHAnsi" w:eastAsiaTheme="minorEastAsia" w:hAnsiTheme="minorHAnsi" w:cstheme="minorBidi"/>
              <w:noProof/>
              <w:sz w:val="22"/>
              <w:lang w:eastAsia="zh-CN"/>
            </w:rPr>
          </w:pPr>
          <w:hyperlink w:anchor="_Toc237240212" w:history="1">
            <w:r w:rsidRPr="00996600">
              <w:rPr>
                <w:rStyle w:val="Hyperlink"/>
                <w:noProof/>
              </w:rPr>
              <w:t>1.3. Mục tiêu của đề tài</w:t>
            </w:r>
            <w:r>
              <w:rPr>
                <w:noProof/>
                <w:webHidden/>
              </w:rPr>
              <w:tab/>
            </w:r>
            <w:r>
              <w:rPr>
                <w:noProof/>
                <w:webHidden/>
              </w:rPr>
              <w:fldChar w:fldCharType="begin"/>
            </w:r>
            <w:r>
              <w:rPr>
                <w:noProof/>
                <w:webHidden/>
              </w:rPr>
              <w:instrText xml:space="preserve"> PAGEREF _Toc237240212 \h </w:instrText>
            </w:r>
            <w:r>
              <w:rPr>
                <w:noProof/>
                <w:webHidden/>
              </w:rPr>
            </w:r>
            <w:r>
              <w:rPr>
                <w:noProof/>
                <w:webHidden/>
              </w:rPr>
              <w:fldChar w:fldCharType="separate"/>
            </w:r>
            <w:r>
              <w:rPr>
                <w:noProof/>
                <w:webHidden/>
              </w:rPr>
              <w:t>3</w:t>
            </w:r>
            <w:r>
              <w:rPr>
                <w:noProof/>
                <w:webHidden/>
              </w:rPr>
              <w:fldChar w:fldCharType="end"/>
            </w:r>
          </w:hyperlink>
        </w:p>
        <w:p w:rsidR="000C4F7E" w:rsidRDefault="000C4F7E">
          <w:pPr>
            <w:pStyle w:val="TOC3"/>
            <w:tabs>
              <w:tab w:val="right" w:leader="dot" w:pos="9061"/>
            </w:tabs>
            <w:rPr>
              <w:rFonts w:asciiTheme="minorHAnsi" w:eastAsiaTheme="minorEastAsia" w:hAnsiTheme="minorHAnsi" w:cstheme="minorBidi"/>
              <w:noProof/>
              <w:sz w:val="22"/>
              <w:lang w:eastAsia="zh-CN"/>
            </w:rPr>
          </w:pPr>
          <w:hyperlink w:anchor="_Toc237240213" w:history="1">
            <w:r w:rsidRPr="00996600">
              <w:rPr>
                <w:rStyle w:val="Hyperlink"/>
                <w:noProof/>
              </w:rPr>
              <w:t>1.3.1. Mục tiêu tổng quát</w:t>
            </w:r>
            <w:r>
              <w:rPr>
                <w:noProof/>
                <w:webHidden/>
              </w:rPr>
              <w:tab/>
            </w:r>
            <w:r>
              <w:rPr>
                <w:noProof/>
                <w:webHidden/>
              </w:rPr>
              <w:fldChar w:fldCharType="begin"/>
            </w:r>
            <w:r>
              <w:rPr>
                <w:noProof/>
                <w:webHidden/>
              </w:rPr>
              <w:instrText xml:space="preserve"> PAGEREF _Toc237240213 \h </w:instrText>
            </w:r>
            <w:r>
              <w:rPr>
                <w:noProof/>
                <w:webHidden/>
              </w:rPr>
            </w:r>
            <w:r>
              <w:rPr>
                <w:noProof/>
                <w:webHidden/>
              </w:rPr>
              <w:fldChar w:fldCharType="separate"/>
            </w:r>
            <w:r>
              <w:rPr>
                <w:noProof/>
                <w:webHidden/>
              </w:rPr>
              <w:t>3</w:t>
            </w:r>
            <w:r>
              <w:rPr>
                <w:noProof/>
                <w:webHidden/>
              </w:rPr>
              <w:fldChar w:fldCharType="end"/>
            </w:r>
          </w:hyperlink>
        </w:p>
        <w:p w:rsidR="000C4F7E" w:rsidRDefault="000C4F7E">
          <w:pPr>
            <w:pStyle w:val="TOC3"/>
            <w:tabs>
              <w:tab w:val="right" w:leader="dot" w:pos="9061"/>
            </w:tabs>
            <w:rPr>
              <w:rFonts w:asciiTheme="minorHAnsi" w:eastAsiaTheme="minorEastAsia" w:hAnsiTheme="minorHAnsi" w:cstheme="minorBidi"/>
              <w:noProof/>
              <w:sz w:val="22"/>
              <w:lang w:eastAsia="zh-CN"/>
            </w:rPr>
          </w:pPr>
          <w:hyperlink w:anchor="_Toc237240214" w:history="1">
            <w:r w:rsidRPr="00996600">
              <w:rPr>
                <w:rStyle w:val="Hyperlink"/>
                <w:noProof/>
              </w:rPr>
              <w:t>1.3.2. Mục tiêu chức năng</w:t>
            </w:r>
            <w:r>
              <w:rPr>
                <w:noProof/>
                <w:webHidden/>
              </w:rPr>
              <w:tab/>
            </w:r>
            <w:r>
              <w:rPr>
                <w:noProof/>
                <w:webHidden/>
              </w:rPr>
              <w:fldChar w:fldCharType="begin"/>
            </w:r>
            <w:r>
              <w:rPr>
                <w:noProof/>
                <w:webHidden/>
              </w:rPr>
              <w:instrText xml:space="preserve"> PAGEREF _Toc237240214 \h </w:instrText>
            </w:r>
            <w:r>
              <w:rPr>
                <w:noProof/>
                <w:webHidden/>
              </w:rPr>
            </w:r>
            <w:r>
              <w:rPr>
                <w:noProof/>
                <w:webHidden/>
              </w:rPr>
              <w:fldChar w:fldCharType="separate"/>
            </w:r>
            <w:r>
              <w:rPr>
                <w:noProof/>
                <w:webHidden/>
              </w:rPr>
              <w:t>3</w:t>
            </w:r>
            <w:r>
              <w:rPr>
                <w:noProof/>
                <w:webHidden/>
              </w:rPr>
              <w:fldChar w:fldCharType="end"/>
            </w:r>
          </w:hyperlink>
        </w:p>
        <w:p w:rsidR="000C4F7E" w:rsidRDefault="000C4F7E">
          <w:pPr>
            <w:pStyle w:val="TOC3"/>
            <w:tabs>
              <w:tab w:val="right" w:leader="dot" w:pos="9061"/>
            </w:tabs>
            <w:rPr>
              <w:rFonts w:asciiTheme="minorHAnsi" w:eastAsiaTheme="minorEastAsia" w:hAnsiTheme="minorHAnsi" w:cstheme="minorBidi"/>
              <w:noProof/>
              <w:sz w:val="22"/>
              <w:lang w:eastAsia="zh-CN"/>
            </w:rPr>
          </w:pPr>
          <w:hyperlink w:anchor="_Toc237240215" w:history="1">
            <w:r w:rsidRPr="00996600">
              <w:rPr>
                <w:rStyle w:val="Hyperlink"/>
                <w:noProof/>
              </w:rPr>
              <w:t>1.3.3. Mục tiêu kỹ thuật</w:t>
            </w:r>
            <w:r>
              <w:rPr>
                <w:noProof/>
                <w:webHidden/>
              </w:rPr>
              <w:tab/>
            </w:r>
            <w:r>
              <w:rPr>
                <w:noProof/>
                <w:webHidden/>
              </w:rPr>
              <w:fldChar w:fldCharType="begin"/>
            </w:r>
            <w:r>
              <w:rPr>
                <w:noProof/>
                <w:webHidden/>
              </w:rPr>
              <w:instrText xml:space="preserve"> PAGEREF _Toc237240215 \h </w:instrText>
            </w:r>
            <w:r>
              <w:rPr>
                <w:noProof/>
                <w:webHidden/>
              </w:rPr>
            </w:r>
            <w:r>
              <w:rPr>
                <w:noProof/>
                <w:webHidden/>
              </w:rPr>
              <w:fldChar w:fldCharType="separate"/>
            </w:r>
            <w:r>
              <w:rPr>
                <w:noProof/>
                <w:webHidden/>
              </w:rPr>
              <w:t>3</w:t>
            </w:r>
            <w:r>
              <w:rPr>
                <w:noProof/>
                <w:webHidden/>
              </w:rPr>
              <w:fldChar w:fldCharType="end"/>
            </w:r>
          </w:hyperlink>
        </w:p>
        <w:p w:rsidR="000C4F7E" w:rsidRDefault="000C4F7E">
          <w:pPr>
            <w:pStyle w:val="TOC2"/>
            <w:tabs>
              <w:tab w:val="right" w:leader="dot" w:pos="9061"/>
            </w:tabs>
            <w:rPr>
              <w:rFonts w:asciiTheme="minorHAnsi" w:eastAsiaTheme="minorEastAsia" w:hAnsiTheme="minorHAnsi" w:cstheme="minorBidi"/>
              <w:noProof/>
              <w:sz w:val="22"/>
              <w:lang w:eastAsia="zh-CN"/>
            </w:rPr>
          </w:pPr>
          <w:hyperlink w:anchor="_Toc237240216" w:history="1">
            <w:r w:rsidRPr="00996600">
              <w:rPr>
                <w:rStyle w:val="Hyperlink"/>
                <w:noProof/>
              </w:rPr>
              <w:t>1.4. Phạm vi và giới hạn</w:t>
            </w:r>
            <w:r>
              <w:rPr>
                <w:noProof/>
                <w:webHidden/>
              </w:rPr>
              <w:tab/>
            </w:r>
            <w:r>
              <w:rPr>
                <w:noProof/>
                <w:webHidden/>
              </w:rPr>
              <w:fldChar w:fldCharType="begin"/>
            </w:r>
            <w:r>
              <w:rPr>
                <w:noProof/>
                <w:webHidden/>
              </w:rPr>
              <w:instrText xml:space="preserve"> PAGEREF _Toc237240216 \h </w:instrText>
            </w:r>
            <w:r>
              <w:rPr>
                <w:noProof/>
                <w:webHidden/>
              </w:rPr>
            </w:r>
            <w:r>
              <w:rPr>
                <w:noProof/>
                <w:webHidden/>
              </w:rPr>
              <w:fldChar w:fldCharType="separate"/>
            </w:r>
            <w:r>
              <w:rPr>
                <w:noProof/>
                <w:webHidden/>
              </w:rPr>
              <w:t>4</w:t>
            </w:r>
            <w:r>
              <w:rPr>
                <w:noProof/>
                <w:webHidden/>
              </w:rPr>
              <w:fldChar w:fldCharType="end"/>
            </w:r>
          </w:hyperlink>
        </w:p>
        <w:p w:rsidR="000C4F7E" w:rsidRDefault="000C4F7E">
          <w:pPr>
            <w:pStyle w:val="TOC2"/>
            <w:tabs>
              <w:tab w:val="right" w:leader="dot" w:pos="9061"/>
            </w:tabs>
            <w:rPr>
              <w:rFonts w:asciiTheme="minorHAnsi" w:eastAsiaTheme="minorEastAsia" w:hAnsiTheme="minorHAnsi" w:cstheme="minorBidi"/>
              <w:noProof/>
              <w:sz w:val="22"/>
              <w:lang w:eastAsia="zh-CN"/>
            </w:rPr>
          </w:pPr>
          <w:hyperlink w:anchor="_Toc237240217" w:history="1">
            <w:r w:rsidRPr="00996600">
              <w:rPr>
                <w:rStyle w:val="Hyperlink"/>
                <w:noProof/>
              </w:rPr>
              <w:t>1.5. Tác nhân và quyền sử dụng</w:t>
            </w:r>
            <w:r>
              <w:rPr>
                <w:noProof/>
                <w:webHidden/>
              </w:rPr>
              <w:tab/>
            </w:r>
            <w:r>
              <w:rPr>
                <w:noProof/>
                <w:webHidden/>
              </w:rPr>
              <w:fldChar w:fldCharType="begin"/>
            </w:r>
            <w:r>
              <w:rPr>
                <w:noProof/>
                <w:webHidden/>
              </w:rPr>
              <w:instrText xml:space="preserve"> PAGEREF _Toc237240217 \h </w:instrText>
            </w:r>
            <w:r>
              <w:rPr>
                <w:noProof/>
                <w:webHidden/>
              </w:rPr>
            </w:r>
            <w:r>
              <w:rPr>
                <w:noProof/>
                <w:webHidden/>
              </w:rPr>
              <w:fldChar w:fldCharType="separate"/>
            </w:r>
            <w:r>
              <w:rPr>
                <w:noProof/>
                <w:webHidden/>
              </w:rPr>
              <w:t>4</w:t>
            </w:r>
            <w:r>
              <w:rPr>
                <w:noProof/>
                <w:webHidden/>
              </w:rPr>
              <w:fldChar w:fldCharType="end"/>
            </w:r>
          </w:hyperlink>
        </w:p>
        <w:p w:rsidR="000C4F7E" w:rsidRDefault="000C4F7E">
          <w:pPr>
            <w:pStyle w:val="TOC2"/>
            <w:tabs>
              <w:tab w:val="right" w:leader="dot" w:pos="9061"/>
            </w:tabs>
            <w:rPr>
              <w:rFonts w:asciiTheme="minorHAnsi" w:eastAsiaTheme="minorEastAsia" w:hAnsiTheme="minorHAnsi" w:cstheme="minorBidi"/>
              <w:noProof/>
              <w:sz w:val="22"/>
              <w:lang w:eastAsia="zh-CN"/>
            </w:rPr>
          </w:pPr>
          <w:hyperlink w:anchor="_Toc237240218" w:history="1">
            <w:r w:rsidRPr="00996600">
              <w:rPr>
                <w:rStyle w:val="Hyperlink"/>
                <w:noProof/>
              </w:rPr>
              <w:t>1.6. Yêu cầu chức năng</w:t>
            </w:r>
            <w:r>
              <w:rPr>
                <w:noProof/>
                <w:webHidden/>
              </w:rPr>
              <w:tab/>
            </w:r>
            <w:r>
              <w:rPr>
                <w:noProof/>
                <w:webHidden/>
              </w:rPr>
              <w:fldChar w:fldCharType="begin"/>
            </w:r>
            <w:r>
              <w:rPr>
                <w:noProof/>
                <w:webHidden/>
              </w:rPr>
              <w:instrText xml:space="preserve"> PAGEREF _Toc237240218 \h </w:instrText>
            </w:r>
            <w:r>
              <w:rPr>
                <w:noProof/>
                <w:webHidden/>
              </w:rPr>
            </w:r>
            <w:r>
              <w:rPr>
                <w:noProof/>
                <w:webHidden/>
              </w:rPr>
              <w:fldChar w:fldCharType="separate"/>
            </w:r>
            <w:r>
              <w:rPr>
                <w:noProof/>
                <w:webHidden/>
              </w:rPr>
              <w:t>5</w:t>
            </w:r>
            <w:r>
              <w:rPr>
                <w:noProof/>
                <w:webHidden/>
              </w:rPr>
              <w:fldChar w:fldCharType="end"/>
            </w:r>
          </w:hyperlink>
        </w:p>
        <w:p w:rsidR="000C4F7E" w:rsidRDefault="000C4F7E">
          <w:pPr>
            <w:pStyle w:val="TOC2"/>
            <w:tabs>
              <w:tab w:val="right" w:leader="dot" w:pos="9061"/>
            </w:tabs>
            <w:rPr>
              <w:rFonts w:asciiTheme="minorHAnsi" w:eastAsiaTheme="minorEastAsia" w:hAnsiTheme="minorHAnsi" w:cstheme="minorBidi"/>
              <w:noProof/>
              <w:sz w:val="22"/>
              <w:lang w:eastAsia="zh-CN"/>
            </w:rPr>
          </w:pPr>
          <w:hyperlink w:anchor="_Toc237240219" w:history="1">
            <w:r w:rsidRPr="00996600">
              <w:rPr>
                <w:rStyle w:val="Hyperlink"/>
                <w:noProof/>
              </w:rPr>
              <w:t>1.7. Yêu cầu phi chức năng</w:t>
            </w:r>
            <w:r>
              <w:rPr>
                <w:noProof/>
                <w:webHidden/>
              </w:rPr>
              <w:tab/>
            </w:r>
            <w:r>
              <w:rPr>
                <w:noProof/>
                <w:webHidden/>
              </w:rPr>
              <w:fldChar w:fldCharType="begin"/>
            </w:r>
            <w:r>
              <w:rPr>
                <w:noProof/>
                <w:webHidden/>
              </w:rPr>
              <w:instrText xml:space="preserve"> PAGEREF _Toc237240219 \h </w:instrText>
            </w:r>
            <w:r>
              <w:rPr>
                <w:noProof/>
                <w:webHidden/>
              </w:rPr>
            </w:r>
            <w:r>
              <w:rPr>
                <w:noProof/>
                <w:webHidden/>
              </w:rPr>
              <w:fldChar w:fldCharType="separate"/>
            </w:r>
            <w:r>
              <w:rPr>
                <w:noProof/>
                <w:webHidden/>
              </w:rPr>
              <w:t>6</w:t>
            </w:r>
            <w:r>
              <w:rPr>
                <w:noProof/>
                <w:webHidden/>
              </w:rPr>
              <w:fldChar w:fldCharType="end"/>
            </w:r>
          </w:hyperlink>
        </w:p>
        <w:p w:rsidR="000C4F7E" w:rsidRDefault="000C4F7E">
          <w:pPr>
            <w:pStyle w:val="TOC1"/>
            <w:tabs>
              <w:tab w:val="right" w:leader="dot" w:pos="9061"/>
            </w:tabs>
            <w:rPr>
              <w:rFonts w:asciiTheme="minorHAnsi" w:eastAsiaTheme="minorEastAsia" w:hAnsiTheme="minorHAnsi" w:cstheme="minorBidi"/>
              <w:noProof/>
              <w:sz w:val="22"/>
              <w:lang w:eastAsia="zh-CN"/>
            </w:rPr>
          </w:pPr>
          <w:hyperlink w:anchor="_Toc237240220" w:history="1">
            <w:r w:rsidRPr="00996600">
              <w:rPr>
                <w:rStyle w:val="Hyperlink"/>
                <w:noProof/>
              </w:rPr>
              <w:t>CHƯƠNG 2: CƠ SỞ LÝ THUYẾT VÀ CÔNG NGHỆ</w:t>
            </w:r>
            <w:r>
              <w:rPr>
                <w:noProof/>
                <w:webHidden/>
              </w:rPr>
              <w:tab/>
            </w:r>
            <w:r>
              <w:rPr>
                <w:noProof/>
                <w:webHidden/>
              </w:rPr>
              <w:fldChar w:fldCharType="begin"/>
            </w:r>
            <w:r>
              <w:rPr>
                <w:noProof/>
                <w:webHidden/>
              </w:rPr>
              <w:instrText xml:space="preserve"> PAGEREF _Toc237240220 \h </w:instrText>
            </w:r>
            <w:r>
              <w:rPr>
                <w:noProof/>
                <w:webHidden/>
              </w:rPr>
            </w:r>
            <w:r>
              <w:rPr>
                <w:noProof/>
                <w:webHidden/>
              </w:rPr>
              <w:fldChar w:fldCharType="separate"/>
            </w:r>
            <w:r>
              <w:rPr>
                <w:noProof/>
                <w:webHidden/>
              </w:rPr>
              <w:t>7</w:t>
            </w:r>
            <w:r>
              <w:rPr>
                <w:noProof/>
                <w:webHidden/>
              </w:rPr>
              <w:fldChar w:fldCharType="end"/>
            </w:r>
          </w:hyperlink>
        </w:p>
        <w:p w:rsidR="000C4F7E" w:rsidRDefault="000C4F7E">
          <w:pPr>
            <w:pStyle w:val="TOC2"/>
            <w:tabs>
              <w:tab w:val="right" w:leader="dot" w:pos="9061"/>
            </w:tabs>
            <w:rPr>
              <w:rFonts w:asciiTheme="minorHAnsi" w:eastAsiaTheme="minorEastAsia" w:hAnsiTheme="minorHAnsi" w:cstheme="minorBidi"/>
              <w:noProof/>
              <w:sz w:val="22"/>
              <w:lang w:eastAsia="zh-CN"/>
            </w:rPr>
          </w:pPr>
          <w:hyperlink w:anchor="_Toc237240221" w:history="1">
            <w:r w:rsidRPr="00996600">
              <w:rPr>
                <w:rStyle w:val="Hyperlink"/>
                <w:noProof/>
              </w:rPr>
              <w:t>2.1. Thương mại điện tử và website bán hàng</w:t>
            </w:r>
            <w:r>
              <w:rPr>
                <w:noProof/>
                <w:webHidden/>
              </w:rPr>
              <w:tab/>
            </w:r>
            <w:r>
              <w:rPr>
                <w:noProof/>
                <w:webHidden/>
              </w:rPr>
              <w:fldChar w:fldCharType="begin"/>
            </w:r>
            <w:r>
              <w:rPr>
                <w:noProof/>
                <w:webHidden/>
              </w:rPr>
              <w:instrText xml:space="preserve"> PAGEREF _Toc237240221 \h </w:instrText>
            </w:r>
            <w:r>
              <w:rPr>
                <w:noProof/>
                <w:webHidden/>
              </w:rPr>
            </w:r>
            <w:r>
              <w:rPr>
                <w:noProof/>
                <w:webHidden/>
              </w:rPr>
              <w:fldChar w:fldCharType="separate"/>
            </w:r>
            <w:r>
              <w:rPr>
                <w:noProof/>
                <w:webHidden/>
              </w:rPr>
              <w:t>7</w:t>
            </w:r>
            <w:r>
              <w:rPr>
                <w:noProof/>
                <w:webHidden/>
              </w:rPr>
              <w:fldChar w:fldCharType="end"/>
            </w:r>
          </w:hyperlink>
        </w:p>
        <w:p w:rsidR="000C4F7E" w:rsidRDefault="000C4F7E">
          <w:pPr>
            <w:pStyle w:val="TOC2"/>
            <w:tabs>
              <w:tab w:val="right" w:leader="dot" w:pos="9061"/>
            </w:tabs>
            <w:rPr>
              <w:rFonts w:asciiTheme="minorHAnsi" w:eastAsiaTheme="minorEastAsia" w:hAnsiTheme="minorHAnsi" w:cstheme="minorBidi"/>
              <w:noProof/>
              <w:sz w:val="22"/>
              <w:lang w:eastAsia="zh-CN"/>
            </w:rPr>
          </w:pPr>
          <w:hyperlink w:anchor="_Toc237240222" w:history="1">
            <w:r w:rsidRPr="00996600">
              <w:rPr>
                <w:rStyle w:val="Hyperlink"/>
                <w:noProof/>
              </w:rPr>
              <w:t>2.2. Nghiệp vụ kinh doanh trang phục thể thao</w:t>
            </w:r>
            <w:r>
              <w:rPr>
                <w:noProof/>
                <w:webHidden/>
              </w:rPr>
              <w:tab/>
            </w:r>
            <w:r>
              <w:rPr>
                <w:noProof/>
                <w:webHidden/>
              </w:rPr>
              <w:fldChar w:fldCharType="begin"/>
            </w:r>
            <w:r>
              <w:rPr>
                <w:noProof/>
                <w:webHidden/>
              </w:rPr>
              <w:instrText xml:space="preserve"> PAGEREF _Toc237240222 \h </w:instrText>
            </w:r>
            <w:r>
              <w:rPr>
                <w:noProof/>
                <w:webHidden/>
              </w:rPr>
            </w:r>
            <w:r>
              <w:rPr>
                <w:noProof/>
                <w:webHidden/>
              </w:rPr>
              <w:fldChar w:fldCharType="separate"/>
            </w:r>
            <w:r>
              <w:rPr>
                <w:noProof/>
                <w:webHidden/>
              </w:rPr>
              <w:t>7</w:t>
            </w:r>
            <w:r>
              <w:rPr>
                <w:noProof/>
                <w:webHidden/>
              </w:rPr>
              <w:fldChar w:fldCharType="end"/>
            </w:r>
          </w:hyperlink>
        </w:p>
        <w:p w:rsidR="000C4F7E" w:rsidRDefault="000C4F7E">
          <w:pPr>
            <w:pStyle w:val="TOC2"/>
            <w:tabs>
              <w:tab w:val="right" w:leader="dot" w:pos="9061"/>
            </w:tabs>
            <w:rPr>
              <w:rFonts w:asciiTheme="minorHAnsi" w:eastAsiaTheme="minorEastAsia" w:hAnsiTheme="minorHAnsi" w:cstheme="minorBidi"/>
              <w:noProof/>
              <w:sz w:val="22"/>
              <w:lang w:eastAsia="zh-CN"/>
            </w:rPr>
          </w:pPr>
          <w:hyperlink w:anchor="_Toc237240223" w:history="1">
            <w:r w:rsidRPr="00996600">
              <w:rPr>
                <w:rStyle w:val="Hyperlink"/>
                <w:noProof/>
              </w:rPr>
              <w:t>2.3. Mô hình ngôn ngữ lớn và các nền tảng chat AI</w:t>
            </w:r>
            <w:r>
              <w:rPr>
                <w:noProof/>
                <w:webHidden/>
              </w:rPr>
              <w:tab/>
            </w:r>
            <w:r>
              <w:rPr>
                <w:noProof/>
                <w:webHidden/>
              </w:rPr>
              <w:fldChar w:fldCharType="begin"/>
            </w:r>
            <w:r>
              <w:rPr>
                <w:noProof/>
                <w:webHidden/>
              </w:rPr>
              <w:instrText xml:space="preserve"> PAGEREF _Toc237240223 \h </w:instrText>
            </w:r>
            <w:r>
              <w:rPr>
                <w:noProof/>
                <w:webHidden/>
              </w:rPr>
            </w:r>
            <w:r>
              <w:rPr>
                <w:noProof/>
                <w:webHidden/>
              </w:rPr>
              <w:fldChar w:fldCharType="separate"/>
            </w:r>
            <w:r>
              <w:rPr>
                <w:noProof/>
                <w:webHidden/>
              </w:rPr>
              <w:t>7</w:t>
            </w:r>
            <w:r>
              <w:rPr>
                <w:noProof/>
                <w:webHidden/>
              </w:rPr>
              <w:fldChar w:fldCharType="end"/>
            </w:r>
          </w:hyperlink>
        </w:p>
        <w:p w:rsidR="000C4F7E" w:rsidRDefault="000C4F7E">
          <w:pPr>
            <w:pStyle w:val="TOC3"/>
            <w:tabs>
              <w:tab w:val="right" w:leader="dot" w:pos="9061"/>
            </w:tabs>
            <w:rPr>
              <w:rFonts w:asciiTheme="minorHAnsi" w:eastAsiaTheme="minorEastAsia" w:hAnsiTheme="minorHAnsi" w:cstheme="minorBidi"/>
              <w:noProof/>
              <w:sz w:val="22"/>
              <w:lang w:eastAsia="zh-CN"/>
            </w:rPr>
          </w:pPr>
          <w:hyperlink w:anchor="_Toc237240224" w:history="1">
            <w:r w:rsidRPr="00996600">
              <w:rPr>
                <w:rStyle w:val="Hyperlink"/>
                <w:noProof/>
              </w:rPr>
              <w:t>2.3.1. Mô hình ngôn ngữ lớn</w:t>
            </w:r>
            <w:r>
              <w:rPr>
                <w:noProof/>
                <w:webHidden/>
              </w:rPr>
              <w:tab/>
            </w:r>
            <w:r>
              <w:rPr>
                <w:noProof/>
                <w:webHidden/>
              </w:rPr>
              <w:fldChar w:fldCharType="begin"/>
            </w:r>
            <w:r>
              <w:rPr>
                <w:noProof/>
                <w:webHidden/>
              </w:rPr>
              <w:instrText xml:space="preserve"> PAGEREF _Toc237240224 \h </w:instrText>
            </w:r>
            <w:r>
              <w:rPr>
                <w:noProof/>
                <w:webHidden/>
              </w:rPr>
            </w:r>
            <w:r>
              <w:rPr>
                <w:noProof/>
                <w:webHidden/>
              </w:rPr>
              <w:fldChar w:fldCharType="separate"/>
            </w:r>
            <w:r>
              <w:rPr>
                <w:noProof/>
                <w:webHidden/>
              </w:rPr>
              <w:t>7</w:t>
            </w:r>
            <w:r>
              <w:rPr>
                <w:noProof/>
                <w:webHidden/>
              </w:rPr>
              <w:fldChar w:fldCharType="end"/>
            </w:r>
          </w:hyperlink>
        </w:p>
        <w:p w:rsidR="000C4F7E" w:rsidRDefault="000C4F7E">
          <w:pPr>
            <w:pStyle w:val="TOC3"/>
            <w:tabs>
              <w:tab w:val="right" w:leader="dot" w:pos="9061"/>
            </w:tabs>
            <w:rPr>
              <w:rFonts w:asciiTheme="minorHAnsi" w:eastAsiaTheme="minorEastAsia" w:hAnsiTheme="minorHAnsi" w:cstheme="minorBidi"/>
              <w:noProof/>
              <w:sz w:val="22"/>
              <w:lang w:eastAsia="zh-CN"/>
            </w:rPr>
          </w:pPr>
          <w:hyperlink w:anchor="_Toc237240225" w:history="1">
            <w:r w:rsidRPr="00996600">
              <w:rPr>
                <w:rStyle w:val="Hyperlink"/>
                <w:noProof/>
              </w:rPr>
              <w:t>2.3.2. GPT, Google AI và cơ chế tích hợp</w:t>
            </w:r>
            <w:r>
              <w:rPr>
                <w:noProof/>
                <w:webHidden/>
              </w:rPr>
              <w:tab/>
            </w:r>
            <w:r>
              <w:rPr>
                <w:noProof/>
                <w:webHidden/>
              </w:rPr>
              <w:fldChar w:fldCharType="begin"/>
            </w:r>
            <w:r>
              <w:rPr>
                <w:noProof/>
                <w:webHidden/>
              </w:rPr>
              <w:instrText xml:space="preserve"> PAGEREF _Toc237240225 \h </w:instrText>
            </w:r>
            <w:r>
              <w:rPr>
                <w:noProof/>
                <w:webHidden/>
              </w:rPr>
            </w:r>
            <w:r>
              <w:rPr>
                <w:noProof/>
                <w:webHidden/>
              </w:rPr>
              <w:fldChar w:fldCharType="separate"/>
            </w:r>
            <w:r>
              <w:rPr>
                <w:noProof/>
                <w:webHidden/>
              </w:rPr>
              <w:t>7</w:t>
            </w:r>
            <w:r>
              <w:rPr>
                <w:noProof/>
                <w:webHidden/>
              </w:rPr>
              <w:fldChar w:fldCharType="end"/>
            </w:r>
          </w:hyperlink>
        </w:p>
        <w:p w:rsidR="000C4F7E" w:rsidRDefault="000C4F7E">
          <w:pPr>
            <w:pStyle w:val="TOC2"/>
            <w:tabs>
              <w:tab w:val="right" w:leader="dot" w:pos="9061"/>
            </w:tabs>
            <w:rPr>
              <w:rFonts w:asciiTheme="minorHAnsi" w:eastAsiaTheme="minorEastAsia" w:hAnsiTheme="minorHAnsi" w:cstheme="minorBidi"/>
              <w:noProof/>
              <w:sz w:val="22"/>
              <w:lang w:eastAsia="zh-CN"/>
            </w:rPr>
          </w:pPr>
          <w:hyperlink w:anchor="_Toc237240226" w:history="1">
            <w:r w:rsidRPr="00996600">
              <w:rPr>
                <w:rStyle w:val="Hyperlink"/>
                <w:noProof/>
              </w:rPr>
              <w:t>2.4. Tìm kiếm có cấu trúc, ngữ nghĩa và hình ảnh</w:t>
            </w:r>
            <w:r>
              <w:rPr>
                <w:noProof/>
                <w:webHidden/>
              </w:rPr>
              <w:tab/>
            </w:r>
            <w:r>
              <w:rPr>
                <w:noProof/>
                <w:webHidden/>
              </w:rPr>
              <w:fldChar w:fldCharType="begin"/>
            </w:r>
            <w:r>
              <w:rPr>
                <w:noProof/>
                <w:webHidden/>
              </w:rPr>
              <w:instrText xml:space="preserve"> PAGEREF _Toc237240226 \h </w:instrText>
            </w:r>
            <w:r>
              <w:rPr>
                <w:noProof/>
                <w:webHidden/>
              </w:rPr>
            </w:r>
            <w:r>
              <w:rPr>
                <w:noProof/>
                <w:webHidden/>
              </w:rPr>
              <w:fldChar w:fldCharType="separate"/>
            </w:r>
            <w:r>
              <w:rPr>
                <w:noProof/>
                <w:webHidden/>
              </w:rPr>
              <w:t>8</w:t>
            </w:r>
            <w:r>
              <w:rPr>
                <w:noProof/>
                <w:webHidden/>
              </w:rPr>
              <w:fldChar w:fldCharType="end"/>
            </w:r>
          </w:hyperlink>
        </w:p>
        <w:p w:rsidR="000C4F7E" w:rsidRDefault="000C4F7E">
          <w:pPr>
            <w:pStyle w:val="TOC2"/>
            <w:tabs>
              <w:tab w:val="right" w:leader="dot" w:pos="9061"/>
            </w:tabs>
            <w:rPr>
              <w:rFonts w:asciiTheme="minorHAnsi" w:eastAsiaTheme="minorEastAsia" w:hAnsiTheme="minorHAnsi" w:cstheme="minorBidi"/>
              <w:noProof/>
              <w:sz w:val="22"/>
              <w:lang w:eastAsia="zh-CN"/>
            </w:rPr>
          </w:pPr>
          <w:hyperlink w:anchor="_Toc237240227" w:history="1">
            <w:r w:rsidRPr="00996600">
              <w:rPr>
                <w:rStyle w:val="Hyperlink"/>
                <w:noProof/>
              </w:rPr>
              <w:t>2.5. Java Spring Boot, ReactJS, Next.js và Python</w:t>
            </w:r>
            <w:r>
              <w:rPr>
                <w:noProof/>
                <w:webHidden/>
              </w:rPr>
              <w:tab/>
            </w:r>
            <w:r>
              <w:rPr>
                <w:noProof/>
                <w:webHidden/>
              </w:rPr>
              <w:fldChar w:fldCharType="begin"/>
            </w:r>
            <w:r>
              <w:rPr>
                <w:noProof/>
                <w:webHidden/>
              </w:rPr>
              <w:instrText xml:space="preserve"> PAGEREF _Toc237240227 \h </w:instrText>
            </w:r>
            <w:r>
              <w:rPr>
                <w:noProof/>
                <w:webHidden/>
              </w:rPr>
            </w:r>
            <w:r>
              <w:rPr>
                <w:noProof/>
                <w:webHidden/>
              </w:rPr>
              <w:fldChar w:fldCharType="separate"/>
            </w:r>
            <w:r>
              <w:rPr>
                <w:noProof/>
                <w:webHidden/>
              </w:rPr>
              <w:t>8</w:t>
            </w:r>
            <w:r>
              <w:rPr>
                <w:noProof/>
                <w:webHidden/>
              </w:rPr>
              <w:fldChar w:fldCharType="end"/>
            </w:r>
          </w:hyperlink>
        </w:p>
        <w:p w:rsidR="000C4F7E" w:rsidRDefault="000C4F7E">
          <w:pPr>
            <w:pStyle w:val="TOC2"/>
            <w:tabs>
              <w:tab w:val="right" w:leader="dot" w:pos="9061"/>
            </w:tabs>
            <w:rPr>
              <w:rFonts w:asciiTheme="minorHAnsi" w:eastAsiaTheme="minorEastAsia" w:hAnsiTheme="minorHAnsi" w:cstheme="minorBidi"/>
              <w:noProof/>
              <w:sz w:val="22"/>
              <w:lang w:eastAsia="zh-CN"/>
            </w:rPr>
          </w:pPr>
          <w:hyperlink w:anchor="_Toc237240228" w:history="1">
            <w:r w:rsidRPr="00996600">
              <w:rPr>
                <w:rStyle w:val="Hyperlink"/>
                <w:noProof/>
              </w:rPr>
              <w:t>2.6. Kiến trúc dịch vụ và RabbitMQ</w:t>
            </w:r>
            <w:r>
              <w:rPr>
                <w:noProof/>
                <w:webHidden/>
              </w:rPr>
              <w:tab/>
            </w:r>
            <w:r>
              <w:rPr>
                <w:noProof/>
                <w:webHidden/>
              </w:rPr>
              <w:fldChar w:fldCharType="begin"/>
            </w:r>
            <w:r>
              <w:rPr>
                <w:noProof/>
                <w:webHidden/>
              </w:rPr>
              <w:instrText xml:space="preserve"> PAGEREF _Toc237240228 \h </w:instrText>
            </w:r>
            <w:r>
              <w:rPr>
                <w:noProof/>
                <w:webHidden/>
              </w:rPr>
            </w:r>
            <w:r>
              <w:rPr>
                <w:noProof/>
                <w:webHidden/>
              </w:rPr>
              <w:fldChar w:fldCharType="separate"/>
            </w:r>
            <w:r>
              <w:rPr>
                <w:noProof/>
                <w:webHidden/>
              </w:rPr>
              <w:t>9</w:t>
            </w:r>
            <w:r>
              <w:rPr>
                <w:noProof/>
                <w:webHidden/>
              </w:rPr>
              <w:fldChar w:fldCharType="end"/>
            </w:r>
          </w:hyperlink>
        </w:p>
        <w:p w:rsidR="000C4F7E" w:rsidRDefault="000C4F7E">
          <w:pPr>
            <w:pStyle w:val="TOC2"/>
            <w:tabs>
              <w:tab w:val="right" w:leader="dot" w:pos="9061"/>
            </w:tabs>
            <w:rPr>
              <w:rFonts w:asciiTheme="minorHAnsi" w:eastAsiaTheme="minorEastAsia" w:hAnsiTheme="minorHAnsi" w:cstheme="minorBidi"/>
              <w:noProof/>
              <w:sz w:val="22"/>
              <w:lang w:eastAsia="zh-CN"/>
            </w:rPr>
          </w:pPr>
          <w:hyperlink w:anchor="_Toc237240229" w:history="1">
            <w:r w:rsidRPr="00996600">
              <w:rPr>
                <w:rStyle w:val="Hyperlink"/>
                <w:noProof/>
              </w:rPr>
              <w:t>2.7. PostgreSQL và pgvector</w:t>
            </w:r>
            <w:r>
              <w:rPr>
                <w:noProof/>
                <w:webHidden/>
              </w:rPr>
              <w:tab/>
            </w:r>
            <w:r>
              <w:rPr>
                <w:noProof/>
                <w:webHidden/>
              </w:rPr>
              <w:fldChar w:fldCharType="begin"/>
            </w:r>
            <w:r>
              <w:rPr>
                <w:noProof/>
                <w:webHidden/>
              </w:rPr>
              <w:instrText xml:space="preserve"> PAGEREF _Toc237240229 \h </w:instrText>
            </w:r>
            <w:r>
              <w:rPr>
                <w:noProof/>
                <w:webHidden/>
              </w:rPr>
            </w:r>
            <w:r>
              <w:rPr>
                <w:noProof/>
                <w:webHidden/>
              </w:rPr>
              <w:fldChar w:fldCharType="separate"/>
            </w:r>
            <w:r>
              <w:rPr>
                <w:noProof/>
                <w:webHidden/>
              </w:rPr>
              <w:t>9</w:t>
            </w:r>
            <w:r>
              <w:rPr>
                <w:noProof/>
                <w:webHidden/>
              </w:rPr>
              <w:fldChar w:fldCharType="end"/>
            </w:r>
          </w:hyperlink>
        </w:p>
        <w:p w:rsidR="000C4F7E" w:rsidRDefault="000C4F7E">
          <w:pPr>
            <w:pStyle w:val="TOC2"/>
            <w:tabs>
              <w:tab w:val="right" w:leader="dot" w:pos="9061"/>
            </w:tabs>
            <w:rPr>
              <w:rFonts w:asciiTheme="minorHAnsi" w:eastAsiaTheme="minorEastAsia" w:hAnsiTheme="minorHAnsi" w:cstheme="minorBidi"/>
              <w:noProof/>
              <w:sz w:val="22"/>
              <w:lang w:eastAsia="zh-CN"/>
            </w:rPr>
          </w:pPr>
          <w:hyperlink w:anchor="_Toc237240230" w:history="1">
            <w:r w:rsidRPr="00996600">
              <w:rPr>
                <w:rStyle w:val="Hyperlink"/>
                <w:noProof/>
              </w:rPr>
              <w:t>2.8. Công nghệ hỗ trợ triển khai</w:t>
            </w:r>
            <w:r>
              <w:rPr>
                <w:noProof/>
                <w:webHidden/>
              </w:rPr>
              <w:tab/>
            </w:r>
            <w:r>
              <w:rPr>
                <w:noProof/>
                <w:webHidden/>
              </w:rPr>
              <w:fldChar w:fldCharType="begin"/>
            </w:r>
            <w:r>
              <w:rPr>
                <w:noProof/>
                <w:webHidden/>
              </w:rPr>
              <w:instrText xml:space="preserve"> PAGEREF _Toc237240230 \h </w:instrText>
            </w:r>
            <w:r>
              <w:rPr>
                <w:noProof/>
                <w:webHidden/>
              </w:rPr>
            </w:r>
            <w:r>
              <w:rPr>
                <w:noProof/>
                <w:webHidden/>
              </w:rPr>
              <w:fldChar w:fldCharType="separate"/>
            </w:r>
            <w:r>
              <w:rPr>
                <w:noProof/>
                <w:webHidden/>
              </w:rPr>
              <w:t>9</w:t>
            </w:r>
            <w:r>
              <w:rPr>
                <w:noProof/>
                <w:webHidden/>
              </w:rPr>
              <w:fldChar w:fldCharType="end"/>
            </w:r>
          </w:hyperlink>
        </w:p>
        <w:p w:rsidR="000C4F7E" w:rsidRDefault="000C4F7E">
          <w:pPr>
            <w:pStyle w:val="TOC1"/>
            <w:tabs>
              <w:tab w:val="right" w:leader="dot" w:pos="9061"/>
            </w:tabs>
            <w:rPr>
              <w:rFonts w:asciiTheme="minorHAnsi" w:eastAsiaTheme="minorEastAsia" w:hAnsiTheme="minorHAnsi" w:cstheme="minorBidi"/>
              <w:noProof/>
              <w:sz w:val="22"/>
              <w:lang w:eastAsia="zh-CN"/>
            </w:rPr>
          </w:pPr>
          <w:hyperlink w:anchor="_Toc237240231" w:history="1">
            <w:r w:rsidRPr="00996600">
              <w:rPr>
                <w:rStyle w:val="Hyperlink"/>
                <w:noProof/>
              </w:rPr>
              <w:t>CHƯƠNG 3: PHÂN TÍCH VÀ THIẾT KẾ HỆ THỐNG</w:t>
            </w:r>
            <w:r>
              <w:rPr>
                <w:noProof/>
                <w:webHidden/>
              </w:rPr>
              <w:tab/>
            </w:r>
            <w:r>
              <w:rPr>
                <w:noProof/>
                <w:webHidden/>
              </w:rPr>
              <w:fldChar w:fldCharType="begin"/>
            </w:r>
            <w:r>
              <w:rPr>
                <w:noProof/>
                <w:webHidden/>
              </w:rPr>
              <w:instrText xml:space="preserve"> PAGEREF _Toc237240231 \h </w:instrText>
            </w:r>
            <w:r>
              <w:rPr>
                <w:noProof/>
                <w:webHidden/>
              </w:rPr>
            </w:r>
            <w:r>
              <w:rPr>
                <w:noProof/>
                <w:webHidden/>
              </w:rPr>
              <w:fldChar w:fldCharType="separate"/>
            </w:r>
            <w:r>
              <w:rPr>
                <w:noProof/>
                <w:webHidden/>
              </w:rPr>
              <w:t>10</w:t>
            </w:r>
            <w:r>
              <w:rPr>
                <w:noProof/>
                <w:webHidden/>
              </w:rPr>
              <w:fldChar w:fldCharType="end"/>
            </w:r>
          </w:hyperlink>
        </w:p>
        <w:p w:rsidR="000C4F7E" w:rsidRDefault="000C4F7E">
          <w:pPr>
            <w:pStyle w:val="TOC2"/>
            <w:tabs>
              <w:tab w:val="right" w:leader="dot" w:pos="9061"/>
            </w:tabs>
            <w:rPr>
              <w:rFonts w:asciiTheme="minorHAnsi" w:eastAsiaTheme="minorEastAsia" w:hAnsiTheme="minorHAnsi" w:cstheme="minorBidi"/>
              <w:noProof/>
              <w:sz w:val="22"/>
              <w:lang w:eastAsia="zh-CN"/>
            </w:rPr>
          </w:pPr>
          <w:hyperlink w:anchor="_Toc237240232" w:history="1">
            <w:r w:rsidRPr="00996600">
              <w:rPr>
                <w:rStyle w:val="Hyperlink"/>
                <w:noProof/>
              </w:rPr>
              <w:t>3.1. Biểu đồ ngữ cảnh và tác nhân</w:t>
            </w:r>
            <w:r>
              <w:rPr>
                <w:noProof/>
                <w:webHidden/>
              </w:rPr>
              <w:tab/>
            </w:r>
            <w:r>
              <w:rPr>
                <w:noProof/>
                <w:webHidden/>
              </w:rPr>
              <w:fldChar w:fldCharType="begin"/>
            </w:r>
            <w:r>
              <w:rPr>
                <w:noProof/>
                <w:webHidden/>
              </w:rPr>
              <w:instrText xml:space="preserve"> PAGEREF _Toc237240232 \h </w:instrText>
            </w:r>
            <w:r>
              <w:rPr>
                <w:noProof/>
                <w:webHidden/>
              </w:rPr>
            </w:r>
            <w:r>
              <w:rPr>
                <w:noProof/>
                <w:webHidden/>
              </w:rPr>
              <w:fldChar w:fldCharType="separate"/>
            </w:r>
            <w:r>
              <w:rPr>
                <w:noProof/>
                <w:webHidden/>
              </w:rPr>
              <w:t>10</w:t>
            </w:r>
            <w:r>
              <w:rPr>
                <w:noProof/>
                <w:webHidden/>
              </w:rPr>
              <w:fldChar w:fldCharType="end"/>
            </w:r>
          </w:hyperlink>
        </w:p>
        <w:p w:rsidR="000C4F7E" w:rsidRDefault="000C4F7E">
          <w:pPr>
            <w:pStyle w:val="TOC2"/>
            <w:tabs>
              <w:tab w:val="right" w:leader="dot" w:pos="9061"/>
            </w:tabs>
            <w:rPr>
              <w:rFonts w:asciiTheme="minorHAnsi" w:eastAsiaTheme="minorEastAsia" w:hAnsiTheme="minorHAnsi" w:cstheme="minorBidi"/>
              <w:noProof/>
              <w:sz w:val="22"/>
              <w:lang w:eastAsia="zh-CN"/>
            </w:rPr>
          </w:pPr>
          <w:hyperlink w:anchor="_Toc237240233" w:history="1">
            <w:r w:rsidRPr="00996600">
              <w:rPr>
                <w:rStyle w:val="Hyperlink"/>
                <w:noProof/>
              </w:rPr>
              <w:t>Sơ đồ 3.2. Biểu đồ DFD mức 0 của hệ thống</w:t>
            </w:r>
            <w:r>
              <w:rPr>
                <w:noProof/>
                <w:webHidden/>
              </w:rPr>
              <w:tab/>
            </w:r>
            <w:r>
              <w:rPr>
                <w:noProof/>
                <w:webHidden/>
              </w:rPr>
              <w:fldChar w:fldCharType="begin"/>
            </w:r>
            <w:r>
              <w:rPr>
                <w:noProof/>
                <w:webHidden/>
              </w:rPr>
              <w:instrText xml:space="preserve"> PAGEREF _Toc237240233 \h </w:instrText>
            </w:r>
            <w:r>
              <w:rPr>
                <w:noProof/>
                <w:webHidden/>
              </w:rPr>
            </w:r>
            <w:r>
              <w:rPr>
                <w:noProof/>
                <w:webHidden/>
              </w:rPr>
              <w:fldChar w:fldCharType="separate"/>
            </w:r>
            <w:r>
              <w:rPr>
                <w:noProof/>
                <w:webHidden/>
              </w:rPr>
              <w:t>11</w:t>
            </w:r>
            <w:r>
              <w:rPr>
                <w:noProof/>
                <w:webHidden/>
              </w:rPr>
              <w:fldChar w:fldCharType="end"/>
            </w:r>
          </w:hyperlink>
        </w:p>
        <w:p w:rsidR="000C4F7E" w:rsidRDefault="000C4F7E">
          <w:pPr>
            <w:pStyle w:val="TOC2"/>
            <w:tabs>
              <w:tab w:val="right" w:leader="dot" w:pos="9061"/>
            </w:tabs>
            <w:rPr>
              <w:rFonts w:asciiTheme="minorHAnsi" w:eastAsiaTheme="minorEastAsia" w:hAnsiTheme="minorHAnsi" w:cstheme="minorBidi"/>
              <w:noProof/>
              <w:sz w:val="22"/>
              <w:lang w:eastAsia="zh-CN"/>
            </w:rPr>
          </w:pPr>
          <w:hyperlink w:anchor="_Toc237240234" w:history="1">
            <w:r w:rsidRPr="00996600">
              <w:rPr>
                <w:rStyle w:val="Hyperlink"/>
                <w:noProof/>
              </w:rPr>
              <w:t>3.3. DFD mức 1 cho tiến trình xử lý mua hàng</w:t>
            </w:r>
            <w:r>
              <w:rPr>
                <w:noProof/>
                <w:webHidden/>
              </w:rPr>
              <w:tab/>
            </w:r>
            <w:r>
              <w:rPr>
                <w:noProof/>
                <w:webHidden/>
              </w:rPr>
              <w:fldChar w:fldCharType="begin"/>
            </w:r>
            <w:r>
              <w:rPr>
                <w:noProof/>
                <w:webHidden/>
              </w:rPr>
              <w:instrText xml:space="preserve"> PAGEREF _Toc237240234 \h </w:instrText>
            </w:r>
            <w:r>
              <w:rPr>
                <w:noProof/>
                <w:webHidden/>
              </w:rPr>
            </w:r>
            <w:r>
              <w:rPr>
                <w:noProof/>
                <w:webHidden/>
              </w:rPr>
              <w:fldChar w:fldCharType="separate"/>
            </w:r>
            <w:r>
              <w:rPr>
                <w:noProof/>
                <w:webHidden/>
              </w:rPr>
              <w:t>11</w:t>
            </w:r>
            <w:r>
              <w:rPr>
                <w:noProof/>
                <w:webHidden/>
              </w:rPr>
              <w:fldChar w:fldCharType="end"/>
            </w:r>
          </w:hyperlink>
        </w:p>
        <w:p w:rsidR="000C4F7E" w:rsidRDefault="000C4F7E">
          <w:pPr>
            <w:pStyle w:val="TOC2"/>
            <w:tabs>
              <w:tab w:val="right" w:leader="dot" w:pos="9061"/>
            </w:tabs>
            <w:rPr>
              <w:rFonts w:asciiTheme="minorHAnsi" w:eastAsiaTheme="minorEastAsia" w:hAnsiTheme="minorHAnsi" w:cstheme="minorBidi"/>
              <w:noProof/>
              <w:sz w:val="22"/>
              <w:lang w:eastAsia="zh-CN"/>
            </w:rPr>
          </w:pPr>
          <w:hyperlink w:anchor="_Toc237240235" w:history="1">
            <w:r w:rsidRPr="00996600">
              <w:rPr>
                <w:rStyle w:val="Hyperlink"/>
                <w:noProof/>
              </w:rPr>
              <w:t>3.4. Kiến trúc tổng quát</w:t>
            </w:r>
            <w:r>
              <w:rPr>
                <w:noProof/>
                <w:webHidden/>
              </w:rPr>
              <w:tab/>
            </w:r>
            <w:r>
              <w:rPr>
                <w:noProof/>
                <w:webHidden/>
              </w:rPr>
              <w:fldChar w:fldCharType="begin"/>
            </w:r>
            <w:r>
              <w:rPr>
                <w:noProof/>
                <w:webHidden/>
              </w:rPr>
              <w:instrText xml:space="preserve"> PAGEREF _Toc237240235 \h </w:instrText>
            </w:r>
            <w:r>
              <w:rPr>
                <w:noProof/>
                <w:webHidden/>
              </w:rPr>
            </w:r>
            <w:r>
              <w:rPr>
                <w:noProof/>
                <w:webHidden/>
              </w:rPr>
              <w:fldChar w:fldCharType="separate"/>
            </w:r>
            <w:r>
              <w:rPr>
                <w:noProof/>
                <w:webHidden/>
              </w:rPr>
              <w:t>12</w:t>
            </w:r>
            <w:r>
              <w:rPr>
                <w:noProof/>
                <w:webHidden/>
              </w:rPr>
              <w:fldChar w:fldCharType="end"/>
            </w:r>
          </w:hyperlink>
        </w:p>
        <w:p w:rsidR="000C4F7E" w:rsidRDefault="000C4F7E">
          <w:pPr>
            <w:pStyle w:val="TOC2"/>
            <w:tabs>
              <w:tab w:val="right" w:leader="dot" w:pos="9061"/>
            </w:tabs>
            <w:rPr>
              <w:rFonts w:asciiTheme="minorHAnsi" w:eastAsiaTheme="minorEastAsia" w:hAnsiTheme="minorHAnsi" w:cstheme="minorBidi"/>
              <w:noProof/>
              <w:sz w:val="22"/>
              <w:lang w:eastAsia="zh-CN"/>
            </w:rPr>
          </w:pPr>
          <w:hyperlink w:anchor="_Toc237240236" w:history="1">
            <w:r w:rsidRPr="00996600">
              <w:rPr>
                <w:rStyle w:val="Hyperlink"/>
                <w:noProof/>
              </w:rPr>
              <w:t>3.5. Thiết kế module nghiệp vụ</w:t>
            </w:r>
            <w:r>
              <w:rPr>
                <w:noProof/>
                <w:webHidden/>
              </w:rPr>
              <w:tab/>
            </w:r>
            <w:r>
              <w:rPr>
                <w:noProof/>
                <w:webHidden/>
              </w:rPr>
              <w:fldChar w:fldCharType="begin"/>
            </w:r>
            <w:r>
              <w:rPr>
                <w:noProof/>
                <w:webHidden/>
              </w:rPr>
              <w:instrText xml:space="preserve"> PAGEREF _Toc237240236 \h </w:instrText>
            </w:r>
            <w:r>
              <w:rPr>
                <w:noProof/>
                <w:webHidden/>
              </w:rPr>
            </w:r>
            <w:r>
              <w:rPr>
                <w:noProof/>
                <w:webHidden/>
              </w:rPr>
              <w:fldChar w:fldCharType="separate"/>
            </w:r>
            <w:r>
              <w:rPr>
                <w:noProof/>
                <w:webHidden/>
              </w:rPr>
              <w:t>13</w:t>
            </w:r>
            <w:r>
              <w:rPr>
                <w:noProof/>
                <w:webHidden/>
              </w:rPr>
              <w:fldChar w:fldCharType="end"/>
            </w:r>
          </w:hyperlink>
        </w:p>
        <w:p w:rsidR="000C4F7E" w:rsidRDefault="000C4F7E">
          <w:pPr>
            <w:pStyle w:val="TOC2"/>
            <w:tabs>
              <w:tab w:val="right" w:leader="dot" w:pos="9061"/>
            </w:tabs>
            <w:rPr>
              <w:rFonts w:asciiTheme="minorHAnsi" w:eastAsiaTheme="minorEastAsia" w:hAnsiTheme="minorHAnsi" w:cstheme="minorBidi"/>
              <w:noProof/>
              <w:sz w:val="22"/>
              <w:lang w:eastAsia="zh-CN"/>
            </w:rPr>
          </w:pPr>
          <w:hyperlink w:anchor="_Toc237240237" w:history="1">
            <w:r w:rsidRPr="00996600">
              <w:rPr>
                <w:rStyle w:val="Hyperlink"/>
                <w:noProof/>
              </w:rPr>
              <w:t>3.6. Thiết kế cơ sở dữ liệu</w:t>
            </w:r>
            <w:r>
              <w:rPr>
                <w:noProof/>
                <w:webHidden/>
              </w:rPr>
              <w:tab/>
            </w:r>
            <w:r>
              <w:rPr>
                <w:noProof/>
                <w:webHidden/>
              </w:rPr>
              <w:fldChar w:fldCharType="begin"/>
            </w:r>
            <w:r>
              <w:rPr>
                <w:noProof/>
                <w:webHidden/>
              </w:rPr>
              <w:instrText xml:space="preserve"> PAGEREF _Toc237240237 \h </w:instrText>
            </w:r>
            <w:r>
              <w:rPr>
                <w:noProof/>
                <w:webHidden/>
              </w:rPr>
            </w:r>
            <w:r>
              <w:rPr>
                <w:noProof/>
                <w:webHidden/>
              </w:rPr>
              <w:fldChar w:fldCharType="separate"/>
            </w:r>
            <w:r>
              <w:rPr>
                <w:noProof/>
                <w:webHidden/>
              </w:rPr>
              <w:t>14</w:t>
            </w:r>
            <w:r>
              <w:rPr>
                <w:noProof/>
                <w:webHidden/>
              </w:rPr>
              <w:fldChar w:fldCharType="end"/>
            </w:r>
          </w:hyperlink>
        </w:p>
        <w:p w:rsidR="000C4F7E" w:rsidRDefault="000C4F7E">
          <w:pPr>
            <w:pStyle w:val="TOC2"/>
            <w:tabs>
              <w:tab w:val="right" w:leader="dot" w:pos="9061"/>
            </w:tabs>
            <w:rPr>
              <w:rFonts w:asciiTheme="minorHAnsi" w:eastAsiaTheme="minorEastAsia" w:hAnsiTheme="minorHAnsi" w:cstheme="minorBidi"/>
              <w:noProof/>
              <w:sz w:val="22"/>
              <w:lang w:eastAsia="zh-CN"/>
            </w:rPr>
          </w:pPr>
          <w:hyperlink w:anchor="_Toc237240238" w:history="1">
            <w:r w:rsidRPr="00996600">
              <w:rPr>
                <w:rStyle w:val="Hyperlink"/>
                <w:noProof/>
              </w:rPr>
              <w:t>3.7. Thiết kế API</w:t>
            </w:r>
            <w:r>
              <w:rPr>
                <w:noProof/>
                <w:webHidden/>
              </w:rPr>
              <w:tab/>
            </w:r>
            <w:r>
              <w:rPr>
                <w:noProof/>
                <w:webHidden/>
              </w:rPr>
              <w:fldChar w:fldCharType="begin"/>
            </w:r>
            <w:r>
              <w:rPr>
                <w:noProof/>
                <w:webHidden/>
              </w:rPr>
              <w:instrText xml:space="preserve"> PAGEREF _Toc237240238 \h </w:instrText>
            </w:r>
            <w:r>
              <w:rPr>
                <w:noProof/>
                <w:webHidden/>
              </w:rPr>
            </w:r>
            <w:r>
              <w:rPr>
                <w:noProof/>
                <w:webHidden/>
              </w:rPr>
              <w:fldChar w:fldCharType="separate"/>
            </w:r>
            <w:r>
              <w:rPr>
                <w:noProof/>
                <w:webHidden/>
              </w:rPr>
              <w:t>15</w:t>
            </w:r>
            <w:r>
              <w:rPr>
                <w:noProof/>
                <w:webHidden/>
              </w:rPr>
              <w:fldChar w:fldCharType="end"/>
            </w:r>
          </w:hyperlink>
        </w:p>
        <w:p w:rsidR="000C4F7E" w:rsidRDefault="000C4F7E">
          <w:pPr>
            <w:pStyle w:val="TOC2"/>
            <w:tabs>
              <w:tab w:val="right" w:leader="dot" w:pos="9061"/>
            </w:tabs>
            <w:rPr>
              <w:rFonts w:asciiTheme="minorHAnsi" w:eastAsiaTheme="minorEastAsia" w:hAnsiTheme="minorHAnsi" w:cstheme="minorBidi"/>
              <w:noProof/>
              <w:sz w:val="22"/>
              <w:lang w:eastAsia="zh-CN"/>
            </w:rPr>
          </w:pPr>
          <w:hyperlink w:anchor="_Toc237240239" w:history="1">
            <w:r w:rsidRPr="00996600">
              <w:rPr>
                <w:rStyle w:val="Hyperlink"/>
                <w:noProof/>
              </w:rPr>
              <w:t>3.8. Thiết kế bảo mật</w:t>
            </w:r>
            <w:r>
              <w:rPr>
                <w:noProof/>
                <w:webHidden/>
              </w:rPr>
              <w:tab/>
            </w:r>
            <w:r>
              <w:rPr>
                <w:noProof/>
                <w:webHidden/>
              </w:rPr>
              <w:fldChar w:fldCharType="begin"/>
            </w:r>
            <w:r>
              <w:rPr>
                <w:noProof/>
                <w:webHidden/>
              </w:rPr>
              <w:instrText xml:space="preserve"> PAGEREF _Toc237240239 \h </w:instrText>
            </w:r>
            <w:r>
              <w:rPr>
                <w:noProof/>
                <w:webHidden/>
              </w:rPr>
            </w:r>
            <w:r>
              <w:rPr>
                <w:noProof/>
                <w:webHidden/>
              </w:rPr>
              <w:fldChar w:fldCharType="separate"/>
            </w:r>
            <w:r>
              <w:rPr>
                <w:noProof/>
                <w:webHidden/>
              </w:rPr>
              <w:t>16</w:t>
            </w:r>
            <w:r>
              <w:rPr>
                <w:noProof/>
                <w:webHidden/>
              </w:rPr>
              <w:fldChar w:fldCharType="end"/>
            </w:r>
          </w:hyperlink>
        </w:p>
        <w:p w:rsidR="000C4F7E" w:rsidRDefault="000C4F7E">
          <w:pPr>
            <w:pStyle w:val="TOC2"/>
            <w:tabs>
              <w:tab w:val="right" w:leader="dot" w:pos="9061"/>
            </w:tabs>
            <w:rPr>
              <w:rFonts w:asciiTheme="minorHAnsi" w:eastAsiaTheme="minorEastAsia" w:hAnsiTheme="minorHAnsi" w:cstheme="minorBidi"/>
              <w:noProof/>
              <w:sz w:val="22"/>
              <w:lang w:eastAsia="zh-CN"/>
            </w:rPr>
          </w:pPr>
          <w:hyperlink w:anchor="_Toc237240240" w:history="1">
            <w:r w:rsidRPr="00996600">
              <w:rPr>
                <w:rStyle w:val="Hyperlink"/>
                <w:noProof/>
              </w:rPr>
              <w:t>3.9. Thiết kế trạng thái đơn và thanh toán</w:t>
            </w:r>
            <w:r>
              <w:rPr>
                <w:noProof/>
                <w:webHidden/>
              </w:rPr>
              <w:tab/>
            </w:r>
            <w:r>
              <w:rPr>
                <w:noProof/>
                <w:webHidden/>
              </w:rPr>
              <w:fldChar w:fldCharType="begin"/>
            </w:r>
            <w:r>
              <w:rPr>
                <w:noProof/>
                <w:webHidden/>
              </w:rPr>
              <w:instrText xml:space="preserve"> PAGEREF _Toc237240240 \h </w:instrText>
            </w:r>
            <w:r>
              <w:rPr>
                <w:noProof/>
                <w:webHidden/>
              </w:rPr>
            </w:r>
            <w:r>
              <w:rPr>
                <w:noProof/>
                <w:webHidden/>
              </w:rPr>
              <w:fldChar w:fldCharType="separate"/>
            </w:r>
            <w:r>
              <w:rPr>
                <w:noProof/>
                <w:webHidden/>
              </w:rPr>
              <w:t>17</w:t>
            </w:r>
            <w:r>
              <w:rPr>
                <w:noProof/>
                <w:webHidden/>
              </w:rPr>
              <w:fldChar w:fldCharType="end"/>
            </w:r>
          </w:hyperlink>
        </w:p>
        <w:p w:rsidR="000C4F7E" w:rsidRDefault="000C4F7E">
          <w:pPr>
            <w:pStyle w:val="TOC2"/>
            <w:tabs>
              <w:tab w:val="right" w:leader="dot" w:pos="9061"/>
            </w:tabs>
            <w:rPr>
              <w:rFonts w:asciiTheme="minorHAnsi" w:eastAsiaTheme="minorEastAsia" w:hAnsiTheme="minorHAnsi" w:cstheme="minorBidi"/>
              <w:noProof/>
              <w:sz w:val="22"/>
              <w:lang w:eastAsia="zh-CN"/>
            </w:rPr>
          </w:pPr>
          <w:hyperlink w:anchor="_Toc237240241" w:history="1">
            <w:r w:rsidRPr="00996600">
              <w:rPr>
                <w:rStyle w:val="Hyperlink"/>
                <w:noProof/>
              </w:rPr>
              <w:t>3.10. Thiết kế các luồng nghiệp vụ chính</w:t>
            </w:r>
            <w:r>
              <w:rPr>
                <w:noProof/>
                <w:webHidden/>
              </w:rPr>
              <w:tab/>
            </w:r>
            <w:r>
              <w:rPr>
                <w:noProof/>
                <w:webHidden/>
              </w:rPr>
              <w:fldChar w:fldCharType="begin"/>
            </w:r>
            <w:r>
              <w:rPr>
                <w:noProof/>
                <w:webHidden/>
              </w:rPr>
              <w:instrText xml:space="preserve"> PAGEREF _Toc237240241 \h </w:instrText>
            </w:r>
            <w:r>
              <w:rPr>
                <w:noProof/>
                <w:webHidden/>
              </w:rPr>
            </w:r>
            <w:r>
              <w:rPr>
                <w:noProof/>
                <w:webHidden/>
              </w:rPr>
              <w:fldChar w:fldCharType="separate"/>
            </w:r>
            <w:r>
              <w:rPr>
                <w:noProof/>
                <w:webHidden/>
              </w:rPr>
              <w:t>17</w:t>
            </w:r>
            <w:r>
              <w:rPr>
                <w:noProof/>
                <w:webHidden/>
              </w:rPr>
              <w:fldChar w:fldCharType="end"/>
            </w:r>
          </w:hyperlink>
        </w:p>
        <w:p w:rsidR="000C4F7E" w:rsidRDefault="000C4F7E">
          <w:pPr>
            <w:pStyle w:val="TOC3"/>
            <w:tabs>
              <w:tab w:val="right" w:leader="dot" w:pos="9061"/>
            </w:tabs>
            <w:rPr>
              <w:rFonts w:asciiTheme="minorHAnsi" w:eastAsiaTheme="minorEastAsia" w:hAnsiTheme="minorHAnsi" w:cstheme="minorBidi"/>
              <w:noProof/>
              <w:sz w:val="22"/>
              <w:lang w:eastAsia="zh-CN"/>
            </w:rPr>
          </w:pPr>
          <w:hyperlink w:anchor="_Toc237240242" w:history="1">
            <w:r w:rsidRPr="00996600">
              <w:rPr>
                <w:rStyle w:val="Hyperlink"/>
                <w:noProof/>
              </w:rPr>
              <w:t>3.10.1. Thêm giỏ và checkout preview</w:t>
            </w:r>
            <w:r>
              <w:rPr>
                <w:noProof/>
                <w:webHidden/>
              </w:rPr>
              <w:tab/>
            </w:r>
            <w:r>
              <w:rPr>
                <w:noProof/>
                <w:webHidden/>
              </w:rPr>
              <w:fldChar w:fldCharType="begin"/>
            </w:r>
            <w:r>
              <w:rPr>
                <w:noProof/>
                <w:webHidden/>
              </w:rPr>
              <w:instrText xml:space="preserve"> PAGEREF _Toc237240242 \h </w:instrText>
            </w:r>
            <w:r>
              <w:rPr>
                <w:noProof/>
                <w:webHidden/>
              </w:rPr>
            </w:r>
            <w:r>
              <w:rPr>
                <w:noProof/>
                <w:webHidden/>
              </w:rPr>
              <w:fldChar w:fldCharType="separate"/>
            </w:r>
            <w:r>
              <w:rPr>
                <w:noProof/>
                <w:webHidden/>
              </w:rPr>
              <w:t>17</w:t>
            </w:r>
            <w:r>
              <w:rPr>
                <w:noProof/>
                <w:webHidden/>
              </w:rPr>
              <w:fldChar w:fldCharType="end"/>
            </w:r>
          </w:hyperlink>
        </w:p>
        <w:p w:rsidR="000C4F7E" w:rsidRDefault="000C4F7E">
          <w:pPr>
            <w:pStyle w:val="TOC3"/>
            <w:tabs>
              <w:tab w:val="right" w:leader="dot" w:pos="9061"/>
            </w:tabs>
            <w:rPr>
              <w:rFonts w:asciiTheme="minorHAnsi" w:eastAsiaTheme="minorEastAsia" w:hAnsiTheme="minorHAnsi" w:cstheme="minorBidi"/>
              <w:noProof/>
              <w:sz w:val="22"/>
              <w:lang w:eastAsia="zh-CN"/>
            </w:rPr>
          </w:pPr>
          <w:hyperlink w:anchor="_Toc237240243" w:history="1">
            <w:r w:rsidRPr="00996600">
              <w:rPr>
                <w:rStyle w:val="Hyperlink"/>
                <w:noProof/>
              </w:rPr>
              <w:t>3.10.2. Tạo đơn và reserve tồn</w:t>
            </w:r>
            <w:r>
              <w:rPr>
                <w:noProof/>
                <w:webHidden/>
              </w:rPr>
              <w:tab/>
            </w:r>
            <w:r>
              <w:rPr>
                <w:noProof/>
                <w:webHidden/>
              </w:rPr>
              <w:fldChar w:fldCharType="begin"/>
            </w:r>
            <w:r>
              <w:rPr>
                <w:noProof/>
                <w:webHidden/>
              </w:rPr>
              <w:instrText xml:space="preserve"> PAGEREF _Toc237240243 \h </w:instrText>
            </w:r>
            <w:r>
              <w:rPr>
                <w:noProof/>
                <w:webHidden/>
              </w:rPr>
            </w:r>
            <w:r>
              <w:rPr>
                <w:noProof/>
                <w:webHidden/>
              </w:rPr>
              <w:fldChar w:fldCharType="separate"/>
            </w:r>
            <w:r>
              <w:rPr>
                <w:noProof/>
                <w:webHidden/>
              </w:rPr>
              <w:t>18</w:t>
            </w:r>
            <w:r>
              <w:rPr>
                <w:noProof/>
                <w:webHidden/>
              </w:rPr>
              <w:fldChar w:fldCharType="end"/>
            </w:r>
          </w:hyperlink>
        </w:p>
        <w:p w:rsidR="000C4F7E" w:rsidRDefault="000C4F7E">
          <w:pPr>
            <w:pStyle w:val="TOC3"/>
            <w:tabs>
              <w:tab w:val="right" w:leader="dot" w:pos="9061"/>
            </w:tabs>
            <w:rPr>
              <w:rFonts w:asciiTheme="minorHAnsi" w:eastAsiaTheme="minorEastAsia" w:hAnsiTheme="minorHAnsi" w:cstheme="minorBidi"/>
              <w:noProof/>
              <w:sz w:val="22"/>
              <w:lang w:eastAsia="zh-CN"/>
            </w:rPr>
          </w:pPr>
          <w:hyperlink w:anchor="_Toc237240244" w:history="1">
            <w:r w:rsidRPr="00996600">
              <w:rPr>
                <w:rStyle w:val="Hyperlink"/>
                <w:noProof/>
              </w:rPr>
              <w:t>Nếu bất kỳ biến thể nào không đủ tồn, transaction bị hủy và hệ thống không tạo đơn một phần. Cơ chế transaction bảo đảm dữ liệu đơn hàng, thanh toán và giữ chỗ tồn kho được cập nhật đồng bộ.</w:t>
            </w:r>
            <w:r>
              <w:rPr>
                <w:noProof/>
                <w:webHidden/>
              </w:rPr>
              <w:tab/>
            </w:r>
            <w:r>
              <w:rPr>
                <w:noProof/>
                <w:webHidden/>
              </w:rPr>
              <w:fldChar w:fldCharType="begin"/>
            </w:r>
            <w:r>
              <w:rPr>
                <w:noProof/>
                <w:webHidden/>
              </w:rPr>
              <w:instrText xml:space="preserve"> PAGEREF _Toc237240244 \h </w:instrText>
            </w:r>
            <w:r>
              <w:rPr>
                <w:noProof/>
                <w:webHidden/>
              </w:rPr>
            </w:r>
            <w:r>
              <w:rPr>
                <w:noProof/>
                <w:webHidden/>
              </w:rPr>
              <w:fldChar w:fldCharType="separate"/>
            </w:r>
            <w:r>
              <w:rPr>
                <w:noProof/>
                <w:webHidden/>
              </w:rPr>
              <w:t>18</w:t>
            </w:r>
            <w:r>
              <w:rPr>
                <w:noProof/>
                <w:webHidden/>
              </w:rPr>
              <w:fldChar w:fldCharType="end"/>
            </w:r>
          </w:hyperlink>
        </w:p>
        <w:p w:rsidR="000C4F7E" w:rsidRDefault="000C4F7E">
          <w:pPr>
            <w:pStyle w:val="TOC3"/>
            <w:tabs>
              <w:tab w:val="right" w:leader="dot" w:pos="9061"/>
            </w:tabs>
            <w:rPr>
              <w:rFonts w:asciiTheme="minorHAnsi" w:eastAsiaTheme="minorEastAsia" w:hAnsiTheme="minorHAnsi" w:cstheme="minorBidi"/>
              <w:noProof/>
              <w:sz w:val="22"/>
              <w:lang w:eastAsia="zh-CN"/>
            </w:rPr>
          </w:pPr>
          <w:hyperlink w:anchor="_Toc237240245" w:history="1">
            <w:r w:rsidRPr="00996600">
              <w:rPr>
                <w:rStyle w:val="Hyperlink"/>
                <w:noProof/>
              </w:rPr>
              <w:t>3.10.4. Quản lý tồn kho</w:t>
            </w:r>
            <w:r>
              <w:rPr>
                <w:noProof/>
                <w:webHidden/>
              </w:rPr>
              <w:tab/>
            </w:r>
            <w:r>
              <w:rPr>
                <w:noProof/>
                <w:webHidden/>
              </w:rPr>
              <w:fldChar w:fldCharType="begin"/>
            </w:r>
            <w:r>
              <w:rPr>
                <w:noProof/>
                <w:webHidden/>
              </w:rPr>
              <w:instrText xml:space="preserve"> PAGEREF _Toc237240245 \h </w:instrText>
            </w:r>
            <w:r>
              <w:rPr>
                <w:noProof/>
                <w:webHidden/>
              </w:rPr>
            </w:r>
            <w:r>
              <w:rPr>
                <w:noProof/>
                <w:webHidden/>
              </w:rPr>
              <w:fldChar w:fldCharType="separate"/>
            </w:r>
            <w:r>
              <w:rPr>
                <w:noProof/>
                <w:webHidden/>
              </w:rPr>
              <w:t>18</w:t>
            </w:r>
            <w:r>
              <w:rPr>
                <w:noProof/>
                <w:webHidden/>
              </w:rPr>
              <w:fldChar w:fldCharType="end"/>
            </w:r>
          </w:hyperlink>
        </w:p>
        <w:p w:rsidR="000C4F7E" w:rsidRDefault="000C4F7E">
          <w:pPr>
            <w:pStyle w:val="TOC1"/>
            <w:tabs>
              <w:tab w:val="right" w:leader="dot" w:pos="9061"/>
            </w:tabs>
            <w:rPr>
              <w:rFonts w:asciiTheme="minorHAnsi" w:eastAsiaTheme="minorEastAsia" w:hAnsiTheme="minorHAnsi" w:cstheme="minorBidi"/>
              <w:noProof/>
              <w:sz w:val="22"/>
              <w:lang w:eastAsia="zh-CN"/>
            </w:rPr>
          </w:pPr>
          <w:hyperlink w:anchor="_Toc237240246" w:history="1">
            <w:r w:rsidRPr="00996600">
              <w:rPr>
                <w:rStyle w:val="Hyperlink"/>
                <w:noProof/>
              </w:rPr>
              <w:t>CHƯƠNG 4: XÂY DỰNG VÀ TRIỂN KHAI HỆ THỐNG</w:t>
            </w:r>
            <w:r>
              <w:rPr>
                <w:noProof/>
                <w:webHidden/>
              </w:rPr>
              <w:tab/>
            </w:r>
            <w:r>
              <w:rPr>
                <w:noProof/>
                <w:webHidden/>
              </w:rPr>
              <w:fldChar w:fldCharType="begin"/>
            </w:r>
            <w:r>
              <w:rPr>
                <w:noProof/>
                <w:webHidden/>
              </w:rPr>
              <w:instrText xml:space="preserve"> PAGEREF _Toc237240246 \h </w:instrText>
            </w:r>
            <w:r>
              <w:rPr>
                <w:noProof/>
                <w:webHidden/>
              </w:rPr>
            </w:r>
            <w:r>
              <w:rPr>
                <w:noProof/>
                <w:webHidden/>
              </w:rPr>
              <w:fldChar w:fldCharType="separate"/>
            </w:r>
            <w:r>
              <w:rPr>
                <w:noProof/>
                <w:webHidden/>
              </w:rPr>
              <w:t>19</w:t>
            </w:r>
            <w:r>
              <w:rPr>
                <w:noProof/>
                <w:webHidden/>
              </w:rPr>
              <w:fldChar w:fldCharType="end"/>
            </w:r>
          </w:hyperlink>
        </w:p>
        <w:p w:rsidR="000C4F7E" w:rsidRDefault="000C4F7E">
          <w:pPr>
            <w:pStyle w:val="TOC2"/>
            <w:tabs>
              <w:tab w:val="right" w:leader="dot" w:pos="9061"/>
            </w:tabs>
            <w:rPr>
              <w:rFonts w:asciiTheme="minorHAnsi" w:eastAsiaTheme="minorEastAsia" w:hAnsiTheme="minorHAnsi" w:cstheme="minorBidi"/>
              <w:noProof/>
              <w:sz w:val="22"/>
              <w:lang w:eastAsia="zh-CN"/>
            </w:rPr>
          </w:pPr>
          <w:hyperlink w:anchor="_Toc237240247" w:history="1">
            <w:r w:rsidRPr="00996600">
              <w:rPr>
                <w:rStyle w:val="Hyperlink"/>
                <w:noProof/>
              </w:rPr>
              <w:t>4.1. Tổ chức mã nguồn</w:t>
            </w:r>
            <w:r>
              <w:rPr>
                <w:noProof/>
                <w:webHidden/>
              </w:rPr>
              <w:tab/>
            </w:r>
            <w:r>
              <w:rPr>
                <w:noProof/>
                <w:webHidden/>
              </w:rPr>
              <w:fldChar w:fldCharType="begin"/>
            </w:r>
            <w:r>
              <w:rPr>
                <w:noProof/>
                <w:webHidden/>
              </w:rPr>
              <w:instrText xml:space="preserve"> PAGEREF _Toc237240247 \h </w:instrText>
            </w:r>
            <w:r>
              <w:rPr>
                <w:noProof/>
                <w:webHidden/>
              </w:rPr>
            </w:r>
            <w:r>
              <w:rPr>
                <w:noProof/>
                <w:webHidden/>
              </w:rPr>
              <w:fldChar w:fldCharType="separate"/>
            </w:r>
            <w:r>
              <w:rPr>
                <w:noProof/>
                <w:webHidden/>
              </w:rPr>
              <w:t>19</w:t>
            </w:r>
            <w:r>
              <w:rPr>
                <w:noProof/>
                <w:webHidden/>
              </w:rPr>
              <w:fldChar w:fldCharType="end"/>
            </w:r>
          </w:hyperlink>
        </w:p>
        <w:p w:rsidR="000C4F7E" w:rsidRDefault="000C4F7E">
          <w:pPr>
            <w:pStyle w:val="TOC2"/>
            <w:tabs>
              <w:tab w:val="right" w:leader="dot" w:pos="9061"/>
            </w:tabs>
            <w:rPr>
              <w:rFonts w:asciiTheme="minorHAnsi" w:eastAsiaTheme="minorEastAsia" w:hAnsiTheme="minorHAnsi" w:cstheme="minorBidi"/>
              <w:noProof/>
              <w:sz w:val="22"/>
              <w:lang w:eastAsia="zh-CN"/>
            </w:rPr>
          </w:pPr>
          <w:hyperlink w:anchor="_Toc237240248" w:history="1">
            <w:r w:rsidRPr="00996600">
              <w:rPr>
                <w:rStyle w:val="Hyperlink"/>
                <w:noProof/>
              </w:rPr>
              <w:t>4.2. Xây dựng storefront</w:t>
            </w:r>
            <w:r>
              <w:rPr>
                <w:noProof/>
                <w:webHidden/>
              </w:rPr>
              <w:tab/>
            </w:r>
            <w:r>
              <w:rPr>
                <w:noProof/>
                <w:webHidden/>
              </w:rPr>
              <w:fldChar w:fldCharType="begin"/>
            </w:r>
            <w:r>
              <w:rPr>
                <w:noProof/>
                <w:webHidden/>
              </w:rPr>
              <w:instrText xml:space="preserve"> PAGEREF _Toc237240248 \h </w:instrText>
            </w:r>
            <w:r>
              <w:rPr>
                <w:noProof/>
                <w:webHidden/>
              </w:rPr>
            </w:r>
            <w:r>
              <w:rPr>
                <w:noProof/>
                <w:webHidden/>
              </w:rPr>
              <w:fldChar w:fldCharType="separate"/>
            </w:r>
            <w:r>
              <w:rPr>
                <w:noProof/>
                <w:webHidden/>
              </w:rPr>
              <w:t>20</w:t>
            </w:r>
            <w:r>
              <w:rPr>
                <w:noProof/>
                <w:webHidden/>
              </w:rPr>
              <w:fldChar w:fldCharType="end"/>
            </w:r>
          </w:hyperlink>
        </w:p>
        <w:p w:rsidR="000C4F7E" w:rsidRDefault="000C4F7E">
          <w:pPr>
            <w:pStyle w:val="TOC2"/>
            <w:tabs>
              <w:tab w:val="right" w:leader="dot" w:pos="9061"/>
            </w:tabs>
            <w:rPr>
              <w:rFonts w:asciiTheme="minorHAnsi" w:eastAsiaTheme="minorEastAsia" w:hAnsiTheme="minorHAnsi" w:cstheme="minorBidi"/>
              <w:noProof/>
              <w:sz w:val="22"/>
              <w:lang w:eastAsia="zh-CN"/>
            </w:rPr>
          </w:pPr>
          <w:hyperlink w:anchor="_Toc237240249" w:history="1">
            <w:r w:rsidRPr="00996600">
              <w:rPr>
                <w:rStyle w:val="Hyperlink"/>
                <w:noProof/>
              </w:rPr>
              <w:t>4.3. Xây dựng trang quản trị</w:t>
            </w:r>
            <w:r>
              <w:rPr>
                <w:noProof/>
                <w:webHidden/>
              </w:rPr>
              <w:tab/>
            </w:r>
            <w:r>
              <w:rPr>
                <w:noProof/>
                <w:webHidden/>
              </w:rPr>
              <w:fldChar w:fldCharType="begin"/>
            </w:r>
            <w:r>
              <w:rPr>
                <w:noProof/>
                <w:webHidden/>
              </w:rPr>
              <w:instrText xml:space="preserve"> PAGEREF _Toc237240249 \h </w:instrText>
            </w:r>
            <w:r>
              <w:rPr>
                <w:noProof/>
                <w:webHidden/>
              </w:rPr>
            </w:r>
            <w:r>
              <w:rPr>
                <w:noProof/>
                <w:webHidden/>
              </w:rPr>
              <w:fldChar w:fldCharType="separate"/>
            </w:r>
            <w:r>
              <w:rPr>
                <w:noProof/>
                <w:webHidden/>
              </w:rPr>
              <w:t>21</w:t>
            </w:r>
            <w:r>
              <w:rPr>
                <w:noProof/>
                <w:webHidden/>
              </w:rPr>
              <w:fldChar w:fldCharType="end"/>
            </w:r>
          </w:hyperlink>
        </w:p>
        <w:p w:rsidR="000C4F7E" w:rsidRDefault="000C4F7E">
          <w:pPr>
            <w:pStyle w:val="TOC2"/>
            <w:tabs>
              <w:tab w:val="right" w:leader="dot" w:pos="9061"/>
            </w:tabs>
            <w:rPr>
              <w:rFonts w:asciiTheme="minorHAnsi" w:eastAsiaTheme="minorEastAsia" w:hAnsiTheme="minorHAnsi" w:cstheme="minorBidi"/>
              <w:noProof/>
              <w:sz w:val="22"/>
              <w:lang w:eastAsia="zh-CN"/>
            </w:rPr>
          </w:pPr>
          <w:hyperlink w:anchor="_Toc237240250" w:history="1">
            <w:r w:rsidRPr="00996600">
              <w:rPr>
                <w:rStyle w:val="Hyperlink"/>
                <w:noProof/>
              </w:rPr>
              <w:t>4.4. Xây dựng backend và quy tắc nghiệp vụ</w:t>
            </w:r>
            <w:r>
              <w:rPr>
                <w:noProof/>
                <w:webHidden/>
              </w:rPr>
              <w:tab/>
            </w:r>
            <w:r>
              <w:rPr>
                <w:noProof/>
                <w:webHidden/>
              </w:rPr>
              <w:fldChar w:fldCharType="begin"/>
            </w:r>
            <w:r>
              <w:rPr>
                <w:noProof/>
                <w:webHidden/>
              </w:rPr>
              <w:instrText xml:space="preserve"> PAGEREF _Toc237240250 \h </w:instrText>
            </w:r>
            <w:r>
              <w:rPr>
                <w:noProof/>
                <w:webHidden/>
              </w:rPr>
            </w:r>
            <w:r>
              <w:rPr>
                <w:noProof/>
                <w:webHidden/>
              </w:rPr>
              <w:fldChar w:fldCharType="separate"/>
            </w:r>
            <w:r>
              <w:rPr>
                <w:noProof/>
                <w:webHidden/>
              </w:rPr>
              <w:t>22</w:t>
            </w:r>
            <w:r>
              <w:rPr>
                <w:noProof/>
                <w:webHidden/>
              </w:rPr>
              <w:fldChar w:fldCharType="end"/>
            </w:r>
          </w:hyperlink>
        </w:p>
        <w:p w:rsidR="000C4F7E" w:rsidRDefault="000C4F7E">
          <w:pPr>
            <w:pStyle w:val="TOC3"/>
            <w:tabs>
              <w:tab w:val="right" w:leader="dot" w:pos="9061"/>
            </w:tabs>
            <w:rPr>
              <w:rFonts w:asciiTheme="minorHAnsi" w:eastAsiaTheme="minorEastAsia" w:hAnsiTheme="minorHAnsi" w:cstheme="minorBidi"/>
              <w:noProof/>
              <w:sz w:val="22"/>
              <w:lang w:eastAsia="zh-CN"/>
            </w:rPr>
          </w:pPr>
          <w:hyperlink w:anchor="_Toc237240251" w:history="1">
            <w:r w:rsidRPr="00996600">
              <w:rPr>
                <w:rStyle w:val="Hyperlink"/>
                <w:noProof/>
              </w:rPr>
              <w:t>4.4.1. Xác thực và phân quyền</w:t>
            </w:r>
            <w:r>
              <w:rPr>
                <w:noProof/>
                <w:webHidden/>
              </w:rPr>
              <w:tab/>
            </w:r>
            <w:r>
              <w:rPr>
                <w:noProof/>
                <w:webHidden/>
              </w:rPr>
              <w:fldChar w:fldCharType="begin"/>
            </w:r>
            <w:r>
              <w:rPr>
                <w:noProof/>
                <w:webHidden/>
              </w:rPr>
              <w:instrText xml:space="preserve"> PAGEREF _Toc237240251 \h </w:instrText>
            </w:r>
            <w:r>
              <w:rPr>
                <w:noProof/>
                <w:webHidden/>
              </w:rPr>
            </w:r>
            <w:r>
              <w:rPr>
                <w:noProof/>
                <w:webHidden/>
              </w:rPr>
              <w:fldChar w:fldCharType="separate"/>
            </w:r>
            <w:r>
              <w:rPr>
                <w:noProof/>
                <w:webHidden/>
              </w:rPr>
              <w:t>22</w:t>
            </w:r>
            <w:r>
              <w:rPr>
                <w:noProof/>
                <w:webHidden/>
              </w:rPr>
              <w:fldChar w:fldCharType="end"/>
            </w:r>
          </w:hyperlink>
        </w:p>
        <w:p w:rsidR="000C4F7E" w:rsidRDefault="000C4F7E">
          <w:pPr>
            <w:pStyle w:val="TOC3"/>
            <w:tabs>
              <w:tab w:val="right" w:leader="dot" w:pos="9061"/>
            </w:tabs>
            <w:rPr>
              <w:rFonts w:asciiTheme="minorHAnsi" w:eastAsiaTheme="minorEastAsia" w:hAnsiTheme="minorHAnsi" w:cstheme="minorBidi"/>
              <w:noProof/>
              <w:sz w:val="22"/>
              <w:lang w:eastAsia="zh-CN"/>
            </w:rPr>
          </w:pPr>
          <w:hyperlink w:anchor="_Toc237240252" w:history="1">
            <w:r w:rsidRPr="00996600">
              <w:rPr>
                <w:rStyle w:val="Hyperlink"/>
                <w:noProof/>
              </w:rPr>
              <w:t>4.4.2. Catalog và biến thể</w:t>
            </w:r>
            <w:r>
              <w:rPr>
                <w:noProof/>
                <w:webHidden/>
              </w:rPr>
              <w:tab/>
            </w:r>
            <w:r>
              <w:rPr>
                <w:noProof/>
                <w:webHidden/>
              </w:rPr>
              <w:fldChar w:fldCharType="begin"/>
            </w:r>
            <w:r>
              <w:rPr>
                <w:noProof/>
                <w:webHidden/>
              </w:rPr>
              <w:instrText xml:space="preserve"> PAGEREF _Toc237240252 \h </w:instrText>
            </w:r>
            <w:r>
              <w:rPr>
                <w:noProof/>
                <w:webHidden/>
              </w:rPr>
            </w:r>
            <w:r>
              <w:rPr>
                <w:noProof/>
                <w:webHidden/>
              </w:rPr>
              <w:fldChar w:fldCharType="separate"/>
            </w:r>
            <w:r>
              <w:rPr>
                <w:noProof/>
                <w:webHidden/>
              </w:rPr>
              <w:t>22</w:t>
            </w:r>
            <w:r>
              <w:rPr>
                <w:noProof/>
                <w:webHidden/>
              </w:rPr>
              <w:fldChar w:fldCharType="end"/>
            </w:r>
          </w:hyperlink>
        </w:p>
        <w:p w:rsidR="000C4F7E" w:rsidRDefault="000C4F7E">
          <w:pPr>
            <w:pStyle w:val="TOC3"/>
            <w:tabs>
              <w:tab w:val="right" w:leader="dot" w:pos="9061"/>
            </w:tabs>
            <w:rPr>
              <w:rFonts w:asciiTheme="minorHAnsi" w:eastAsiaTheme="minorEastAsia" w:hAnsiTheme="minorHAnsi" w:cstheme="minorBidi"/>
              <w:noProof/>
              <w:sz w:val="22"/>
              <w:lang w:eastAsia="zh-CN"/>
            </w:rPr>
          </w:pPr>
          <w:hyperlink w:anchor="_Toc237240253" w:history="1">
            <w:r w:rsidRPr="00996600">
              <w:rPr>
                <w:rStyle w:val="Hyperlink"/>
                <w:noProof/>
              </w:rPr>
              <w:t>4.4.3. Giỏ hàng, checkout và đơn</w:t>
            </w:r>
            <w:r>
              <w:rPr>
                <w:noProof/>
                <w:webHidden/>
              </w:rPr>
              <w:tab/>
            </w:r>
            <w:r>
              <w:rPr>
                <w:noProof/>
                <w:webHidden/>
              </w:rPr>
              <w:fldChar w:fldCharType="begin"/>
            </w:r>
            <w:r>
              <w:rPr>
                <w:noProof/>
                <w:webHidden/>
              </w:rPr>
              <w:instrText xml:space="preserve"> PAGEREF _Toc237240253 \h </w:instrText>
            </w:r>
            <w:r>
              <w:rPr>
                <w:noProof/>
                <w:webHidden/>
              </w:rPr>
            </w:r>
            <w:r>
              <w:rPr>
                <w:noProof/>
                <w:webHidden/>
              </w:rPr>
              <w:fldChar w:fldCharType="separate"/>
            </w:r>
            <w:r>
              <w:rPr>
                <w:noProof/>
                <w:webHidden/>
              </w:rPr>
              <w:t>23</w:t>
            </w:r>
            <w:r>
              <w:rPr>
                <w:noProof/>
                <w:webHidden/>
              </w:rPr>
              <w:fldChar w:fldCharType="end"/>
            </w:r>
          </w:hyperlink>
        </w:p>
        <w:p w:rsidR="000C4F7E" w:rsidRDefault="000C4F7E">
          <w:pPr>
            <w:pStyle w:val="TOC3"/>
            <w:tabs>
              <w:tab w:val="right" w:leader="dot" w:pos="9061"/>
            </w:tabs>
            <w:rPr>
              <w:rFonts w:asciiTheme="minorHAnsi" w:eastAsiaTheme="minorEastAsia" w:hAnsiTheme="minorHAnsi" w:cstheme="minorBidi"/>
              <w:noProof/>
              <w:sz w:val="22"/>
              <w:lang w:eastAsia="zh-CN"/>
            </w:rPr>
          </w:pPr>
          <w:hyperlink w:anchor="_Toc237240254" w:history="1">
            <w:r w:rsidRPr="00996600">
              <w:rPr>
                <w:rStyle w:val="Hyperlink"/>
                <w:noProof/>
              </w:rPr>
              <w:t>4.4.4. Payment và callback</w:t>
            </w:r>
            <w:r>
              <w:rPr>
                <w:noProof/>
                <w:webHidden/>
              </w:rPr>
              <w:tab/>
            </w:r>
            <w:r>
              <w:rPr>
                <w:noProof/>
                <w:webHidden/>
              </w:rPr>
              <w:fldChar w:fldCharType="begin"/>
            </w:r>
            <w:r>
              <w:rPr>
                <w:noProof/>
                <w:webHidden/>
              </w:rPr>
              <w:instrText xml:space="preserve"> PAGEREF _Toc237240254 \h </w:instrText>
            </w:r>
            <w:r>
              <w:rPr>
                <w:noProof/>
                <w:webHidden/>
              </w:rPr>
            </w:r>
            <w:r>
              <w:rPr>
                <w:noProof/>
                <w:webHidden/>
              </w:rPr>
              <w:fldChar w:fldCharType="separate"/>
            </w:r>
            <w:r>
              <w:rPr>
                <w:noProof/>
                <w:webHidden/>
              </w:rPr>
              <w:t>23</w:t>
            </w:r>
            <w:r>
              <w:rPr>
                <w:noProof/>
                <w:webHidden/>
              </w:rPr>
              <w:fldChar w:fldCharType="end"/>
            </w:r>
          </w:hyperlink>
        </w:p>
        <w:p w:rsidR="000C4F7E" w:rsidRDefault="000C4F7E">
          <w:pPr>
            <w:pStyle w:val="TOC3"/>
            <w:tabs>
              <w:tab w:val="right" w:leader="dot" w:pos="9061"/>
            </w:tabs>
            <w:rPr>
              <w:rFonts w:asciiTheme="minorHAnsi" w:eastAsiaTheme="minorEastAsia" w:hAnsiTheme="minorHAnsi" w:cstheme="minorBidi"/>
              <w:noProof/>
              <w:sz w:val="22"/>
              <w:lang w:eastAsia="zh-CN"/>
            </w:rPr>
          </w:pPr>
          <w:hyperlink w:anchor="_Toc237240255" w:history="1">
            <w:r w:rsidRPr="00996600">
              <w:rPr>
                <w:rStyle w:val="Hyperlink"/>
                <w:noProof/>
              </w:rPr>
              <w:t>4.4.5. Inventory và hậu mãi</w:t>
            </w:r>
            <w:r>
              <w:rPr>
                <w:noProof/>
                <w:webHidden/>
              </w:rPr>
              <w:tab/>
            </w:r>
            <w:r>
              <w:rPr>
                <w:noProof/>
                <w:webHidden/>
              </w:rPr>
              <w:fldChar w:fldCharType="begin"/>
            </w:r>
            <w:r>
              <w:rPr>
                <w:noProof/>
                <w:webHidden/>
              </w:rPr>
              <w:instrText xml:space="preserve"> PAGEREF _Toc237240255 \h </w:instrText>
            </w:r>
            <w:r>
              <w:rPr>
                <w:noProof/>
                <w:webHidden/>
              </w:rPr>
            </w:r>
            <w:r>
              <w:rPr>
                <w:noProof/>
                <w:webHidden/>
              </w:rPr>
              <w:fldChar w:fldCharType="separate"/>
            </w:r>
            <w:r>
              <w:rPr>
                <w:noProof/>
                <w:webHidden/>
              </w:rPr>
              <w:t>23</w:t>
            </w:r>
            <w:r>
              <w:rPr>
                <w:noProof/>
                <w:webHidden/>
              </w:rPr>
              <w:fldChar w:fldCharType="end"/>
            </w:r>
          </w:hyperlink>
        </w:p>
        <w:p w:rsidR="000C4F7E" w:rsidRDefault="000C4F7E">
          <w:pPr>
            <w:pStyle w:val="TOC2"/>
            <w:tabs>
              <w:tab w:val="right" w:leader="dot" w:pos="9061"/>
            </w:tabs>
            <w:rPr>
              <w:rFonts w:asciiTheme="minorHAnsi" w:eastAsiaTheme="minorEastAsia" w:hAnsiTheme="minorHAnsi" w:cstheme="minorBidi"/>
              <w:noProof/>
              <w:sz w:val="22"/>
              <w:lang w:eastAsia="zh-CN"/>
            </w:rPr>
          </w:pPr>
          <w:hyperlink w:anchor="_Toc237240256" w:history="1">
            <w:r w:rsidRPr="00996600">
              <w:rPr>
                <w:rStyle w:val="Hyperlink"/>
                <w:noProof/>
              </w:rPr>
              <w:t>4.5. Migration, seed và dữ liệu demo</w:t>
            </w:r>
            <w:r>
              <w:rPr>
                <w:noProof/>
                <w:webHidden/>
              </w:rPr>
              <w:tab/>
            </w:r>
            <w:r>
              <w:rPr>
                <w:noProof/>
                <w:webHidden/>
              </w:rPr>
              <w:fldChar w:fldCharType="begin"/>
            </w:r>
            <w:r>
              <w:rPr>
                <w:noProof/>
                <w:webHidden/>
              </w:rPr>
              <w:instrText xml:space="preserve"> PAGEREF _Toc237240256 \h </w:instrText>
            </w:r>
            <w:r>
              <w:rPr>
                <w:noProof/>
                <w:webHidden/>
              </w:rPr>
            </w:r>
            <w:r>
              <w:rPr>
                <w:noProof/>
                <w:webHidden/>
              </w:rPr>
              <w:fldChar w:fldCharType="separate"/>
            </w:r>
            <w:r>
              <w:rPr>
                <w:noProof/>
                <w:webHidden/>
              </w:rPr>
              <w:t>23</w:t>
            </w:r>
            <w:r>
              <w:rPr>
                <w:noProof/>
                <w:webHidden/>
              </w:rPr>
              <w:fldChar w:fldCharType="end"/>
            </w:r>
          </w:hyperlink>
        </w:p>
        <w:p w:rsidR="000C4F7E" w:rsidRDefault="000C4F7E">
          <w:pPr>
            <w:pStyle w:val="TOC2"/>
            <w:tabs>
              <w:tab w:val="right" w:leader="dot" w:pos="9061"/>
            </w:tabs>
            <w:rPr>
              <w:rFonts w:asciiTheme="minorHAnsi" w:eastAsiaTheme="minorEastAsia" w:hAnsiTheme="minorHAnsi" w:cstheme="minorBidi"/>
              <w:noProof/>
              <w:sz w:val="22"/>
              <w:lang w:eastAsia="zh-CN"/>
            </w:rPr>
          </w:pPr>
          <w:hyperlink w:anchor="_Toc237240257" w:history="1">
            <w:r w:rsidRPr="00996600">
              <w:rPr>
                <w:rStyle w:val="Hyperlink"/>
                <w:noProof/>
              </w:rPr>
              <w:t>4.6. Đóng gói và chạy hệ thống</w:t>
            </w:r>
            <w:r>
              <w:rPr>
                <w:noProof/>
                <w:webHidden/>
              </w:rPr>
              <w:tab/>
            </w:r>
            <w:r>
              <w:rPr>
                <w:noProof/>
                <w:webHidden/>
              </w:rPr>
              <w:fldChar w:fldCharType="begin"/>
            </w:r>
            <w:r>
              <w:rPr>
                <w:noProof/>
                <w:webHidden/>
              </w:rPr>
              <w:instrText xml:space="preserve"> PAGEREF _Toc237240257 \h </w:instrText>
            </w:r>
            <w:r>
              <w:rPr>
                <w:noProof/>
                <w:webHidden/>
              </w:rPr>
            </w:r>
            <w:r>
              <w:rPr>
                <w:noProof/>
                <w:webHidden/>
              </w:rPr>
              <w:fldChar w:fldCharType="separate"/>
            </w:r>
            <w:r>
              <w:rPr>
                <w:noProof/>
                <w:webHidden/>
              </w:rPr>
              <w:t>24</w:t>
            </w:r>
            <w:r>
              <w:rPr>
                <w:noProof/>
                <w:webHidden/>
              </w:rPr>
              <w:fldChar w:fldCharType="end"/>
            </w:r>
          </w:hyperlink>
        </w:p>
        <w:p w:rsidR="000C4F7E" w:rsidRDefault="000C4F7E">
          <w:pPr>
            <w:pStyle w:val="TOC2"/>
            <w:tabs>
              <w:tab w:val="right" w:leader="dot" w:pos="9061"/>
            </w:tabs>
            <w:rPr>
              <w:rFonts w:asciiTheme="minorHAnsi" w:eastAsiaTheme="minorEastAsia" w:hAnsiTheme="minorHAnsi" w:cstheme="minorBidi"/>
              <w:noProof/>
              <w:sz w:val="22"/>
              <w:lang w:eastAsia="zh-CN"/>
            </w:rPr>
          </w:pPr>
          <w:hyperlink w:anchor="_Toc237240258" w:history="1">
            <w:r w:rsidRPr="00996600">
              <w:rPr>
                <w:rStyle w:val="Hyperlink"/>
                <w:noProof/>
              </w:rPr>
              <w:t>4.7. Xây dựng dịch vụ tìm kiếm sản phẩm bằng hình ảnh</w:t>
            </w:r>
            <w:r>
              <w:rPr>
                <w:noProof/>
                <w:webHidden/>
              </w:rPr>
              <w:tab/>
            </w:r>
            <w:r>
              <w:rPr>
                <w:noProof/>
                <w:webHidden/>
              </w:rPr>
              <w:fldChar w:fldCharType="begin"/>
            </w:r>
            <w:r>
              <w:rPr>
                <w:noProof/>
                <w:webHidden/>
              </w:rPr>
              <w:instrText xml:space="preserve"> PAGEREF _Toc237240258 \h </w:instrText>
            </w:r>
            <w:r>
              <w:rPr>
                <w:noProof/>
                <w:webHidden/>
              </w:rPr>
            </w:r>
            <w:r>
              <w:rPr>
                <w:noProof/>
                <w:webHidden/>
              </w:rPr>
              <w:fldChar w:fldCharType="separate"/>
            </w:r>
            <w:r>
              <w:rPr>
                <w:noProof/>
                <w:webHidden/>
              </w:rPr>
              <w:t>25</w:t>
            </w:r>
            <w:r>
              <w:rPr>
                <w:noProof/>
                <w:webHidden/>
              </w:rPr>
              <w:fldChar w:fldCharType="end"/>
            </w:r>
          </w:hyperlink>
        </w:p>
        <w:p w:rsidR="000C4F7E" w:rsidRDefault="000C4F7E">
          <w:pPr>
            <w:pStyle w:val="TOC3"/>
            <w:tabs>
              <w:tab w:val="right" w:leader="dot" w:pos="9061"/>
            </w:tabs>
            <w:rPr>
              <w:rFonts w:asciiTheme="minorHAnsi" w:eastAsiaTheme="minorEastAsia" w:hAnsiTheme="minorHAnsi" w:cstheme="minorBidi"/>
              <w:noProof/>
              <w:sz w:val="22"/>
              <w:lang w:eastAsia="zh-CN"/>
            </w:rPr>
          </w:pPr>
          <w:hyperlink w:anchor="_Toc237240259" w:history="1">
            <w:r w:rsidRPr="00996600">
              <w:rPr>
                <w:rStyle w:val="Hyperlink"/>
                <w:noProof/>
              </w:rPr>
              <w:t>4.7.1. Luồng tìm kiếm và embedding đa phương thức</w:t>
            </w:r>
            <w:r>
              <w:rPr>
                <w:noProof/>
                <w:webHidden/>
              </w:rPr>
              <w:tab/>
            </w:r>
            <w:r>
              <w:rPr>
                <w:noProof/>
                <w:webHidden/>
              </w:rPr>
              <w:fldChar w:fldCharType="begin"/>
            </w:r>
            <w:r>
              <w:rPr>
                <w:noProof/>
                <w:webHidden/>
              </w:rPr>
              <w:instrText xml:space="preserve"> PAGEREF _Toc237240259 \h </w:instrText>
            </w:r>
            <w:r>
              <w:rPr>
                <w:noProof/>
                <w:webHidden/>
              </w:rPr>
            </w:r>
            <w:r>
              <w:rPr>
                <w:noProof/>
                <w:webHidden/>
              </w:rPr>
              <w:fldChar w:fldCharType="separate"/>
            </w:r>
            <w:r>
              <w:rPr>
                <w:noProof/>
                <w:webHidden/>
              </w:rPr>
              <w:t>25</w:t>
            </w:r>
            <w:r>
              <w:rPr>
                <w:noProof/>
                <w:webHidden/>
              </w:rPr>
              <w:fldChar w:fldCharType="end"/>
            </w:r>
          </w:hyperlink>
        </w:p>
        <w:p w:rsidR="000C4F7E" w:rsidRDefault="000C4F7E">
          <w:pPr>
            <w:pStyle w:val="TOC3"/>
            <w:tabs>
              <w:tab w:val="right" w:leader="dot" w:pos="9061"/>
            </w:tabs>
            <w:rPr>
              <w:rFonts w:asciiTheme="minorHAnsi" w:eastAsiaTheme="minorEastAsia" w:hAnsiTheme="minorHAnsi" w:cstheme="minorBidi"/>
              <w:noProof/>
              <w:sz w:val="22"/>
              <w:lang w:eastAsia="zh-CN"/>
            </w:rPr>
          </w:pPr>
          <w:hyperlink w:anchor="_Toc237240260" w:history="1">
            <w:r w:rsidRPr="00996600">
              <w:rPr>
                <w:rStyle w:val="Hyperlink"/>
                <w:noProof/>
              </w:rPr>
              <w:t>4.7.2. Đồng bộ chỉ mục qua RabbitMQ</w:t>
            </w:r>
            <w:r>
              <w:rPr>
                <w:noProof/>
                <w:webHidden/>
              </w:rPr>
              <w:tab/>
            </w:r>
            <w:r>
              <w:rPr>
                <w:noProof/>
                <w:webHidden/>
              </w:rPr>
              <w:fldChar w:fldCharType="begin"/>
            </w:r>
            <w:r>
              <w:rPr>
                <w:noProof/>
                <w:webHidden/>
              </w:rPr>
              <w:instrText xml:space="preserve"> PAGEREF _Toc237240260 \h </w:instrText>
            </w:r>
            <w:r>
              <w:rPr>
                <w:noProof/>
                <w:webHidden/>
              </w:rPr>
            </w:r>
            <w:r>
              <w:rPr>
                <w:noProof/>
                <w:webHidden/>
              </w:rPr>
              <w:fldChar w:fldCharType="separate"/>
            </w:r>
            <w:r>
              <w:rPr>
                <w:noProof/>
                <w:webHidden/>
              </w:rPr>
              <w:t>25</w:t>
            </w:r>
            <w:r>
              <w:rPr>
                <w:noProof/>
                <w:webHidden/>
              </w:rPr>
              <w:fldChar w:fldCharType="end"/>
            </w:r>
          </w:hyperlink>
        </w:p>
        <w:p w:rsidR="000C4F7E" w:rsidRDefault="000C4F7E">
          <w:pPr>
            <w:pStyle w:val="TOC3"/>
            <w:tabs>
              <w:tab w:val="right" w:leader="dot" w:pos="9061"/>
            </w:tabs>
            <w:rPr>
              <w:rFonts w:asciiTheme="minorHAnsi" w:eastAsiaTheme="minorEastAsia" w:hAnsiTheme="minorHAnsi" w:cstheme="minorBidi"/>
              <w:noProof/>
              <w:sz w:val="22"/>
              <w:lang w:eastAsia="zh-CN"/>
            </w:rPr>
          </w:pPr>
          <w:hyperlink w:anchor="_Toc237240261" w:history="1">
            <w:r w:rsidRPr="00996600">
              <w:rPr>
                <w:rStyle w:val="Hyperlink"/>
                <w:noProof/>
              </w:rPr>
              <w:t>4.7.3. Chức năng quản trị tìm kiếm hình ảnh</w:t>
            </w:r>
            <w:r>
              <w:rPr>
                <w:noProof/>
                <w:webHidden/>
              </w:rPr>
              <w:tab/>
            </w:r>
            <w:r>
              <w:rPr>
                <w:noProof/>
                <w:webHidden/>
              </w:rPr>
              <w:fldChar w:fldCharType="begin"/>
            </w:r>
            <w:r>
              <w:rPr>
                <w:noProof/>
                <w:webHidden/>
              </w:rPr>
              <w:instrText xml:space="preserve"> PAGEREF _Toc237240261 \h </w:instrText>
            </w:r>
            <w:r>
              <w:rPr>
                <w:noProof/>
                <w:webHidden/>
              </w:rPr>
            </w:r>
            <w:r>
              <w:rPr>
                <w:noProof/>
                <w:webHidden/>
              </w:rPr>
              <w:fldChar w:fldCharType="separate"/>
            </w:r>
            <w:r>
              <w:rPr>
                <w:noProof/>
                <w:webHidden/>
              </w:rPr>
              <w:t>25</w:t>
            </w:r>
            <w:r>
              <w:rPr>
                <w:noProof/>
                <w:webHidden/>
              </w:rPr>
              <w:fldChar w:fldCharType="end"/>
            </w:r>
          </w:hyperlink>
        </w:p>
        <w:p w:rsidR="000C4F7E" w:rsidRDefault="000C4F7E">
          <w:pPr>
            <w:pStyle w:val="TOC3"/>
            <w:tabs>
              <w:tab w:val="right" w:leader="dot" w:pos="9061"/>
            </w:tabs>
            <w:rPr>
              <w:rFonts w:asciiTheme="minorHAnsi" w:eastAsiaTheme="minorEastAsia" w:hAnsiTheme="minorHAnsi" w:cstheme="minorBidi"/>
              <w:noProof/>
              <w:sz w:val="22"/>
              <w:lang w:eastAsia="zh-CN"/>
            </w:rPr>
          </w:pPr>
          <w:hyperlink w:anchor="_Toc237240262" w:history="1">
            <w:r w:rsidRPr="00996600">
              <w:rPr>
                <w:rStyle w:val="Hyperlink"/>
                <w:noProof/>
              </w:rPr>
              <w:t>4.7.4. Vị trí bổ sung luồng hoạt động tìm kiếm bằng hình ảnh</w:t>
            </w:r>
            <w:r>
              <w:rPr>
                <w:noProof/>
                <w:webHidden/>
              </w:rPr>
              <w:tab/>
            </w:r>
            <w:r>
              <w:rPr>
                <w:noProof/>
                <w:webHidden/>
              </w:rPr>
              <w:fldChar w:fldCharType="begin"/>
            </w:r>
            <w:r>
              <w:rPr>
                <w:noProof/>
                <w:webHidden/>
              </w:rPr>
              <w:instrText xml:space="preserve"> PAGEREF _Toc237240262 \h </w:instrText>
            </w:r>
            <w:r>
              <w:rPr>
                <w:noProof/>
                <w:webHidden/>
              </w:rPr>
            </w:r>
            <w:r>
              <w:rPr>
                <w:noProof/>
                <w:webHidden/>
              </w:rPr>
              <w:fldChar w:fldCharType="separate"/>
            </w:r>
            <w:r>
              <w:rPr>
                <w:noProof/>
                <w:webHidden/>
              </w:rPr>
              <w:t>26</w:t>
            </w:r>
            <w:r>
              <w:rPr>
                <w:noProof/>
                <w:webHidden/>
              </w:rPr>
              <w:fldChar w:fldCharType="end"/>
            </w:r>
          </w:hyperlink>
        </w:p>
        <w:p w:rsidR="000C4F7E" w:rsidRDefault="000C4F7E">
          <w:pPr>
            <w:pStyle w:val="TOC3"/>
            <w:tabs>
              <w:tab w:val="right" w:leader="dot" w:pos="9061"/>
            </w:tabs>
            <w:rPr>
              <w:rFonts w:asciiTheme="minorHAnsi" w:eastAsiaTheme="minorEastAsia" w:hAnsiTheme="minorHAnsi" w:cstheme="minorBidi"/>
              <w:noProof/>
              <w:sz w:val="22"/>
              <w:lang w:eastAsia="zh-CN"/>
            </w:rPr>
          </w:pPr>
          <w:hyperlink w:anchor="_Toc237240263" w:history="1">
            <w:r w:rsidRPr="00996600">
              <w:rPr>
                <w:rStyle w:val="Hyperlink"/>
                <w:noProof/>
              </w:rPr>
              <w:t>4.7.5. Vị trí bổ sung hình ảnh giao diện tìm kiếm bằng hình ảnh</w:t>
            </w:r>
            <w:r>
              <w:rPr>
                <w:noProof/>
                <w:webHidden/>
              </w:rPr>
              <w:tab/>
            </w:r>
            <w:r>
              <w:rPr>
                <w:noProof/>
                <w:webHidden/>
              </w:rPr>
              <w:fldChar w:fldCharType="begin"/>
            </w:r>
            <w:r>
              <w:rPr>
                <w:noProof/>
                <w:webHidden/>
              </w:rPr>
              <w:instrText xml:space="preserve"> PAGEREF _Toc237240263 \h </w:instrText>
            </w:r>
            <w:r>
              <w:rPr>
                <w:noProof/>
                <w:webHidden/>
              </w:rPr>
            </w:r>
            <w:r>
              <w:rPr>
                <w:noProof/>
                <w:webHidden/>
              </w:rPr>
              <w:fldChar w:fldCharType="separate"/>
            </w:r>
            <w:r>
              <w:rPr>
                <w:noProof/>
                <w:webHidden/>
              </w:rPr>
              <w:t>27</w:t>
            </w:r>
            <w:r>
              <w:rPr>
                <w:noProof/>
                <w:webHidden/>
              </w:rPr>
              <w:fldChar w:fldCharType="end"/>
            </w:r>
          </w:hyperlink>
        </w:p>
        <w:p w:rsidR="000C4F7E" w:rsidRDefault="000C4F7E">
          <w:pPr>
            <w:pStyle w:val="TOC2"/>
            <w:tabs>
              <w:tab w:val="right" w:leader="dot" w:pos="9061"/>
            </w:tabs>
            <w:rPr>
              <w:rFonts w:asciiTheme="minorHAnsi" w:eastAsiaTheme="minorEastAsia" w:hAnsiTheme="minorHAnsi" w:cstheme="minorBidi"/>
              <w:noProof/>
              <w:sz w:val="22"/>
              <w:lang w:eastAsia="zh-CN"/>
            </w:rPr>
          </w:pPr>
          <w:hyperlink w:anchor="_Toc237240264" w:history="1">
            <w:r w:rsidRPr="00996600">
              <w:rPr>
                <w:rStyle w:val="Hyperlink"/>
                <w:noProof/>
              </w:rPr>
              <w:t>4.8. Xây dựng chatbot hỗ trợ khách hàng</w:t>
            </w:r>
            <w:r>
              <w:rPr>
                <w:noProof/>
                <w:webHidden/>
              </w:rPr>
              <w:tab/>
            </w:r>
            <w:r>
              <w:rPr>
                <w:noProof/>
                <w:webHidden/>
              </w:rPr>
              <w:fldChar w:fldCharType="begin"/>
            </w:r>
            <w:r>
              <w:rPr>
                <w:noProof/>
                <w:webHidden/>
              </w:rPr>
              <w:instrText xml:space="preserve"> PAGEREF _Toc237240264 \h </w:instrText>
            </w:r>
            <w:r>
              <w:rPr>
                <w:noProof/>
                <w:webHidden/>
              </w:rPr>
            </w:r>
            <w:r>
              <w:rPr>
                <w:noProof/>
                <w:webHidden/>
              </w:rPr>
              <w:fldChar w:fldCharType="separate"/>
            </w:r>
            <w:r>
              <w:rPr>
                <w:noProof/>
                <w:webHidden/>
              </w:rPr>
              <w:t>27</w:t>
            </w:r>
            <w:r>
              <w:rPr>
                <w:noProof/>
                <w:webHidden/>
              </w:rPr>
              <w:fldChar w:fldCharType="end"/>
            </w:r>
          </w:hyperlink>
        </w:p>
        <w:p w:rsidR="000C4F7E" w:rsidRDefault="000C4F7E">
          <w:pPr>
            <w:pStyle w:val="TOC3"/>
            <w:tabs>
              <w:tab w:val="right" w:leader="dot" w:pos="9061"/>
            </w:tabs>
            <w:rPr>
              <w:rFonts w:asciiTheme="minorHAnsi" w:eastAsiaTheme="minorEastAsia" w:hAnsiTheme="minorHAnsi" w:cstheme="minorBidi"/>
              <w:noProof/>
              <w:sz w:val="22"/>
              <w:lang w:eastAsia="zh-CN"/>
            </w:rPr>
          </w:pPr>
          <w:hyperlink w:anchor="_Toc237240265" w:history="1">
            <w:r w:rsidRPr="00996600">
              <w:rPr>
                <w:rStyle w:val="Hyperlink"/>
                <w:noProof/>
              </w:rPr>
              <w:t>4.8.1. Kiến trúc xử lý hội thoại</w:t>
            </w:r>
            <w:r>
              <w:rPr>
                <w:noProof/>
                <w:webHidden/>
              </w:rPr>
              <w:tab/>
            </w:r>
            <w:r>
              <w:rPr>
                <w:noProof/>
                <w:webHidden/>
              </w:rPr>
              <w:fldChar w:fldCharType="begin"/>
            </w:r>
            <w:r>
              <w:rPr>
                <w:noProof/>
                <w:webHidden/>
              </w:rPr>
              <w:instrText xml:space="preserve"> PAGEREF _Toc237240265 \h </w:instrText>
            </w:r>
            <w:r>
              <w:rPr>
                <w:noProof/>
                <w:webHidden/>
              </w:rPr>
            </w:r>
            <w:r>
              <w:rPr>
                <w:noProof/>
                <w:webHidden/>
              </w:rPr>
              <w:fldChar w:fldCharType="separate"/>
            </w:r>
            <w:r>
              <w:rPr>
                <w:noProof/>
                <w:webHidden/>
              </w:rPr>
              <w:t>27</w:t>
            </w:r>
            <w:r>
              <w:rPr>
                <w:noProof/>
                <w:webHidden/>
              </w:rPr>
              <w:fldChar w:fldCharType="end"/>
            </w:r>
          </w:hyperlink>
        </w:p>
        <w:p w:rsidR="000C4F7E" w:rsidRDefault="000C4F7E">
          <w:pPr>
            <w:pStyle w:val="TOC3"/>
            <w:tabs>
              <w:tab w:val="right" w:leader="dot" w:pos="9061"/>
            </w:tabs>
            <w:rPr>
              <w:rFonts w:asciiTheme="minorHAnsi" w:eastAsiaTheme="minorEastAsia" w:hAnsiTheme="minorHAnsi" w:cstheme="minorBidi"/>
              <w:noProof/>
              <w:sz w:val="22"/>
              <w:lang w:eastAsia="zh-CN"/>
            </w:rPr>
          </w:pPr>
          <w:hyperlink w:anchor="_Toc237240266" w:history="1">
            <w:r w:rsidRPr="00996600">
              <w:rPr>
                <w:rStyle w:val="Hyperlink"/>
                <w:noProof/>
              </w:rPr>
              <w:t>4.8.2. Công cụ và chức năng nghiệp vụ</w:t>
            </w:r>
            <w:r>
              <w:rPr>
                <w:noProof/>
                <w:webHidden/>
              </w:rPr>
              <w:tab/>
            </w:r>
            <w:r>
              <w:rPr>
                <w:noProof/>
                <w:webHidden/>
              </w:rPr>
              <w:fldChar w:fldCharType="begin"/>
            </w:r>
            <w:r>
              <w:rPr>
                <w:noProof/>
                <w:webHidden/>
              </w:rPr>
              <w:instrText xml:space="preserve"> PAGEREF _Toc237240266 \h </w:instrText>
            </w:r>
            <w:r>
              <w:rPr>
                <w:noProof/>
                <w:webHidden/>
              </w:rPr>
            </w:r>
            <w:r>
              <w:rPr>
                <w:noProof/>
                <w:webHidden/>
              </w:rPr>
              <w:fldChar w:fldCharType="separate"/>
            </w:r>
            <w:r>
              <w:rPr>
                <w:noProof/>
                <w:webHidden/>
              </w:rPr>
              <w:t>28</w:t>
            </w:r>
            <w:r>
              <w:rPr>
                <w:noProof/>
                <w:webHidden/>
              </w:rPr>
              <w:fldChar w:fldCharType="end"/>
            </w:r>
          </w:hyperlink>
        </w:p>
        <w:p w:rsidR="000C4F7E" w:rsidRDefault="000C4F7E">
          <w:pPr>
            <w:pStyle w:val="TOC3"/>
            <w:tabs>
              <w:tab w:val="right" w:leader="dot" w:pos="9061"/>
            </w:tabs>
            <w:rPr>
              <w:rFonts w:asciiTheme="minorHAnsi" w:eastAsiaTheme="minorEastAsia" w:hAnsiTheme="minorHAnsi" w:cstheme="minorBidi"/>
              <w:noProof/>
              <w:sz w:val="22"/>
              <w:lang w:eastAsia="zh-CN"/>
            </w:rPr>
          </w:pPr>
          <w:hyperlink w:anchor="_Toc237240267" w:history="1">
            <w:r w:rsidRPr="00996600">
              <w:rPr>
                <w:rStyle w:val="Hyperlink"/>
                <w:noProof/>
              </w:rPr>
              <w:t>4.8.3. Kiểm soát hành động và an toàn</w:t>
            </w:r>
            <w:r>
              <w:rPr>
                <w:noProof/>
                <w:webHidden/>
              </w:rPr>
              <w:tab/>
            </w:r>
            <w:r>
              <w:rPr>
                <w:noProof/>
                <w:webHidden/>
              </w:rPr>
              <w:fldChar w:fldCharType="begin"/>
            </w:r>
            <w:r>
              <w:rPr>
                <w:noProof/>
                <w:webHidden/>
              </w:rPr>
              <w:instrText xml:space="preserve"> PAGEREF _Toc237240267 \h </w:instrText>
            </w:r>
            <w:r>
              <w:rPr>
                <w:noProof/>
                <w:webHidden/>
              </w:rPr>
            </w:r>
            <w:r>
              <w:rPr>
                <w:noProof/>
                <w:webHidden/>
              </w:rPr>
              <w:fldChar w:fldCharType="separate"/>
            </w:r>
            <w:r>
              <w:rPr>
                <w:noProof/>
                <w:webHidden/>
              </w:rPr>
              <w:t>28</w:t>
            </w:r>
            <w:r>
              <w:rPr>
                <w:noProof/>
                <w:webHidden/>
              </w:rPr>
              <w:fldChar w:fldCharType="end"/>
            </w:r>
          </w:hyperlink>
        </w:p>
        <w:p w:rsidR="000C4F7E" w:rsidRDefault="000C4F7E">
          <w:pPr>
            <w:pStyle w:val="TOC3"/>
            <w:tabs>
              <w:tab w:val="right" w:leader="dot" w:pos="9061"/>
            </w:tabs>
            <w:rPr>
              <w:rFonts w:asciiTheme="minorHAnsi" w:eastAsiaTheme="minorEastAsia" w:hAnsiTheme="minorHAnsi" w:cstheme="minorBidi"/>
              <w:noProof/>
              <w:sz w:val="22"/>
              <w:lang w:eastAsia="zh-CN"/>
            </w:rPr>
          </w:pPr>
          <w:hyperlink w:anchor="_Toc237240268" w:history="1">
            <w:r w:rsidRPr="00996600">
              <w:rPr>
                <w:rStyle w:val="Hyperlink"/>
                <w:noProof/>
              </w:rPr>
              <w:t>4.8.4. Vị trí bổ sung luồng hoạt động của chatbot</w:t>
            </w:r>
            <w:r>
              <w:rPr>
                <w:noProof/>
                <w:webHidden/>
              </w:rPr>
              <w:tab/>
            </w:r>
            <w:r>
              <w:rPr>
                <w:noProof/>
                <w:webHidden/>
              </w:rPr>
              <w:fldChar w:fldCharType="begin"/>
            </w:r>
            <w:r>
              <w:rPr>
                <w:noProof/>
                <w:webHidden/>
              </w:rPr>
              <w:instrText xml:space="preserve"> PAGEREF _Toc237240268 \h </w:instrText>
            </w:r>
            <w:r>
              <w:rPr>
                <w:noProof/>
                <w:webHidden/>
              </w:rPr>
            </w:r>
            <w:r>
              <w:rPr>
                <w:noProof/>
                <w:webHidden/>
              </w:rPr>
              <w:fldChar w:fldCharType="separate"/>
            </w:r>
            <w:r>
              <w:rPr>
                <w:noProof/>
                <w:webHidden/>
              </w:rPr>
              <w:t>29</w:t>
            </w:r>
            <w:r>
              <w:rPr>
                <w:noProof/>
                <w:webHidden/>
              </w:rPr>
              <w:fldChar w:fldCharType="end"/>
            </w:r>
          </w:hyperlink>
        </w:p>
        <w:p w:rsidR="000C4F7E" w:rsidRDefault="000C4F7E">
          <w:pPr>
            <w:pStyle w:val="TOC3"/>
            <w:tabs>
              <w:tab w:val="right" w:leader="dot" w:pos="9061"/>
            </w:tabs>
            <w:rPr>
              <w:rFonts w:asciiTheme="minorHAnsi" w:eastAsiaTheme="minorEastAsia" w:hAnsiTheme="minorHAnsi" w:cstheme="minorBidi"/>
              <w:noProof/>
              <w:sz w:val="22"/>
              <w:lang w:eastAsia="zh-CN"/>
            </w:rPr>
          </w:pPr>
          <w:hyperlink w:anchor="_Toc237240269" w:history="1">
            <w:r w:rsidRPr="00996600">
              <w:rPr>
                <w:rStyle w:val="Hyperlink"/>
                <w:noProof/>
              </w:rPr>
              <w:t>4.8.5. Vị trí bổ sung hình ảnh giao diện chatbot</w:t>
            </w:r>
            <w:r>
              <w:rPr>
                <w:noProof/>
                <w:webHidden/>
              </w:rPr>
              <w:tab/>
            </w:r>
            <w:r>
              <w:rPr>
                <w:noProof/>
                <w:webHidden/>
              </w:rPr>
              <w:fldChar w:fldCharType="begin"/>
            </w:r>
            <w:r>
              <w:rPr>
                <w:noProof/>
                <w:webHidden/>
              </w:rPr>
              <w:instrText xml:space="preserve"> PAGEREF _Toc237240269 \h </w:instrText>
            </w:r>
            <w:r>
              <w:rPr>
                <w:noProof/>
                <w:webHidden/>
              </w:rPr>
            </w:r>
            <w:r>
              <w:rPr>
                <w:noProof/>
                <w:webHidden/>
              </w:rPr>
              <w:fldChar w:fldCharType="separate"/>
            </w:r>
            <w:r>
              <w:rPr>
                <w:noProof/>
                <w:webHidden/>
              </w:rPr>
              <w:t>30</w:t>
            </w:r>
            <w:r>
              <w:rPr>
                <w:noProof/>
                <w:webHidden/>
              </w:rPr>
              <w:fldChar w:fldCharType="end"/>
            </w:r>
          </w:hyperlink>
        </w:p>
        <w:p w:rsidR="000C4F7E" w:rsidRDefault="000C4F7E">
          <w:pPr>
            <w:pStyle w:val="TOC1"/>
            <w:tabs>
              <w:tab w:val="right" w:leader="dot" w:pos="9061"/>
            </w:tabs>
            <w:rPr>
              <w:rFonts w:asciiTheme="minorHAnsi" w:eastAsiaTheme="minorEastAsia" w:hAnsiTheme="minorHAnsi" w:cstheme="minorBidi"/>
              <w:noProof/>
              <w:sz w:val="22"/>
              <w:lang w:eastAsia="zh-CN"/>
            </w:rPr>
          </w:pPr>
          <w:hyperlink w:anchor="_Toc237240270" w:history="1">
            <w:r w:rsidRPr="00996600">
              <w:rPr>
                <w:rStyle w:val="Hyperlink"/>
                <w:noProof/>
              </w:rPr>
              <w:t>CHƯƠNG 5: KIỂM THỬ VÀ ĐÁNH GIÁ</w:t>
            </w:r>
            <w:r>
              <w:rPr>
                <w:noProof/>
                <w:webHidden/>
              </w:rPr>
              <w:tab/>
            </w:r>
            <w:r>
              <w:rPr>
                <w:noProof/>
                <w:webHidden/>
              </w:rPr>
              <w:fldChar w:fldCharType="begin"/>
            </w:r>
            <w:r>
              <w:rPr>
                <w:noProof/>
                <w:webHidden/>
              </w:rPr>
              <w:instrText xml:space="preserve"> PAGEREF _Toc237240270 \h </w:instrText>
            </w:r>
            <w:r>
              <w:rPr>
                <w:noProof/>
                <w:webHidden/>
              </w:rPr>
            </w:r>
            <w:r>
              <w:rPr>
                <w:noProof/>
                <w:webHidden/>
              </w:rPr>
              <w:fldChar w:fldCharType="separate"/>
            </w:r>
            <w:r>
              <w:rPr>
                <w:noProof/>
                <w:webHidden/>
              </w:rPr>
              <w:t>31</w:t>
            </w:r>
            <w:r>
              <w:rPr>
                <w:noProof/>
                <w:webHidden/>
              </w:rPr>
              <w:fldChar w:fldCharType="end"/>
            </w:r>
          </w:hyperlink>
        </w:p>
        <w:p w:rsidR="000C4F7E" w:rsidRDefault="000C4F7E">
          <w:pPr>
            <w:pStyle w:val="TOC2"/>
            <w:tabs>
              <w:tab w:val="right" w:leader="dot" w:pos="9061"/>
            </w:tabs>
            <w:rPr>
              <w:rFonts w:asciiTheme="minorHAnsi" w:eastAsiaTheme="minorEastAsia" w:hAnsiTheme="minorHAnsi" w:cstheme="minorBidi"/>
              <w:noProof/>
              <w:sz w:val="22"/>
              <w:lang w:eastAsia="zh-CN"/>
            </w:rPr>
          </w:pPr>
          <w:hyperlink w:anchor="_Toc237240271" w:history="1">
            <w:r w:rsidRPr="00996600">
              <w:rPr>
                <w:rStyle w:val="Hyperlink"/>
                <w:noProof/>
              </w:rPr>
              <w:t>5.1. Chiến lược kiểm thử</w:t>
            </w:r>
            <w:r>
              <w:rPr>
                <w:noProof/>
                <w:webHidden/>
              </w:rPr>
              <w:tab/>
            </w:r>
            <w:r>
              <w:rPr>
                <w:noProof/>
                <w:webHidden/>
              </w:rPr>
              <w:fldChar w:fldCharType="begin"/>
            </w:r>
            <w:r>
              <w:rPr>
                <w:noProof/>
                <w:webHidden/>
              </w:rPr>
              <w:instrText xml:space="preserve"> PAGEREF _Toc237240271 \h </w:instrText>
            </w:r>
            <w:r>
              <w:rPr>
                <w:noProof/>
                <w:webHidden/>
              </w:rPr>
            </w:r>
            <w:r>
              <w:rPr>
                <w:noProof/>
                <w:webHidden/>
              </w:rPr>
              <w:fldChar w:fldCharType="separate"/>
            </w:r>
            <w:r>
              <w:rPr>
                <w:noProof/>
                <w:webHidden/>
              </w:rPr>
              <w:t>31</w:t>
            </w:r>
            <w:r>
              <w:rPr>
                <w:noProof/>
                <w:webHidden/>
              </w:rPr>
              <w:fldChar w:fldCharType="end"/>
            </w:r>
          </w:hyperlink>
        </w:p>
        <w:p w:rsidR="000C4F7E" w:rsidRDefault="000C4F7E">
          <w:pPr>
            <w:pStyle w:val="TOC2"/>
            <w:tabs>
              <w:tab w:val="right" w:leader="dot" w:pos="9061"/>
            </w:tabs>
            <w:rPr>
              <w:rFonts w:asciiTheme="minorHAnsi" w:eastAsiaTheme="minorEastAsia" w:hAnsiTheme="minorHAnsi" w:cstheme="minorBidi"/>
              <w:noProof/>
              <w:sz w:val="22"/>
              <w:lang w:eastAsia="zh-CN"/>
            </w:rPr>
          </w:pPr>
          <w:hyperlink w:anchor="_Toc237240272" w:history="1">
            <w:r w:rsidRPr="00996600">
              <w:rPr>
                <w:rStyle w:val="Hyperlink"/>
                <w:noProof/>
              </w:rPr>
              <w:t>5.2. Môi trường kiểm thử</w:t>
            </w:r>
            <w:r>
              <w:rPr>
                <w:noProof/>
                <w:webHidden/>
              </w:rPr>
              <w:tab/>
            </w:r>
            <w:r>
              <w:rPr>
                <w:noProof/>
                <w:webHidden/>
              </w:rPr>
              <w:fldChar w:fldCharType="begin"/>
            </w:r>
            <w:r>
              <w:rPr>
                <w:noProof/>
                <w:webHidden/>
              </w:rPr>
              <w:instrText xml:space="preserve"> PAGEREF _Toc237240272 \h </w:instrText>
            </w:r>
            <w:r>
              <w:rPr>
                <w:noProof/>
                <w:webHidden/>
              </w:rPr>
            </w:r>
            <w:r>
              <w:rPr>
                <w:noProof/>
                <w:webHidden/>
              </w:rPr>
              <w:fldChar w:fldCharType="separate"/>
            </w:r>
            <w:r>
              <w:rPr>
                <w:noProof/>
                <w:webHidden/>
              </w:rPr>
              <w:t>31</w:t>
            </w:r>
            <w:r>
              <w:rPr>
                <w:noProof/>
                <w:webHidden/>
              </w:rPr>
              <w:fldChar w:fldCharType="end"/>
            </w:r>
          </w:hyperlink>
        </w:p>
        <w:p w:rsidR="000C4F7E" w:rsidRDefault="000C4F7E">
          <w:pPr>
            <w:pStyle w:val="TOC2"/>
            <w:tabs>
              <w:tab w:val="right" w:leader="dot" w:pos="9061"/>
            </w:tabs>
            <w:rPr>
              <w:rFonts w:asciiTheme="minorHAnsi" w:eastAsiaTheme="minorEastAsia" w:hAnsiTheme="minorHAnsi" w:cstheme="minorBidi"/>
              <w:noProof/>
              <w:sz w:val="22"/>
              <w:lang w:eastAsia="zh-CN"/>
            </w:rPr>
          </w:pPr>
          <w:hyperlink w:anchor="_Toc237240273" w:history="1">
            <w:r w:rsidRPr="00996600">
              <w:rPr>
                <w:rStyle w:val="Hyperlink"/>
                <w:noProof/>
              </w:rPr>
              <w:t>5.3. Các trường hợp kiểm thử tiêu biểu</w:t>
            </w:r>
            <w:r>
              <w:rPr>
                <w:noProof/>
                <w:webHidden/>
              </w:rPr>
              <w:tab/>
            </w:r>
            <w:r>
              <w:rPr>
                <w:noProof/>
                <w:webHidden/>
              </w:rPr>
              <w:fldChar w:fldCharType="begin"/>
            </w:r>
            <w:r>
              <w:rPr>
                <w:noProof/>
                <w:webHidden/>
              </w:rPr>
              <w:instrText xml:space="preserve"> PAGEREF _Toc237240273 \h </w:instrText>
            </w:r>
            <w:r>
              <w:rPr>
                <w:noProof/>
                <w:webHidden/>
              </w:rPr>
            </w:r>
            <w:r>
              <w:rPr>
                <w:noProof/>
                <w:webHidden/>
              </w:rPr>
              <w:fldChar w:fldCharType="separate"/>
            </w:r>
            <w:r>
              <w:rPr>
                <w:noProof/>
                <w:webHidden/>
              </w:rPr>
              <w:t>31</w:t>
            </w:r>
            <w:r>
              <w:rPr>
                <w:noProof/>
                <w:webHidden/>
              </w:rPr>
              <w:fldChar w:fldCharType="end"/>
            </w:r>
          </w:hyperlink>
        </w:p>
        <w:p w:rsidR="000C4F7E" w:rsidRDefault="000C4F7E">
          <w:pPr>
            <w:pStyle w:val="TOC2"/>
            <w:tabs>
              <w:tab w:val="right" w:leader="dot" w:pos="9061"/>
            </w:tabs>
            <w:rPr>
              <w:rFonts w:asciiTheme="minorHAnsi" w:eastAsiaTheme="minorEastAsia" w:hAnsiTheme="minorHAnsi" w:cstheme="minorBidi"/>
              <w:noProof/>
              <w:sz w:val="22"/>
              <w:lang w:eastAsia="zh-CN"/>
            </w:rPr>
          </w:pPr>
          <w:hyperlink w:anchor="_Toc237240274" w:history="1">
            <w:r w:rsidRPr="00996600">
              <w:rPr>
                <w:rStyle w:val="Hyperlink"/>
                <w:noProof/>
              </w:rPr>
              <w:t>5.4. Kết quả kiểm thử và build</w:t>
            </w:r>
            <w:r>
              <w:rPr>
                <w:noProof/>
                <w:webHidden/>
              </w:rPr>
              <w:tab/>
            </w:r>
            <w:r>
              <w:rPr>
                <w:noProof/>
                <w:webHidden/>
              </w:rPr>
              <w:fldChar w:fldCharType="begin"/>
            </w:r>
            <w:r>
              <w:rPr>
                <w:noProof/>
                <w:webHidden/>
              </w:rPr>
              <w:instrText xml:space="preserve"> PAGEREF _Toc237240274 \h </w:instrText>
            </w:r>
            <w:r>
              <w:rPr>
                <w:noProof/>
                <w:webHidden/>
              </w:rPr>
            </w:r>
            <w:r>
              <w:rPr>
                <w:noProof/>
                <w:webHidden/>
              </w:rPr>
              <w:fldChar w:fldCharType="separate"/>
            </w:r>
            <w:r>
              <w:rPr>
                <w:noProof/>
                <w:webHidden/>
              </w:rPr>
              <w:t>33</w:t>
            </w:r>
            <w:r>
              <w:rPr>
                <w:noProof/>
                <w:webHidden/>
              </w:rPr>
              <w:fldChar w:fldCharType="end"/>
            </w:r>
          </w:hyperlink>
        </w:p>
        <w:p w:rsidR="000C4F7E" w:rsidRDefault="000C4F7E">
          <w:pPr>
            <w:pStyle w:val="TOC2"/>
            <w:tabs>
              <w:tab w:val="right" w:leader="dot" w:pos="9061"/>
            </w:tabs>
            <w:rPr>
              <w:rFonts w:asciiTheme="minorHAnsi" w:eastAsiaTheme="minorEastAsia" w:hAnsiTheme="minorHAnsi" w:cstheme="minorBidi"/>
              <w:noProof/>
              <w:sz w:val="22"/>
              <w:lang w:eastAsia="zh-CN"/>
            </w:rPr>
          </w:pPr>
          <w:hyperlink w:anchor="_Toc237240275" w:history="1">
            <w:r w:rsidRPr="00996600">
              <w:rPr>
                <w:rStyle w:val="Hyperlink"/>
                <w:noProof/>
              </w:rPr>
              <w:t>5.5. Đánh giá kết quả</w:t>
            </w:r>
            <w:r>
              <w:rPr>
                <w:noProof/>
                <w:webHidden/>
              </w:rPr>
              <w:tab/>
            </w:r>
            <w:r>
              <w:rPr>
                <w:noProof/>
                <w:webHidden/>
              </w:rPr>
              <w:fldChar w:fldCharType="begin"/>
            </w:r>
            <w:r>
              <w:rPr>
                <w:noProof/>
                <w:webHidden/>
              </w:rPr>
              <w:instrText xml:space="preserve"> PAGEREF _Toc237240275 \h </w:instrText>
            </w:r>
            <w:r>
              <w:rPr>
                <w:noProof/>
                <w:webHidden/>
              </w:rPr>
            </w:r>
            <w:r>
              <w:rPr>
                <w:noProof/>
                <w:webHidden/>
              </w:rPr>
              <w:fldChar w:fldCharType="separate"/>
            </w:r>
            <w:r>
              <w:rPr>
                <w:noProof/>
                <w:webHidden/>
              </w:rPr>
              <w:t>36</w:t>
            </w:r>
            <w:r>
              <w:rPr>
                <w:noProof/>
                <w:webHidden/>
              </w:rPr>
              <w:fldChar w:fldCharType="end"/>
            </w:r>
          </w:hyperlink>
        </w:p>
        <w:p w:rsidR="000C4F7E" w:rsidRDefault="000C4F7E">
          <w:pPr>
            <w:pStyle w:val="TOC3"/>
            <w:tabs>
              <w:tab w:val="right" w:leader="dot" w:pos="9061"/>
            </w:tabs>
            <w:rPr>
              <w:rFonts w:asciiTheme="minorHAnsi" w:eastAsiaTheme="minorEastAsia" w:hAnsiTheme="minorHAnsi" w:cstheme="minorBidi"/>
              <w:noProof/>
              <w:sz w:val="22"/>
              <w:lang w:eastAsia="zh-CN"/>
            </w:rPr>
          </w:pPr>
          <w:hyperlink w:anchor="_Toc237240276" w:history="1">
            <w:r w:rsidRPr="00996600">
              <w:rPr>
                <w:rStyle w:val="Hyperlink"/>
                <w:noProof/>
              </w:rPr>
              <w:t>5.5.1. Kết quả đạt được</w:t>
            </w:r>
            <w:r>
              <w:rPr>
                <w:noProof/>
                <w:webHidden/>
              </w:rPr>
              <w:tab/>
            </w:r>
            <w:r>
              <w:rPr>
                <w:noProof/>
                <w:webHidden/>
              </w:rPr>
              <w:fldChar w:fldCharType="begin"/>
            </w:r>
            <w:r>
              <w:rPr>
                <w:noProof/>
                <w:webHidden/>
              </w:rPr>
              <w:instrText xml:space="preserve"> PAGEREF _Toc237240276 \h </w:instrText>
            </w:r>
            <w:r>
              <w:rPr>
                <w:noProof/>
                <w:webHidden/>
              </w:rPr>
            </w:r>
            <w:r>
              <w:rPr>
                <w:noProof/>
                <w:webHidden/>
              </w:rPr>
              <w:fldChar w:fldCharType="separate"/>
            </w:r>
            <w:r>
              <w:rPr>
                <w:noProof/>
                <w:webHidden/>
              </w:rPr>
              <w:t>36</w:t>
            </w:r>
            <w:r>
              <w:rPr>
                <w:noProof/>
                <w:webHidden/>
              </w:rPr>
              <w:fldChar w:fldCharType="end"/>
            </w:r>
          </w:hyperlink>
        </w:p>
        <w:p w:rsidR="000C4F7E" w:rsidRDefault="000C4F7E">
          <w:pPr>
            <w:pStyle w:val="TOC3"/>
            <w:tabs>
              <w:tab w:val="right" w:leader="dot" w:pos="9061"/>
            </w:tabs>
            <w:rPr>
              <w:rFonts w:asciiTheme="minorHAnsi" w:eastAsiaTheme="minorEastAsia" w:hAnsiTheme="minorHAnsi" w:cstheme="minorBidi"/>
              <w:noProof/>
              <w:sz w:val="22"/>
              <w:lang w:eastAsia="zh-CN"/>
            </w:rPr>
          </w:pPr>
          <w:hyperlink w:anchor="_Toc237240277" w:history="1">
            <w:r w:rsidRPr="00996600">
              <w:rPr>
                <w:rStyle w:val="Hyperlink"/>
                <w:noProof/>
              </w:rPr>
              <w:t>5.5.2. Hạn chế</w:t>
            </w:r>
            <w:r>
              <w:rPr>
                <w:noProof/>
                <w:webHidden/>
              </w:rPr>
              <w:tab/>
            </w:r>
            <w:r>
              <w:rPr>
                <w:noProof/>
                <w:webHidden/>
              </w:rPr>
              <w:fldChar w:fldCharType="begin"/>
            </w:r>
            <w:r>
              <w:rPr>
                <w:noProof/>
                <w:webHidden/>
              </w:rPr>
              <w:instrText xml:space="preserve"> PAGEREF _Toc237240277 \h </w:instrText>
            </w:r>
            <w:r>
              <w:rPr>
                <w:noProof/>
                <w:webHidden/>
              </w:rPr>
            </w:r>
            <w:r>
              <w:rPr>
                <w:noProof/>
                <w:webHidden/>
              </w:rPr>
              <w:fldChar w:fldCharType="separate"/>
            </w:r>
            <w:r>
              <w:rPr>
                <w:noProof/>
                <w:webHidden/>
              </w:rPr>
              <w:t>36</w:t>
            </w:r>
            <w:r>
              <w:rPr>
                <w:noProof/>
                <w:webHidden/>
              </w:rPr>
              <w:fldChar w:fldCharType="end"/>
            </w:r>
          </w:hyperlink>
        </w:p>
        <w:p w:rsidR="000C4F7E" w:rsidRDefault="000C4F7E">
          <w:pPr>
            <w:pStyle w:val="TOC3"/>
            <w:tabs>
              <w:tab w:val="right" w:leader="dot" w:pos="9061"/>
            </w:tabs>
            <w:rPr>
              <w:rFonts w:asciiTheme="minorHAnsi" w:eastAsiaTheme="minorEastAsia" w:hAnsiTheme="minorHAnsi" w:cstheme="minorBidi"/>
              <w:noProof/>
              <w:sz w:val="22"/>
              <w:lang w:eastAsia="zh-CN"/>
            </w:rPr>
          </w:pPr>
          <w:hyperlink w:anchor="_Toc237240278" w:history="1">
            <w:r w:rsidRPr="00996600">
              <w:rPr>
                <w:rStyle w:val="Hyperlink"/>
                <w:noProof/>
              </w:rPr>
              <w:t>5.5.3. Hướng cải tiến</w:t>
            </w:r>
            <w:r>
              <w:rPr>
                <w:noProof/>
                <w:webHidden/>
              </w:rPr>
              <w:tab/>
            </w:r>
            <w:r>
              <w:rPr>
                <w:noProof/>
                <w:webHidden/>
              </w:rPr>
              <w:fldChar w:fldCharType="begin"/>
            </w:r>
            <w:r>
              <w:rPr>
                <w:noProof/>
                <w:webHidden/>
              </w:rPr>
              <w:instrText xml:space="preserve"> PAGEREF _Toc237240278 \h </w:instrText>
            </w:r>
            <w:r>
              <w:rPr>
                <w:noProof/>
                <w:webHidden/>
              </w:rPr>
            </w:r>
            <w:r>
              <w:rPr>
                <w:noProof/>
                <w:webHidden/>
              </w:rPr>
              <w:fldChar w:fldCharType="separate"/>
            </w:r>
            <w:r>
              <w:rPr>
                <w:noProof/>
                <w:webHidden/>
              </w:rPr>
              <w:t>37</w:t>
            </w:r>
            <w:r>
              <w:rPr>
                <w:noProof/>
                <w:webHidden/>
              </w:rPr>
              <w:fldChar w:fldCharType="end"/>
            </w:r>
          </w:hyperlink>
        </w:p>
        <w:p w:rsidR="000C4F7E" w:rsidRDefault="000C4F7E">
          <w:pPr>
            <w:pStyle w:val="TOC2"/>
            <w:tabs>
              <w:tab w:val="right" w:leader="dot" w:pos="9061"/>
            </w:tabs>
            <w:rPr>
              <w:rFonts w:asciiTheme="minorHAnsi" w:eastAsiaTheme="minorEastAsia" w:hAnsiTheme="minorHAnsi" w:cstheme="minorBidi"/>
              <w:noProof/>
              <w:sz w:val="22"/>
              <w:lang w:eastAsia="zh-CN"/>
            </w:rPr>
          </w:pPr>
          <w:hyperlink w:anchor="_Toc237240279" w:history="1">
            <w:r w:rsidRPr="00996600">
              <w:rPr>
                <w:rStyle w:val="Hyperlink"/>
                <w:noProof/>
              </w:rPr>
              <w:t>5.6. Kiểm thử chatbot-service</w:t>
            </w:r>
            <w:r>
              <w:rPr>
                <w:noProof/>
                <w:webHidden/>
              </w:rPr>
              <w:tab/>
            </w:r>
            <w:r>
              <w:rPr>
                <w:noProof/>
                <w:webHidden/>
              </w:rPr>
              <w:fldChar w:fldCharType="begin"/>
            </w:r>
            <w:r>
              <w:rPr>
                <w:noProof/>
                <w:webHidden/>
              </w:rPr>
              <w:instrText xml:space="preserve"> PAGEREF _Toc237240279 \h </w:instrText>
            </w:r>
            <w:r>
              <w:rPr>
                <w:noProof/>
                <w:webHidden/>
              </w:rPr>
            </w:r>
            <w:r>
              <w:rPr>
                <w:noProof/>
                <w:webHidden/>
              </w:rPr>
              <w:fldChar w:fldCharType="separate"/>
            </w:r>
            <w:r>
              <w:rPr>
                <w:noProof/>
                <w:webHidden/>
              </w:rPr>
              <w:t>37</w:t>
            </w:r>
            <w:r>
              <w:rPr>
                <w:noProof/>
                <w:webHidden/>
              </w:rPr>
              <w:fldChar w:fldCharType="end"/>
            </w:r>
          </w:hyperlink>
        </w:p>
        <w:p w:rsidR="000C4F7E" w:rsidRDefault="000C4F7E">
          <w:pPr>
            <w:pStyle w:val="TOC2"/>
            <w:tabs>
              <w:tab w:val="right" w:leader="dot" w:pos="9061"/>
            </w:tabs>
            <w:rPr>
              <w:rFonts w:asciiTheme="minorHAnsi" w:eastAsiaTheme="minorEastAsia" w:hAnsiTheme="minorHAnsi" w:cstheme="minorBidi"/>
              <w:noProof/>
              <w:sz w:val="22"/>
              <w:lang w:eastAsia="zh-CN"/>
            </w:rPr>
          </w:pPr>
          <w:hyperlink w:anchor="_Toc237240280" w:history="1">
            <w:r w:rsidRPr="00996600">
              <w:rPr>
                <w:rStyle w:val="Hyperlink"/>
                <w:noProof/>
              </w:rPr>
              <w:t>5.7. Kiểm thử visual-search-service</w:t>
            </w:r>
            <w:r>
              <w:rPr>
                <w:noProof/>
                <w:webHidden/>
              </w:rPr>
              <w:tab/>
            </w:r>
            <w:r>
              <w:rPr>
                <w:noProof/>
                <w:webHidden/>
              </w:rPr>
              <w:fldChar w:fldCharType="begin"/>
            </w:r>
            <w:r>
              <w:rPr>
                <w:noProof/>
                <w:webHidden/>
              </w:rPr>
              <w:instrText xml:space="preserve"> PAGEREF _Toc237240280 \h </w:instrText>
            </w:r>
            <w:r>
              <w:rPr>
                <w:noProof/>
                <w:webHidden/>
              </w:rPr>
            </w:r>
            <w:r>
              <w:rPr>
                <w:noProof/>
                <w:webHidden/>
              </w:rPr>
              <w:fldChar w:fldCharType="separate"/>
            </w:r>
            <w:r>
              <w:rPr>
                <w:noProof/>
                <w:webHidden/>
              </w:rPr>
              <w:t>38</w:t>
            </w:r>
            <w:r>
              <w:rPr>
                <w:noProof/>
                <w:webHidden/>
              </w:rPr>
              <w:fldChar w:fldCharType="end"/>
            </w:r>
          </w:hyperlink>
        </w:p>
        <w:p w:rsidR="000C4F7E" w:rsidRDefault="000C4F7E">
          <w:pPr>
            <w:pStyle w:val="TOC2"/>
            <w:tabs>
              <w:tab w:val="right" w:leader="dot" w:pos="9061"/>
            </w:tabs>
            <w:rPr>
              <w:rFonts w:asciiTheme="minorHAnsi" w:eastAsiaTheme="minorEastAsia" w:hAnsiTheme="minorHAnsi" w:cstheme="minorBidi"/>
              <w:noProof/>
              <w:sz w:val="22"/>
              <w:lang w:eastAsia="zh-CN"/>
            </w:rPr>
          </w:pPr>
          <w:hyperlink w:anchor="_Toc237240281" w:history="1">
            <w:r w:rsidRPr="00996600">
              <w:rPr>
                <w:rStyle w:val="Hyperlink"/>
                <w:noProof/>
              </w:rPr>
              <w:t>5.8. Đánh giá tích hợp, bảo mật và hiệu năng</w:t>
            </w:r>
            <w:r>
              <w:rPr>
                <w:noProof/>
                <w:webHidden/>
              </w:rPr>
              <w:tab/>
            </w:r>
            <w:r>
              <w:rPr>
                <w:noProof/>
                <w:webHidden/>
              </w:rPr>
              <w:fldChar w:fldCharType="begin"/>
            </w:r>
            <w:r>
              <w:rPr>
                <w:noProof/>
                <w:webHidden/>
              </w:rPr>
              <w:instrText xml:space="preserve"> PAGEREF _Toc237240281 \h </w:instrText>
            </w:r>
            <w:r>
              <w:rPr>
                <w:noProof/>
                <w:webHidden/>
              </w:rPr>
            </w:r>
            <w:r>
              <w:rPr>
                <w:noProof/>
                <w:webHidden/>
              </w:rPr>
              <w:fldChar w:fldCharType="separate"/>
            </w:r>
            <w:r>
              <w:rPr>
                <w:noProof/>
                <w:webHidden/>
              </w:rPr>
              <w:t>38</w:t>
            </w:r>
            <w:r>
              <w:rPr>
                <w:noProof/>
                <w:webHidden/>
              </w:rPr>
              <w:fldChar w:fldCharType="end"/>
            </w:r>
          </w:hyperlink>
        </w:p>
        <w:p w:rsidR="000C4F7E" w:rsidRDefault="000C4F7E">
          <w:pPr>
            <w:pStyle w:val="TOC3"/>
            <w:tabs>
              <w:tab w:val="right" w:leader="dot" w:pos="9061"/>
            </w:tabs>
            <w:rPr>
              <w:rFonts w:asciiTheme="minorHAnsi" w:eastAsiaTheme="minorEastAsia" w:hAnsiTheme="minorHAnsi" w:cstheme="minorBidi"/>
              <w:noProof/>
              <w:sz w:val="22"/>
              <w:lang w:eastAsia="zh-CN"/>
            </w:rPr>
          </w:pPr>
          <w:hyperlink w:anchor="_Toc237240282" w:history="1">
            <w:r w:rsidRPr="00996600">
              <w:rPr>
                <w:rStyle w:val="Hyperlink"/>
                <w:noProof/>
              </w:rPr>
              <w:t>5.8.1. Kết quả backend lõi</w:t>
            </w:r>
            <w:r>
              <w:rPr>
                <w:noProof/>
                <w:webHidden/>
              </w:rPr>
              <w:tab/>
            </w:r>
            <w:r>
              <w:rPr>
                <w:noProof/>
                <w:webHidden/>
              </w:rPr>
              <w:fldChar w:fldCharType="begin"/>
            </w:r>
            <w:r>
              <w:rPr>
                <w:noProof/>
                <w:webHidden/>
              </w:rPr>
              <w:instrText xml:space="preserve"> PAGEREF _Toc237240282 \h </w:instrText>
            </w:r>
            <w:r>
              <w:rPr>
                <w:noProof/>
                <w:webHidden/>
              </w:rPr>
            </w:r>
            <w:r>
              <w:rPr>
                <w:noProof/>
                <w:webHidden/>
              </w:rPr>
              <w:fldChar w:fldCharType="separate"/>
            </w:r>
            <w:r>
              <w:rPr>
                <w:noProof/>
                <w:webHidden/>
              </w:rPr>
              <w:t>38</w:t>
            </w:r>
            <w:r>
              <w:rPr>
                <w:noProof/>
                <w:webHidden/>
              </w:rPr>
              <w:fldChar w:fldCharType="end"/>
            </w:r>
          </w:hyperlink>
        </w:p>
        <w:p w:rsidR="000C4F7E" w:rsidRDefault="000C4F7E">
          <w:pPr>
            <w:pStyle w:val="TOC3"/>
            <w:tabs>
              <w:tab w:val="right" w:leader="dot" w:pos="9061"/>
            </w:tabs>
            <w:rPr>
              <w:rFonts w:asciiTheme="minorHAnsi" w:eastAsiaTheme="minorEastAsia" w:hAnsiTheme="minorHAnsi" w:cstheme="minorBidi"/>
              <w:noProof/>
              <w:sz w:val="22"/>
              <w:lang w:eastAsia="zh-CN"/>
            </w:rPr>
          </w:pPr>
          <w:hyperlink w:anchor="_Toc237240283" w:history="1">
            <w:r w:rsidRPr="00996600">
              <w:rPr>
                <w:rStyle w:val="Hyperlink"/>
                <w:noProof/>
              </w:rPr>
              <w:t>5.8.2. Kiểm thử liên dịch vụ</w:t>
            </w:r>
            <w:r>
              <w:rPr>
                <w:noProof/>
                <w:webHidden/>
              </w:rPr>
              <w:tab/>
            </w:r>
            <w:r>
              <w:rPr>
                <w:noProof/>
                <w:webHidden/>
              </w:rPr>
              <w:fldChar w:fldCharType="begin"/>
            </w:r>
            <w:r>
              <w:rPr>
                <w:noProof/>
                <w:webHidden/>
              </w:rPr>
              <w:instrText xml:space="preserve"> PAGEREF _Toc237240283 \h </w:instrText>
            </w:r>
            <w:r>
              <w:rPr>
                <w:noProof/>
                <w:webHidden/>
              </w:rPr>
            </w:r>
            <w:r>
              <w:rPr>
                <w:noProof/>
                <w:webHidden/>
              </w:rPr>
              <w:fldChar w:fldCharType="separate"/>
            </w:r>
            <w:r>
              <w:rPr>
                <w:noProof/>
                <w:webHidden/>
              </w:rPr>
              <w:t>38</w:t>
            </w:r>
            <w:r>
              <w:rPr>
                <w:noProof/>
                <w:webHidden/>
              </w:rPr>
              <w:fldChar w:fldCharType="end"/>
            </w:r>
          </w:hyperlink>
        </w:p>
        <w:p w:rsidR="000C4F7E" w:rsidRDefault="000C4F7E">
          <w:pPr>
            <w:pStyle w:val="TOC3"/>
            <w:tabs>
              <w:tab w:val="right" w:leader="dot" w:pos="9061"/>
            </w:tabs>
            <w:rPr>
              <w:rFonts w:asciiTheme="minorHAnsi" w:eastAsiaTheme="minorEastAsia" w:hAnsiTheme="minorHAnsi" w:cstheme="minorBidi"/>
              <w:noProof/>
              <w:sz w:val="22"/>
              <w:lang w:eastAsia="zh-CN"/>
            </w:rPr>
          </w:pPr>
          <w:hyperlink w:anchor="_Toc237240284" w:history="1">
            <w:r w:rsidRPr="00996600">
              <w:rPr>
                <w:rStyle w:val="Hyperlink"/>
                <w:noProof/>
              </w:rPr>
              <w:t>5.8.3. Bảo mật và chất lượng vận hành</w:t>
            </w:r>
            <w:r>
              <w:rPr>
                <w:noProof/>
                <w:webHidden/>
              </w:rPr>
              <w:tab/>
            </w:r>
            <w:r>
              <w:rPr>
                <w:noProof/>
                <w:webHidden/>
              </w:rPr>
              <w:fldChar w:fldCharType="begin"/>
            </w:r>
            <w:r>
              <w:rPr>
                <w:noProof/>
                <w:webHidden/>
              </w:rPr>
              <w:instrText xml:space="preserve"> PAGEREF _Toc237240284 \h </w:instrText>
            </w:r>
            <w:r>
              <w:rPr>
                <w:noProof/>
                <w:webHidden/>
              </w:rPr>
            </w:r>
            <w:r>
              <w:rPr>
                <w:noProof/>
                <w:webHidden/>
              </w:rPr>
              <w:fldChar w:fldCharType="separate"/>
            </w:r>
            <w:r>
              <w:rPr>
                <w:noProof/>
                <w:webHidden/>
              </w:rPr>
              <w:t>38</w:t>
            </w:r>
            <w:r>
              <w:rPr>
                <w:noProof/>
                <w:webHidden/>
              </w:rPr>
              <w:fldChar w:fldCharType="end"/>
            </w:r>
          </w:hyperlink>
        </w:p>
        <w:p w:rsidR="000C4F7E" w:rsidRDefault="000C4F7E">
          <w:pPr>
            <w:pStyle w:val="TOC1"/>
            <w:tabs>
              <w:tab w:val="right" w:leader="dot" w:pos="9061"/>
            </w:tabs>
            <w:rPr>
              <w:rFonts w:asciiTheme="minorHAnsi" w:eastAsiaTheme="minorEastAsia" w:hAnsiTheme="minorHAnsi" w:cstheme="minorBidi"/>
              <w:noProof/>
              <w:sz w:val="22"/>
              <w:lang w:eastAsia="zh-CN"/>
            </w:rPr>
          </w:pPr>
          <w:hyperlink w:anchor="_Toc237240285" w:history="1">
            <w:r w:rsidRPr="00996600">
              <w:rPr>
                <w:rStyle w:val="Hyperlink"/>
                <w:noProof/>
              </w:rPr>
              <w:t>KẾT LUẬN VÀ KIẾN NGHỊ</w:t>
            </w:r>
            <w:r>
              <w:rPr>
                <w:noProof/>
                <w:webHidden/>
              </w:rPr>
              <w:tab/>
            </w:r>
            <w:r>
              <w:rPr>
                <w:noProof/>
                <w:webHidden/>
              </w:rPr>
              <w:fldChar w:fldCharType="begin"/>
            </w:r>
            <w:r>
              <w:rPr>
                <w:noProof/>
                <w:webHidden/>
              </w:rPr>
              <w:instrText xml:space="preserve"> PAGEREF _Toc237240285 \h </w:instrText>
            </w:r>
            <w:r>
              <w:rPr>
                <w:noProof/>
                <w:webHidden/>
              </w:rPr>
            </w:r>
            <w:r>
              <w:rPr>
                <w:noProof/>
                <w:webHidden/>
              </w:rPr>
              <w:fldChar w:fldCharType="separate"/>
            </w:r>
            <w:r>
              <w:rPr>
                <w:noProof/>
                <w:webHidden/>
              </w:rPr>
              <w:t>40</w:t>
            </w:r>
            <w:r>
              <w:rPr>
                <w:noProof/>
                <w:webHidden/>
              </w:rPr>
              <w:fldChar w:fldCharType="end"/>
            </w:r>
          </w:hyperlink>
        </w:p>
        <w:p w:rsidR="000C4F7E" w:rsidRDefault="000C4F7E">
          <w:pPr>
            <w:pStyle w:val="TOC2"/>
            <w:tabs>
              <w:tab w:val="right" w:leader="dot" w:pos="9061"/>
            </w:tabs>
            <w:rPr>
              <w:rFonts w:asciiTheme="minorHAnsi" w:eastAsiaTheme="minorEastAsia" w:hAnsiTheme="minorHAnsi" w:cstheme="minorBidi"/>
              <w:noProof/>
              <w:sz w:val="22"/>
              <w:lang w:eastAsia="zh-CN"/>
            </w:rPr>
          </w:pPr>
          <w:hyperlink w:anchor="_Toc237240286" w:history="1">
            <w:r w:rsidRPr="00996600">
              <w:rPr>
                <w:rStyle w:val="Hyperlink"/>
                <w:noProof/>
              </w:rPr>
              <w:t>Kết quả đạt được</w:t>
            </w:r>
            <w:r>
              <w:rPr>
                <w:noProof/>
                <w:webHidden/>
              </w:rPr>
              <w:tab/>
            </w:r>
            <w:r>
              <w:rPr>
                <w:noProof/>
                <w:webHidden/>
              </w:rPr>
              <w:fldChar w:fldCharType="begin"/>
            </w:r>
            <w:r>
              <w:rPr>
                <w:noProof/>
                <w:webHidden/>
              </w:rPr>
              <w:instrText xml:space="preserve"> PAGEREF _Toc237240286 \h </w:instrText>
            </w:r>
            <w:r>
              <w:rPr>
                <w:noProof/>
                <w:webHidden/>
              </w:rPr>
            </w:r>
            <w:r>
              <w:rPr>
                <w:noProof/>
                <w:webHidden/>
              </w:rPr>
              <w:fldChar w:fldCharType="separate"/>
            </w:r>
            <w:r>
              <w:rPr>
                <w:noProof/>
                <w:webHidden/>
              </w:rPr>
              <w:t>40</w:t>
            </w:r>
            <w:r>
              <w:rPr>
                <w:noProof/>
                <w:webHidden/>
              </w:rPr>
              <w:fldChar w:fldCharType="end"/>
            </w:r>
          </w:hyperlink>
        </w:p>
        <w:p w:rsidR="000C4F7E" w:rsidRDefault="000C4F7E">
          <w:pPr>
            <w:pStyle w:val="TOC2"/>
            <w:tabs>
              <w:tab w:val="right" w:leader="dot" w:pos="9061"/>
            </w:tabs>
            <w:rPr>
              <w:rFonts w:asciiTheme="minorHAnsi" w:eastAsiaTheme="minorEastAsia" w:hAnsiTheme="minorHAnsi" w:cstheme="minorBidi"/>
              <w:noProof/>
              <w:sz w:val="22"/>
              <w:lang w:eastAsia="zh-CN"/>
            </w:rPr>
          </w:pPr>
          <w:hyperlink w:anchor="_Toc237240287" w:history="1">
            <w:r w:rsidRPr="00996600">
              <w:rPr>
                <w:rStyle w:val="Hyperlink"/>
                <w:noProof/>
              </w:rPr>
              <w:t>Kiến nghị và hướng phát triển</w:t>
            </w:r>
            <w:r>
              <w:rPr>
                <w:noProof/>
                <w:webHidden/>
              </w:rPr>
              <w:tab/>
            </w:r>
            <w:r>
              <w:rPr>
                <w:noProof/>
                <w:webHidden/>
              </w:rPr>
              <w:fldChar w:fldCharType="begin"/>
            </w:r>
            <w:r>
              <w:rPr>
                <w:noProof/>
                <w:webHidden/>
              </w:rPr>
              <w:instrText xml:space="preserve"> PAGEREF _Toc237240287 \h </w:instrText>
            </w:r>
            <w:r>
              <w:rPr>
                <w:noProof/>
                <w:webHidden/>
              </w:rPr>
            </w:r>
            <w:r>
              <w:rPr>
                <w:noProof/>
                <w:webHidden/>
              </w:rPr>
              <w:fldChar w:fldCharType="separate"/>
            </w:r>
            <w:r>
              <w:rPr>
                <w:noProof/>
                <w:webHidden/>
              </w:rPr>
              <w:t>40</w:t>
            </w:r>
            <w:r>
              <w:rPr>
                <w:noProof/>
                <w:webHidden/>
              </w:rPr>
              <w:fldChar w:fldCharType="end"/>
            </w:r>
          </w:hyperlink>
        </w:p>
        <w:p w:rsidR="000C4F7E" w:rsidRDefault="000C4F7E">
          <w:pPr>
            <w:pStyle w:val="TOC1"/>
            <w:tabs>
              <w:tab w:val="right" w:leader="dot" w:pos="9061"/>
            </w:tabs>
            <w:rPr>
              <w:rFonts w:asciiTheme="minorHAnsi" w:eastAsiaTheme="minorEastAsia" w:hAnsiTheme="minorHAnsi" w:cstheme="minorBidi"/>
              <w:noProof/>
              <w:sz w:val="22"/>
              <w:lang w:eastAsia="zh-CN"/>
            </w:rPr>
          </w:pPr>
          <w:hyperlink w:anchor="_Toc237240288" w:history="1">
            <w:r w:rsidRPr="00996600">
              <w:rPr>
                <w:rStyle w:val="Hyperlink"/>
                <w:noProof/>
              </w:rPr>
              <w:t>TÀI LIỆU THAM KHẢO</w:t>
            </w:r>
            <w:r>
              <w:rPr>
                <w:noProof/>
                <w:webHidden/>
              </w:rPr>
              <w:tab/>
            </w:r>
            <w:r>
              <w:rPr>
                <w:noProof/>
                <w:webHidden/>
              </w:rPr>
              <w:fldChar w:fldCharType="begin"/>
            </w:r>
            <w:r>
              <w:rPr>
                <w:noProof/>
                <w:webHidden/>
              </w:rPr>
              <w:instrText xml:space="preserve"> PAGEREF _Toc237240288 \h </w:instrText>
            </w:r>
            <w:r>
              <w:rPr>
                <w:noProof/>
                <w:webHidden/>
              </w:rPr>
            </w:r>
            <w:r>
              <w:rPr>
                <w:noProof/>
                <w:webHidden/>
              </w:rPr>
              <w:fldChar w:fldCharType="separate"/>
            </w:r>
            <w:r>
              <w:rPr>
                <w:noProof/>
                <w:webHidden/>
              </w:rPr>
              <w:t>40</w:t>
            </w:r>
            <w:r>
              <w:rPr>
                <w:noProof/>
                <w:webHidden/>
              </w:rPr>
              <w:fldChar w:fldCharType="end"/>
            </w:r>
          </w:hyperlink>
        </w:p>
        <w:p w:rsidR="00C83264" w:rsidRDefault="00884D5F">
          <w:pPr>
            <w:ind w:firstLine="0"/>
            <w:rPr>
              <w:b/>
              <w:caps/>
              <w:sz w:val="28"/>
            </w:rPr>
          </w:pPr>
          <w:r>
            <w:rPr>
              <w:b/>
              <w:bCs/>
              <w:sz w:val="24"/>
              <w:szCs w:val="24"/>
            </w:rPr>
            <w:fldChar w:fldCharType="end"/>
          </w:r>
        </w:p>
      </w:sdtContent>
    </w:sdt>
    <w:p w:rsidR="00C83264" w:rsidRDefault="00884D5F">
      <w:pPr>
        <w:rPr>
          <w:b/>
          <w:caps/>
          <w:sz w:val="28"/>
        </w:rPr>
      </w:pPr>
      <w:r>
        <w:rPr>
          <w:b/>
          <w:caps/>
          <w:sz w:val="28"/>
        </w:rPr>
        <w:br w:type="page"/>
      </w:r>
    </w:p>
    <w:p w:rsidR="00C83264" w:rsidRDefault="00884D5F">
      <w:pPr>
        <w:jc w:val="center"/>
      </w:pPr>
      <w:r>
        <w:rPr>
          <w:b/>
          <w:caps/>
          <w:sz w:val="28"/>
        </w:rPr>
        <w:lastRenderedPageBreak/>
        <w:t>LỜI CẢM ƠN</w:t>
      </w:r>
    </w:p>
    <w:p w:rsidR="00C83264" w:rsidRDefault="00884D5F">
      <w:pPr>
        <w:rPr>
          <w:sz w:val="24"/>
          <w:szCs w:val="24"/>
        </w:rPr>
      </w:pPr>
      <w:r>
        <w:rPr>
          <w:sz w:val="24"/>
          <w:szCs w:val="24"/>
        </w:rPr>
        <w:t>Trong quá trình thực hiện thực tập tốt nghiệp và hoàn thiện đề tài “XÂY DỰNG WEBSITE KINH DOANH TRANG PHỤC THỂ THAO THÔNG MINH TÍCH HỢP AI”, nhóm đã nhận được sự hỗ trợ từ giảng viên hướng dẫn, đơn vị thực tập, nhà trường và các thành viên tham gia dự án. Những ý kiến chuyên môn, các buổi trao đổi về phạm vi nghiệp vụ và sự hỗ trợ về môi trường thực hành đã giúp nhóm từng bước hoàn thiện sản phẩm cũng như nội dung báo cáo.</w:t>
      </w:r>
    </w:p>
    <w:p w:rsidR="00C83264" w:rsidRDefault="00884D5F">
      <w:pPr>
        <w:rPr>
          <w:sz w:val="24"/>
          <w:szCs w:val="24"/>
        </w:rPr>
      </w:pPr>
      <w:r>
        <w:rPr>
          <w:sz w:val="24"/>
          <w:szCs w:val="24"/>
        </w:rPr>
        <w:t xml:space="preserve">Nhóm xin gửi lời cảm ơn đến thầy </w:t>
      </w:r>
      <w:r>
        <w:rPr>
          <w:b/>
          <w:bCs/>
          <w:sz w:val="24"/>
          <w:szCs w:val="24"/>
        </w:rPr>
        <w:t>Nguyễn Ngọc Duy</w:t>
      </w:r>
      <w:r>
        <w:rPr>
          <w:sz w:val="24"/>
          <w:szCs w:val="24"/>
        </w:rPr>
        <w:t xml:space="preserve"> đã hướng dẫn phương pháp phân tích, thiết kế, triển khai và trình bày báo cáo. Nhóm cũng trân trọng cảm ơn đơn vị thực tập đã tạo điều kiện để nhóm tìm hiểu quy trình làm việc, tiếp cận yêu cầu thực tế và rèn luyện kỹ năng phối hợp trong quá trình thực tập.</w:t>
      </w:r>
    </w:p>
    <w:p w:rsidR="00C83264" w:rsidRDefault="00884D5F">
      <w:pPr>
        <w:rPr>
          <w:sz w:val="24"/>
          <w:szCs w:val="24"/>
        </w:rPr>
      </w:pPr>
      <w:r>
        <w:rPr>
          <w:sz w:val="24"/>
          <w:szCs w:val="24"/>
        </w:rPr>
        <w:t>Do thời gian thực tập có giới hạn và hệ thống còn tiếp tục được hoàn thiện, báo cáo khó tránh khỏi thiếu sót. Nhóm mong nhận được góp ý từ giảng viên và đơn vị thực tập để tiếp tục điều chỉnh sản phẩm, củng cố kiến thức và nâng cao chất lượng triển khai trong các giai đoạn tiếp theo.</w:t>
      </w:r>
    </w:p>
    <w:p w:rsidR="00C83264" w:rsidRDefault="00884D5F">
      <w:r>
        <w:br w:type="page"/>
      </w:r>
    </w:p>
    <w:p w:rsidR="00C83264" w:rsidRDefault="00884D5F">
      <w:pPr>
        <w:jc w:val="center"/>
      </w:pPr>
      <w:r>
        <w:rPr>
          <w:b/>
          <w:caps/>
          <w:sz w:val="28"/>
        </w:rPr>
        <w:lastRenderedPageBreak/>
        <w:t>DANH MỤC CÁC BẢNG</w:t>
      </w:r>
    </w:p>
    <w:p w:rsidR="00C83264" w:rsidRDefault="00884D5F">
      <w:pPr>
        <w:tabs>
          <w:tab w:val="right" w:leader="dot" w:pos="9071"/>
        </w:tabs>
        <w:spacing w:before="20" w:after="20" w:line="240" w:lineRule="auto"/>
        <w:ind w:firstLine="0"/>
      </w:pPr>
      <w:r>
        <w:rPr>
          <w:sz w:val="24"/>
        </w:rPr>
        <w:t>BẢNG 1.1. Phạm vi triển khai của đề tài</w:t>
      </w:r>
      <w:r>
        <w:rPr>
          <w:sz w:val="24"/>
        </w:rPr>
        <w:tab/>
        <w:t>4</w:t>
      </w:r>
    </w:p>
    <w:p w:rsidR="00C83264" w:rsidRDefault="00884D5F">
      <w:pPr>
        <w:tabs>
          <w:tab w:val="right" w:leader="dot" w:pos="9071"/>
        </w:tabs>
        <w:spacing w:before="20" w:after="20" w:line="240" w:lineRule="auto"/>
        <w:ind w:firstLine="0"/>
      </w:pPr>
      <w:r>
        <w:rPr>
          <w:sz w:val="24"/>
        </w:rPr>
        <w:t>BẢNG 1.2. Tác nhân chính của hệ thống</w:t>
      </w:r>
      <w:r>
        <w:rPr>
          <w:sz w:val="24"/>
        </w:rPr>
        <w:tab/>
        <w:t>5</w:t>
      </w:r>
    </w:p>
    <w:p w:rsidR="00C83264" w:rsidRDefault="00884D5F">
      <w:pPr>
        <w:tabs>
          <w:tab w:val="right" w:leader="dot" w:pos="9071"/>
        </w:tabs>
        <w:spacing w:before="20" w:after="20" w:line="240" w:lineRule="auto"/>
        <w:ind w:firstLine="0"/>
      </w:pPr>
      <w:r>
        <w:rPr>
          <w:sz w:val="24"/>
        </w:rPr>
        <w:t>BẢNG 1.3. Nhóm yêu cầu chức năng</w:t>
      </w:r>
      <w:r>
        <w:rPr>
          <w:sz w:val="24"/>
        </w:rPr>
        <w:tab/>
        <w:t>6</w:t>
      </w:r>
    </w:p>
    <w:p w:rsidR="00C83264" w:rsidRDefault="00884D5F">
      <w:pPr>
        <w:tabs>
          <w:tab w:val="right" w:leader="dot" w:pos="9071"/>
        </w:tabs>
        <w:spacing w:before="20" w:after="20" w:line="240" w:lineRule="auto"/>
        <w:ind w:firstLine="0"/>
      </w:pPr>
      <w:r>
        <w:rPr>
          <w:sz w:val="24"/>
        </w:rPr>
        <w:t>BẢNG 1.4. Yêu cầu phi chức năng</w:t>
      </w:r>
      <w:r>
        <w:rPr>
          <w:sz w:val="24"/>
        </w:rPr>
        <w:tab/>
        <w:t>6</w:t>
      </w:r>
    </w:p>
    <w:p w:rsidR="00C83264" w:rsidRDefault="00884D5F">
      <w:pPr>
        <w:tabs>
          <w:tab w:val="right" w:leader="dot" w:pos="9071"/>
        </w:tabs>
        <w:spacing w:before="20" w:after="20" w:line="240" w:lineRule="auto"/>
        <w:ind w:firstLine="0"/>
      </w:pPr>
      <w:r>
        <w:rPr>
          <w:sz w:val="24"/>
        </w:rPr>
        <w:t>BẢNG 2.1. Tổng hợp công nghệ sử dụng trong dự án</w:t>
      </w:r>
      <w:r>
        <w:rPr>
          <w:sz w:val="24"/>
        </w:rPr>
        <w:tab/>
        <w:t>11</w:t>
      </w:r>
    </w:p>
    <w:p w:rsidR="00C83264" w:rsidRDefault="00884D5F">
      <w:pPr>
        <w:tabs>
          <w:tab w:val="right" w:leader="dot" w:pos="9071"/>
        </w:tabs>
        <w:spacing w:before="20" w:after="20" w:line="240" w:lineRule="auto"/>
        <w:ind w:firstLine="0"/>
      </w:pPr>
      <w:r>
        <w:rPr>
          <w:sz w:val="24"/>
        </w:rPr>
        <w:t>BẢNG 3.1. Thành phần kiến trúc và trách nhiệm</w:t>
      </w:r>
      <w:r>
        <w:rPr>
          <w:sz w:val="24"/>
        </w:rPr>
        <w:tab/>
        <w:t>14</w:t>
      </w:r>
    </w:p>
    <w:p w:rsidR="00C83264" w:rsidRDefault="00884D5F">
      <w:pPr>
        <w:tabs>
          <w:tab w:val="right" w:leader="dot" w:pos="9071"/>
        </w:tabs>
        <w:spacing w:before="20" w:after="20" w:line="240" w:lineRule="auto"/>
        <w:ind w:firstLine="0"/>
      </w:pPr>
      <w:r>
        <w:rPr>
          <w:sz w:val="24"/>
        </w:rPr>
        <w:t>BẢNG 3.2. Phân nhóm 25 module backend</w:t>
      </w:r>
      <w:r>
        <w:rPr>
          <w:sz w:val="24"/>
        </w:rPr>
        <w:tab/>
        <w:t>15</w:t>
      </w:r>
    </w:p>
    <w:p w:rsidR="00C83264" w:rsidRDefault="00884D5F">
      <w:pPr>
        <w:tabs>
          <w:tab w:val="right" w:leader="dot" w:pos="9071"/>
        </w:tabs>
        <w:spacing w:before="20" w:after="20" w:line="240" w:lineRule="auto"/>
        <w:ind w:firstLine="0"/>
      </w:pPr>
      <w:r>
        <w:rPr>
          <w:sz w:val="24"/>
        </w:rPr>
        <w:t>BẢNG 3.3. Một số bảng dữ liệu cốt lõi</w:t>
      </w:r>
      <w:r>
        <w:rPr>
          <w:sz w:val="24"/>
        </w:rPr>
        <w:tab/>
        <w:t>17</w:t>
      </w:r>
    </w:p>
    <w:p w:rsidR="00C83264" w:rsidRDefault="00884D5F">
      <w:pPr>
        <w:tabs>
          <w:tab w:val="right" w:leader="dot" w:pos="9071"/>
        </w:tabs>
        <w:spacing w:before="20" w:after="20" w:line="240" w:lineRule="auto"/>
        <w:ind w:firstLine="0"/>
      </w:pPr>
      <w:r>
        <w:rPr>
          <w:sz w:val="24"/>
        </w:rPr>
        <w:t>BẢNG 3.4. Nhóm endpoint tiêu biểu</w:t>
      </w:r>
      <w:r>
        <w:rPr>
          <w:sz w:val="24"/>
        </w:rPr>
        <w:tab/>
        <w:t>18</w:t>
      </w:r>
    </w:p>
    <w:p w:rsidR="00C83264" w:rsidRDefault="00884D5F">
      <w:pPr>
        <w:tabs>
          <w:tab w:val="right" w:leader="dot" w:pos="9071"/>
        </w:tabs>
        <w:spacing w:before="20" w:after="20" w:line="240" w:lineRule="auto"/>
        <w:ind w:firstLine="0"/>
      </w:pPr>
      <w:r>
        <w:rPr>
          <w:sz w:val="24"/>
        </w:rPr>
        <w:t>BẢNG 3.5. Trạng thái đơn hàng và thanh toán</w:t>
      </w:r>
      <w:r>
        <w:rPr>
          <w:sz w:val="24"/>
        </w:rPr>
        <w:tab/>
        <w:t>19</w:t>
      </w:r>
    </w:p>
    <w:p w:rsidR="00C83264" w:rsidRDefault="00884D5F">
      <w:pPr>
        <w:tabs>
          <w:tab w:val="right" w:leader="dot" w:pos="9071"/>
        </w:tabs>
        <w:spacing w:before="20" w:after="20" w:line="240" w:lineRule="auto"/>
        <w:ind w:firstLine="0"/>
      </w:pPr>
      <w:r>
        <w:rPr>
          <w:sz w:val="24"/>
        </w:rPr>
        <w:t>BẢNG 4.1. Cấu trúc thư mục mức cao</w:t>
      </w:r>
      <w:r>
        <w:rPr>
          <w:sz w:val="24"/>
        </w:rPr>
        <w:tab/>
        <w:t>22</w:t>
      </w:r>
    </w:p>
    <w:p w:rsidR="00C83264" w:rsidRDefault="00884D5F">
      <w:pPr>
        <w:tabs>
          <w:tab w:val="right" w:leader="dot" w:pos="9071"/>
        </w:tabs>
        <w:spacing w:before="20" w:after="20" w:line="240" w:lineRule="auto"/>
        <w:ind w:firstLine="0"/>
      </w:pPr>
      <w:r>
        <w:rPr>
          <w:sz w:val="24"/>
        </w:rPr>
        <w:t>BẢNG 4.2. Các service trong môi trường local</w:t>
      </w:r>
      <w:r>
        <w:rPr>
          <w:sz w:val="24"/>
        </w:rPr>
        <w:tab/>
        <w:t>27</w:t>
      </w:r>
    </w:p>
    <w:p w:rsidR="00C83264" w:rsidRDefault="00884D5F">
      <w:pPr>
        <w:tabs>
          <w:tab w:val="right" w:leader="dot" w:pos="9071"/>
        </w:tabs>
        <w:spacing w:before="20" w:after="20" w:line="240" w:lineRule="auto"/>
        <w:ind w:firstLine="0"/>
      </w:pPr>
      <w:r>
        <w:rPr>
          <w:sz w:val="24"/>
        </w:rPr>
        <w:t>BẢNG 5.1. Thông tin môi trường kiểm thử</w:t>
      </w:r>
      <w:r>
        <w:rPr>
          <w:sz w:val="24"/>
        </w:rPr>
        <w:tab/>
        <w:t>33</w:t>
      </w:r>
    </w:p>
    <w:p w:rsidR="00C83264" w:rsidRDefault="00884D5F">
      <w:pPr>
        <w:tabs>
          <w:tab w:val="right" w:leader="dot" w:pos="9071"/>
        </w:tabs>
        <w:spacing w:before="20" w:after="20" w:line="240" w:lineRule="auto"/>
        <w:ind w:firstLine="0"/>
      </w:pPr>
      <w:r>
        <w:rPr>
          <w:sz w:val="24"/>
        </w:rPr>
        <w:t>BẢNG 5.2. Danh sách test case nghiệp vụ chính</w:t>
      </w:r>
      <w:r>
        <w:rPr>
          <w:sz w:val="24"/>
        </w:rPr>
        <w:tab/>
        <w:t>33</w:t>
      </w:r>
    </w:p>
    <w:p w:rsidR="00C83264" w:rsidRDefault="00884D5F">
      <w:pPr>
        <w:tabs>
          <w:tab w:val="right" w:leader="dot" w:pos="9071"/>
        </w:tabs>
        <w:spacing w:before="20" w:after="20" w:line="240" w:lineRule="auto"/>
        <w:ind w:firstLine="0"/>
      </w:pPr>
      <w:r>
        <w:rPr>
          <w:sz w:val="24"/>
        </w:rPr>
        <w:t>BẢNG 5.3. Tổng hợp kết quả kiểm thử và build</w:t>
      </w:r>
      <w:r>
        <w:rPr>
          <w:sz w:val="24"/>
        </w:rPr>
        <w:tab/>
        <w:t>34</w:t>
      </w:r>
    </w:p>
    <w:p w:rsidR="00C83264" w:rsidRDefault="00884D5F">
      <w:pPr>
        <w:tabs>
          <w:tab w:val="right" w:leader="dot" w:pos="9071"/>
        </w:tabs>
        <w:spacing w:before="20" w:after="20" w:line="240" w:lineRule="auto"/>
        <w:ind w:firstLine="0"/>
      </w:pPr>
      <w:r>
        <w:rPr>
          <w:sz w:val="24"/>
        </w:rPr>
        <w:t>BẢNG A.1. Danh sách thông tin còn thiếu</w:t>
      </w:r>
      <w:r>
        <w:rPr>
          <w:sz w:val="24"/>
        </w:rPr>
        <w:tab/>
        <w:t>37</w:t>
      </w:r>
    </w:p>
    <w:p w:rsidR="00C83264" w:rsidRDefault="00884D5F">
      <w:r>
        <w:br w:type="page"/>
      </w:r>
    </w:p>
    <w:p w:rsidR="00C83264" w:rsidRDefault="00884D5F">
      <w:pPr>
        <w:jc w:val="center"/>
      </w:pPr>
      <w:r>
        <w:rPr>
          <w:b/>
          <w:caps/>
          <w:sz w:val="28"/>
        </w:rPr>
        <w:lastRenderedPageBreak/>
        <w:t>DANH MỤC CÁC HÌNH VÀ SƠ ĐỒ</w:t>
      </w:r>
    </w:p>
    <w:p w:rsidR="00C83264" w:rsidRDefault="00884D5F">
      <w:pPr>
        <w:jc w:val="left"/>
        <w:rPr>
          <w:sz w:val="24"/>
          <w:szCs w:val="24"/>
        </w:rPr>
      </w:pPr>
      <w:r>
        <w:rPr>
          <w:sz w:val="24"/>
          <w:szCs w:val="24"/>
        </w:rPr>
        <w:t xml:space="preserve">SƠ ĐỒ 3.1. Biểu đồ ngữ cảnh hệ thống kinh doanh trang phục thể thao  </w:t>
      </w:r>
      <w:r>
        <w:rPr>
          <w:sz w:val="24"/>
          <w:szCs w:val="24"/>
        </w:rPr>
        <w:tab/>
      </w:r>
      <w:r>
        <w:rPr>
          <w:sz w:val="24"/>
          <w:szCs w:val="24"/>
        </w:rPr>
        <w:tab/>
        <w:t>12</w:t>
      </w:r>
    </w:p>
    <w:p w:rsidR="00C83264" w:rsidRDefault="00884D5F">
      <w:pPr>
        <w:jc w:val="left"/>
        <w:rPr>
          <w:sz w:val="24"/>
          <w:szCs w:val="24"/>
        </w:rPr>
      </w:pPr>
      <w:r>
        <w:rPr>
          <w:sz w:val="24"/>
          <w:szCs w:val="24"/>
        </w:rPr>
        <w:t>SƠ ĐỒ 3.2. Biểu đồ DFD mức 0 của hệ thống</w:t>
      </w:r>
      <w:r>
        <w:rPr>
          <w:sz w:val="24"/>
          <w:szCs w:val="24"/>
        </w:rPr>
        <w:tab/>
        <w:t xml:space="preserve">   </w:t>
      </w:r>
      <w:r>
        <w:rPr>
          <w:sz w:val="24"/>
          <w:szCs w:val="24"/>
        </w:rPr>
        <w:tab/>
      </w:r>
      <w:r>
        <w:rPr>
          <w:sz w:val="24"/>
          <w:szCs w:val="24"/>
        </w:rPr>
        <w:tab/>
      </w:r>
      <w:r>
        <w:rPr>
          <w:sz w:val="24"/>
          <w:szCs w:val="24"/>
        </w:rPr>
        <w:tab/>
      </w:r>
      <w:r>
        <w:rPr>
          <w:sz w:val="24"/>
          <w:szCs w:val="24"/>
        </w:rPr>
        <w:tab/>
      </w:r>
      <w:r>
        <w:rPr>
          <w:sz w:val="24"/>
          <w:szCs w:val="24"/>
        </w:rPr>
        <w:tab/>
        <w:t>13</w:t>
      </w:r>
    </w:p>
    <w:p w:rsidR="00C83264" w:rsidRDefault="00884D5F">
      <w:pPr>
        <w:jc w:val="left"/>
        <w:rPr>
          <w:sz w:val="24"/>
          <w:szCs w:val="24"/>
        </w:rPr>
      </w:pPr>
      <w:r>
        <w:rPr>
          <w:sz w:val="24"/>
          <w:szCs w:val="24"/>
        </w:rPr>
        <w:t>SƠ ĐỒ 3.3. DFD mức 1 phân rã tiến trình xử lý mua hàng</w:t>
      </w:r>
      <w:r>
        <w:rPr>
          <w:sz w:val="24"/>
          <w:szCs w:val="24"/>
        </w:rPr>
        <w:tab/>
      </w:r>
      <w:r>
        <w:rPr>
          <w:sz w:val="24"/>
          <w:szCs w:val="24"/>
        </w:rPr>
        <w:tab/>
      </w:r>
      <w:r>
        <w:rPr>
          <w:sz w:val="24"/>
          <w:szCs w:val="24"/>
        </w:rPr>
        <w:tab/>
      </w:r>
      <w:r>
        <w:rPr>
          <w:sz w:val="24"/>
          <w:szCs w:val="24"/>
        </w:rPr>
        <w:tab/>
        <w:t>14</w:t>
      </w:r>
    </w:p>
    <w:p w:rsidR="00C83264" w:rsidRDefault="00884D5F">
      <w:pPr>
        <w:jc w:val="left"/>
        <w:rPr>
          <w:sz w:val="24"/>
          <w:szCs w:val="24"/>
        </w:rPr>
      </w:pPr>
      <w:r>
        <w:rPr>
          <w:sz w:val="24"/>
          <w:szCs w:val="24"/>
        </w:rPr>
        <w:t>SƠ ĐỒ 3.4. ERD tổng quan hệ thống thương mại điện tử</w:t>
      </w:r>
      <w:r>
        <w:rPr>
          <w:sz w:val="24"/>
          <w:szCs w:val="24"/>
        </w:rPr>
        <w:tab/>
      </w:r>
      <w:r>
        <w:rPr>
          <w:sz w:val="24"/>
          <w:szCs w:val="24"/>
        </w:rPr>
        <w:tab/>
      </w:r>
      <w:r>
        <w:rPr>
          <w:sz w:val="24"/>
          <w:szCs w:val="24"/>
        </w:rPr>
        <w:tab/>
      </w:r>
      <w:r>
        <w:rPr>
          <w:sz w:val="24"/>
          <w:szCs w:val="24"/>
        </w:rPr>
        <w:tab/>
        <w:t>17</w:t>
      </w:r>
    </w:p>
    <w:p w:rsidR="00C83264" w:rsidRDefault="00884D5F">
      <w:pPr>
        <w:jc w:val="left"/>
        <w:rPr>
          <w:sz w:val="24"/>
          <w:szCs w:val="24"/>
        </w:rPr>
      </w:pPr>
      <w:r>
        <w:rPr>
          <w:sz w:val="24"/>
          <w:szCs w:val="24"/>
        </w:rPr>
        <w:t>HÌNH 4.1. Giao diện trang chủ storefront</w:t>
      </w:r>
      <w:r>
        <w:rPr>
          <w:sz w:val="24"/>
          <w:szCs w:val="24"/>
        </w:rPr>
        <w:tab/>
      </w:r>
      <w:r>
        <w:rPr>
          <w:sz w:val="24"/>
          <w:szCs w:val="24"/>
        </w:rPr>
        <w:tab/>
      </w:r>
      <w:r>
        <w:rPr>
          <w:sz w:val="24"/>
          <w:szCs w:val="24"/>
        </w:rPr>
        <w:tab/>
      </w:r>
      <w:r>
        <w:rPr>
          <w:sz w:val="24"/>
          <w:szCs w:val="24"/>
        </w:rPr>
        <w:tab/>
      </w:r>
      <w:r>
        <w:rPr>
          <w:sz w:val="24"/>
          <w:szCs w:val="24"/>
        </w:rPr>
        <w:tab/>
      </w:r>
      <w:r>
        <w:rPr>
          <w:sz w:val="24"/>
          <w:szCs w:val="24"/>
        </w:rPr>
        <w:tab/>
        <w:t>23</w:t>
      </w:r>
    </w:p>
    <w:p w:rsidR="00C83264" w:rsidRDefault="00884D5F">
      <w:pPr>
        <w:jc w:val="left"/>
        <w:rPr>
          <w:sz w:val="24"/>
          <w:szCs w:val="24"/>
        </w:rPr>
      </w:pPr>
      <w:r>
        <w:rPr>
          <w:sz w:val="24"/>
          <w:szCs w:val="24"/>
        </w:rPr>
        <w:t>HÌNH 4.2. Giao diện danh sách và tìm kiếm sản phẩm</w:t>
      </w:r>
      <w:r>
        <w:rPr>
          <w:sz w:val="24"/>
          <w:szCs w:val="24"/>
        </w:rPr>
        <w:tab/>
      </w:r>
      <w:r>
        <w:rPr>
          <w:sz w:val="24"/>
          <w:szCs w:val="24"/>
        </w:rPr>
        <w:tab/>
      </w:r>
      <w:r>
        <w:rPr>
          <w:sz w:val="24"/>
          <w:szCs w:val="24"/>
        </w:rPr>
        <w:tab/>
      </w:r>
      <w:r>
        <w:rPr>
          <w:sz w:val="24"/>
          <w:szCs w:val="24"/>
        </w:rPr>
        <w:tab/>
        <w:t>24</w:t>
      </w:r>
    </w:p>
    <w:p w:rsidR="00C83264" w:rsidRDefault="00884D5F">
      <w:pPr>
        <w:jc w:val="left"/>
        <w:rPr>
          <w:sz w:val="24"/>
          <w:szCs w:val="24"/>
        </w:rPr>
      </w:pPr>
      <w:r>
        <w:rPr>
          <w:sz w:val="24"/>
          <w:szCs w:val="24"/>
        </w:rPr>
        <w:t>HÌNH 4.3. Giao diện chi tiết và lựa chọn biến thể sản phẩm</w:t>
      </w:r>
      <w:r>
        <w:rPr>
          <w:sz w:val="24"/>
          <w:szCs w:val="24"/>
        </w:rPr>
        <w:tab/>
      </w:r>
      <w:r>
        <w:rPr>
          <w:sz w:val="24"/>
          <w:szCs w:val="24"/>
        </w:rPr>
        <w:tab/>
      </w:r>
      <w:r>
        <w:rPr>
          <w:sz w:val="24"/>
          <w:szCs w:val="24"/>
        </w:rPr>
        <w:tab/>
      </w:r>
      <w:r>
        <w:rPr>
          <w:sz w:val="24"/>
          <w:szCs w:val="24"/>
        </w:rPr>
        <w:tab/>
        <w:t>24</w:t>
      </w:r>
    </w:p>
    <w:p w:rsidR="00C83264" w:rsidRDefault="00884D5F">
      <w:pPr>
        <w:jc w:val="left"/>
        <w:rPr>
          <w:sz w:val="24"/>
          <w:szCs w:val="24"/>
        </w:rPr>
      </w:pPr>
      <w:r>
        <w:rPr>
          <w:sz w:val="24"/>
          <w:szCs w:val="24"/>
        </w:rPr>
        <w:t>HÌNH 4.4. Giao diện dashboard quản trị</w:t>
      </w:r>
      <w:r>
        <w:rPr>
          <w:sz w:val="24"/>
          <w:szCs w:val="24"/>
        </w:rPr>
        <w:tab/>
      </w:r>
      <w:r>
        <w:rPr>
          <w:sz w:val="24"/>
          <w:szCs w:val="24"/>
        </w:rPr>
        <w:tab/>
      </w:r>
      <w:r>
        <w:rPr>
          <w:sz w:val="24"/>
          <w:szCs w:val="24"/>
        </w:rPr>
        <w:tab/>
      </w:r>
      <w:r>
        <w:rPr>
          <w:sz w:val="24"/>
          <w:szCs w:val="24"/>
        </w:rPr>
        <w:tab/>
      </w:r>
      <w:r>
        <w:rPr>
          <w:sz w:val="24"/>
          <w:szCs w:val="24"/>
        </w:rPr>
        <w:tab/>
      </w:r>
      <w:r>
        <w:rPr>
          <w:sz w:val="24"/>
          <w:szCs w:val="24"/>
        </w:rPr>
        <w:tab/>
        <w:t>25</w:t>
      </w:r>
    </w:p>
    <w:p w:rsidR="00C83264" w:rsidRDefault="00884D5F">
      <w:pPr>
        <w:jc w:val="left"/>
        <w:rPr>
          <w:sz w:val="24"/>
          <w:szCs w:val="24"/>
        </w:rPr>
      </w:pPr>
      <w:r>
        <w:rPr>
          <w:sz w:val="24"/>
          <w:szCs w:val="24"/>
        </w:rPr>
        <w:t>HÌNH 4.5. Giao diện quản lý tồn kho</w:t>
      </w:r>
      <w:r>
        <w:rPr>
          <w:sz w:val="24"/>
          <w:szCs w:val="24"/>
        </w:rPr>
        <w:tab/>
      </w:r>
      <w:r>
        <w:rPr>
          <w:sz w:val="24"/>
          <w:szCs w:val="24"/>
        </w:rPr>
        <w:tab/>
      </w:r>
      <w:r>
        <w:rPr>
          <w:sz w:val="24"/>
          <w:szCs w:val="24"/>
        </w:rPr>
        <w:tab/>
        <w:t>28</w:t>
      </w:r>
    </w:p>
    <w:p w:rsidR="00C83264" w:rsidRDefault="00884D5F">
      <w:pPr>
        <w:jc w:val="left"/>
        <w:rPr>
          <w:sz w:val="24"/>
          <w:szCs w:val="24"/>
        </w:rPr>
      </w:pPr>
      <w:r>
        <w:rPr>
          <w:sz w:val="24"/>
          <w:szCs w:val="24"/>
        </w:rPr>
        <w:t>HÌNH 4.6. Luồng xử lý hội thoại của chatbot khách hàng</w:t>
      </w:r>
      <w:r>
        <w:rPr>
          <w:sz w:val="24"/>
          <w:szCs w:val="24"/>
        </w:rPr>
        <w:tab/>
      </w:r>
      <w:r>
        <w:rPr>
          <w:sz w:val="24"/>
          <w:szCs w:val="24"/>
        </w:rPr>
        <w:tab/>
      </w:r>
      <w:r>
        <w:rPr>
          <w:sz w:val="24"/>
          <w:szCs w:val="24"/>
        </w:rPr>
        <w:tab/>
      </w:r>
      <w:r>
        <w:rPr>
          <w:sz w:val="24"/>
          <w:szCs w:val="24"/>
        </w:rPr>
        <w:tab/>
        <w:t>29</w:t>
      </w:r>
    </w:p>
    <w:p w:rsidR="00C83264" w:rsidRDefault="00884D5F">
      <w:pPr>
        <w:jc w:val="left"/>
        <w:rPr>
          <w:sz w:val="24"/>
          <w:szCs w:val="24"/>
        </w:rPr>
      </w:pPr>
      <w:r>
        <w:rPr>
          <w:sz w:val="24"/>
          <w:szCs w:val="24"/>
        </w:rPr>
        <w:t>HÌNH 4.7. Kiến trúc dịch vụ tìm kiếm sản phẩm bằng hình ảnh</w:t>
      </w:r>
      <w:r>
        <w:rPr>
          <w:sz w:val="24"/>
          <w:szCs w:val="24"/>
        </w:rPr>
        <w:tab/>
      </w:r>
      <w:r>
        <w:rPr>
          <w:sz w:val="24"/>
          <w:szCs w:val="24"/>
        </w:rPr>
        <w:tab/>
      </w:r>
      <w:r>
        <w:rPr>
          <w:sz w:val="24"/>
          <w:szCs w:val="24"/>
        </w:rPr>
        <w:tab/>
        <w:t>30</w:t>
      </w:r>
    </w:p>
    <w:p w:rsidR="00C83264" w:rsidRDefault="00884D5F">
      <w:pPr>
        <w:jc w:val="left"/>
        <w:rPr>
          <w:sz w:val="24"/>
          <w:szCs w:val="24"/>
        </w:rPr>
      </w:pPr>
      <w:r>
        <w:rPr>
          <w:sz w:val="24"/>
          <w:szCs w:val="24"/>
        </w:rPr>
        <w:t>HÌNH 4.8. Luồng đồng bộ chỉ mục ảnh qua RabbitMQ</w:t>
      </w:r>
      <w:r>
        <w:rPr>
          <w:sz w:val="24"/>
          <w:szCs w:val="24"/>
        </w:rPr>
        <w:tab/>
      </w:r>
      <w:r>
        <w:rPr>
          <w:sz w:val="24"/>
          <w:szCs w:val="24"/>
        </w:rPr>
        <w:tab/>
      </w:r>
      <w:r>
        <w:rPr>
          <w:sz w:val="24"/>
          <w:szCs w:val="24"/>
        </w:rPr>
        <w:tab/>
      </w:r>
      <w:r>
        <w:rPr>
          <w:sz w:val="24"/>
          <w:szCs w:val="24"/>
        </w:rPr>
        <w:tab/>
        <w:t>31</w:t>
      </w:r>
    </w:p>
    <w:p w:rsidR="00C83264" w:rsidRDefault="00884D5F">
      <w:pPr>
        <w:jc w:val="left"/>
        <w:rPr>
          <w:sz w:val="24"/>
          <w:szCs w:val="24"/>
        </w:rPr>
      </w:pPr>
      <w:r>
        <w:rPr>
          <w:sz w:val="24"/>
          <w:szCs w:val="24"/>
        </w:rPr>
        <w:t>HÌNH 5.1. Build thành công FrontEnd storefront và admin</w:t>
      </w:r>
      <w:r>
        <w:rPr>
          <w:sz w:val="24"/>
          <w:szCs w:val="24"/>
        </w:rPr>
        <w:tab/>
      </w:r>
      <w:r>
        <w:rPr>
          <w:sz w:val="24"/>
          <w:szCs w:val="24"/>
        </w:rPr>
        <w:tab/>
      </w:r>
      <w:r>
        <w:rPr>
          <w:sz w:val="24"/>
          <w:szCs w:val="24"/>
        </w:rPr>
        <w:tab/>
      </w:r>
      <w:r>
        <w:rPr>
          <w:sz w:val="24"/>
          <w:szCs w:val="24"/>
        </w:rPr>
        <w:tab/>
        <w:t>35</w:t>
      </w:r>
    </w:p>
    <w:p w:rsidR="00C83264" w:rsidRDefault="00884D5F">
      <w:pPr>
        <w:jc w:val="left"/>
        <w:rPr>
          <w:sz w:val="24"/>
          <w:szCs w:val="24"/>
        </w:rPr>
      </w:pPr>
      <w:r>
        <w:rPr>
          <w:sz w:val="24"/>
          <w:szCs w:val="24"/>
        </w:rPr>
        <w:t>HÌNH 5.2. Kết quả của luồng Lấy tất cả sản phẩm</w:t>
      </w:r>
      <w:r>
        <w:rPr>
          <w:sz w:val="24"/>
          <w:szCs w:val="24"/>
        </w:rPr>
        <w:tab/>
      </w:r>
      <w:r>
        <w:rPr>
          <w:sz w:val="24"/>
          <w:szCs w:val="24"/>
        </w:rPr>
        <w:tab/>
      </w:r>
      <w:r>
        <w:rPr>
          <w:sz w:val="24"/>
          <w:szCs w:val="24"/>
        </w:rPr>
        <w:tab/>
      </w:r>
      <w:r>
        <w:rPr>
          <w:sz w:val="24"/>
          <w:szCs w:val="24"/>
        </w:rPr>
        <w:tab/>
      </w:r>
      <w:r>
        <w:rPr>
          <w:sz w:val="24"/>
          <w:szCs w:val="24"/>
        </w:rPr>
        <w:tab/>
        <w:t>36</w:t>
      </w:r>
    </w:p>
    <w:p w:rsidR="00C83264" w:rsidRDefault="00884D5F">
      <w:pPr>
        <w:jc w:val="left"/>
        <w:rPr>
          <w:sz w:val="24"/>
          <w:szCs w:val="24"/>
        </w:rPr>
      </w:pPr>
      <w:r>
        <w:rPr>
          <w:sz w:val="24"/>
          <w:szCs w:val="24"/>
        </w:rPr>
        <w:t>HÌNH 5.3. Kết quả kiểm thử chatbot và tìm kiếm hình ảnh</w:t>
      </w:r>
      <w:r>
        <w:rPr>
          <w:sz w:val="24"/>
          <w:szCs w:val="24"/>
        </w:rPr>
        <w:tab/>
      </w:r>
      <w:r>
        <w:rPr>
          <w:sz w:val="24"/>
          <w:szCs w:val="24"/>
        </w:rPr>
        <w:tab/>
      </w:r>
      <w:r>
        <w:rPr>
          <w:sz w:val="24"/>
          <w:szCs w:val="24"/>
        </w:rPr>
        <w:tab/>
      </w:r>
      <w:r>
        <w:rPr>
          <w:sz w:val="24"/>
          <w:szCs w:val="24"/>
        </w:rPr>
        <w:tab/>
        <w:t>38</w:t>
      </w:r>
    </w:p>
    <w:p w:rsidR="00C83264" w:rsidRDefault="00C83264">
      <w:pPr>
        <w:jc w:val="left"/>
      </w:pPr>
    </w:p>
    <w:p w:rsidR="00C83264" w:rsidRDefault="00C83264">
      <w:pPr>
        <w:jc w:val="left"/>
      </w:pPr>
    </w:p>
    <w:p w:rsidR="00C83264" w:rsidRDefault="00C83264">
      <w:pPr>
        <w:jc w:val="left"/>
      </w:pPr>
    </w:p>
    <w:p w:rsidR="00C83264" w:rsidRDefault="00C83264">
      <w:pPr>
        <w:jc w:val="left"/>
      </w:pPr>
    </w:p>
    <w:p w:rsidR="00C83264" w:rsidRDefault="00C83264">
      <w:pPr>
        <w:jc w:val="left"/>
      </w:pPr>
    </w:p>
    <w:p w:rsidR="00C83264" w:rsidRDefault="00C83264">
      <w:pPr>
        <w:jc w:val="left"/>
      </w:pPr>
    </w:p>
    <w:p w:rsidR="00C83264" w:rsidRDefault="00C83264">
      <w:pPr>
        <w:jc w:val="left"/>
      </w:pPr>
    </w:p>
    <w:p w:rsidR="00C83264" w:rsidRDefault="00C83264">
      <w:pPr>
        <w:jc w:val="left"/>
      </w:pPr>
    </w:p>
    <w:p w:rsidR="00C83264" w:rsidRDefault="00C83264">
      <w:pPr>
        <w:jc w:val="left"/>
      </w:pPr>
    </w:p>
    <w:p w:rsidR="00C83264" w:rsidRDefault="00C83264">
      <w:pPr>
        <w:jc w:val="left"/>
      </w:pPr>
    </w:p>
    <w:p w:rsidR="00C83264" w:rsidRDefault="00C83264">
      <w:pPr>
        <w:jc w:val="left"/>
      </w:pPr>
    </w:p>
    <w:p w:rsidR="00C83264" w:rsidRDefault="00884D5F">
      <w:r>
        <w:br w:type="page"/>
      </w:r>
    </w:p>
    <w:p w:rsidR="00C83264" w:rsidRDefault="00884D5F">
      <w:pPr>
        <w:jc w:val="center"/>
      </w:pPr>
      <w:r>
        <w:rPr>
          <w:b/>
          <w:caps/>
          <w:sz w:val="28"/>
        </w:rPr>
        <w:lastRenderedPageBreak/>
        <w:t>KÍ HIỆU CÁC CỤM TỪ VIẾT TẮT</w:t>
      </w:r>
    </w:p>
    <w:tbl>
      <w:tblPr>
        <w:tblW w:w="0" w:type="auto"/>
        <w:jc w:val="center"/>
        <w:tblBorders>
          <w:top w:val="single" w:sz="4" w:space="0" w:color="777777"/>
          <w:left w:val="single" w:sz="4" w:space="0" w:color="777777"/>
          <w:bottom w:val="single" w:sz="4" w:space="0" w:color="777777"/>
          <w:right w:val="single" w:sz="4" w:space="0" w:color="777777"/>
          <w:insideH w:val="single" w:sz="4" w:space="0" w:color="777777"/>
          <w:insideV w:val="single" w:sz="4" w:space="0" w:color="777777"/>
        </w:tblBorders>
        <w:tblLayout w:type="fixed"/>
        <w:tblLook w:val="04A0" w:firstRow="1" w:lastRow="0" w:firstColumn="1" w:lastColumn="0" w:noHBand="0" w:noVBand="1"/>
      </w:tblPr>
      <w:tblGrid>
        <w:gridCol w:w="658"/>
        <w:gridCol w:w="1275"/>
        <w:gridCol w:w="2833"/>
        <w:gridCol w:w="3969"/>
      </w:tblGrid>
      <w:tr w:rsidR="00C83264" w:rsidRPr="00884D5F">
        <w:trPr>
          <w:tblHeader/>
          <w:jc w:val="center"/>
        </w:trPr>
        <w:tc>
          <w:tcPr>
            <w:tcW w:w="658" w:type="dxa"/>
            <w:shd w:val="clear" w:color="auto" w:fill="FFFFFF" w:themeFill="background1"/>
            <w:tcMar>
              <w:top w:w="80" w:type="dxa"/>
              <w:left w:w="80" w:type="dxa"/>
              <w:bottom w:w="80" w:type="dxa"/>
              <w:right w:w="80" w:type="dxa"/>
            </w:tcMar>
            <w:vAlign w:val="center"/>
          </w:tcPr>
          <w:p w:rsidR="00C83264" w:rsidRPr="00884D5F" w:rsidRDefault="00884D5F">
            <w:pPr>
              <w:ind w:firstLine="0"/>
              <w:jc w:val="left"/>
              <w:rPr>
                <w:b/>
                <w:sz w:val="22"/>
                <w:szCs w:val="24"/>
              </w:rPr>
            </w:pPr>
            <w:r w:rsidRPr="00884D5F">
              <w:rPr>
                <w:b/>
                <w:sz w:val="22"/>
                <w:szCs w:val="24"/>
              </w:rPr>
              <w:t>STT</w:t>
            </w:r>
          </w:p>
        </w:tc>
        <w:tc>
          <w:tcPr>
            <w:tcW w:w="1275" w:type="dxa"/>
            <w:shd w:val="clear" w:color="auto" w:fill="FFFFFF" w:themeFill="background1"/>
            <w:tcMar>
              <w:top w:w="80" w:type="dxa"/>
              <w:left w:w="80" w:type="dxa"/>
              <w:bottom w:w="80" w:type="dxa"/>
              <w:right w:w="80" w:type="dxa"/>
            </w:tcMar>
            <w:vAlign w:val="center"/>
          </w:tcPr>
          <w:p w:rsidR="00C83264" w:rsidRPr="00884D5F" w:rsidRDefault="00884D5F">
            <w:pPr>
              <w:ind w:firstLine="0"/>
              <w:jc w:val="left"/>
              <w:rPr>
                <w:b/>
                <w:sz w:val="22"/>
                <w:szCs w:val="24"/>
              </w:rPr>
            </w:pPr>
            <w:r w:rsidRPr="00884D5F">
              <w:rPr>
                <w:b/>
                <w:sz w:val="22"/>
                <w:szCs w:val="24"/>
              </w:rPr>
              <w:t>Từ viết tắt</w:t>
            </w:r>
          </w:p>
        </w:tc>
        <w:tc>
          <w:tcPr>
            <w:tcW w:w="2833" w:type="dxa"/>
            <w:shd w:val="clear" w:color="auto" w:fill="FFFFFF" w:themeFill="background1"/>
            <w:tcMar>
              <w:top w:w="80" w:type="dxa"/>
              <w:left w:w="80" w:type="dxa"/>
              <w:bottom w:w="80" w:type="dxa"/>
              <w:right w:w="80" w:type="dxa"/>
            </w:tcMar>
            <w:vAlign w:val="center"/>
          </w:tcPr>
          <w:p w:rsidR="00C83264" w:rsidRPr="00884D5F" w:rsidRDefault="00884D5F">
            <w:pPr>
              <w:ind w:firstLine="0"/>
              <w:rPr>
                <w:b/>
                <w:sz w:val="22"/>
                <w:szCs w:val="24"/>
              </w:rPr>
            </w:pPr>
            <w:r w:rsidRPr="00884D5F">
              <w:rPr>
                <w:b/>
                <w:sz w:val="22"/>
                <w:szCs w:val="24"/>
              </w:rPr>
              <w:t>Cụm từ đầy đủ</w:t>
            </w:r>
          </w:p>
        </w:tc>
        <w:tc>
          <w:tcPr>
            <w:tcW w:w="3969" w:type="dxa"/>
            <w:shd w:val="clear" w:color="auto" w:fill="FFFFFF" w:themeFill="background1"/>
            <w:tcMar>
              <w:top w:w="80" w:type="dxa"/>
              <w:left w:w="80" w:type="dxa"/>
              <w:bottom w:w="80" w:type="dxa"/>
              <w:right w:w="80" w:type="dxa"/>
            </w:tcMar>
            <w:vAlign w:val="center"/>
          </w:tcPr>
          <w:p w:rsidR="00C83264" w:rsidRPr="00884D5F" w:rsidRDefault="00884D5F">
            <w:pPr>
              <w:ind w:firstLine="0"/>
              <w:rPr>
                <w:b/>
                <w:sz w:val="22"/>
                <w:szCs w:val="24"/>
              </w:rPr>
            </w:pPr>
            <w:r w:rsidRPr="00884D5F">
              <w:rPr>
                <w:b/>
                <w:sz w:val="22"/>
                <w:szCs w:val="24"/>
              </w:rPr>
              <w:t>Ý nghĩa sử dụng trong báo cáo</w:t>
            </w:r>
          </w:p>
        </w:tc>
      </w:tr>
      <w:tr w:rsidR="00C83264" w:rsidRPr="00884D5F">
        <w:trPr>
          <w:jc w:val="center"/>
        </w:trPr>
        <w:tc>
          <w:tcPr>
            <w:tcW w:w="65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1</w:t>
            </w:r>
          </w:p>
        </w:tc>
        <w:tc>
          <w:tcPr>
            <w:tcW w:w="1275"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API</w:t>
            </w:r>
          </w:p>
        </w:tc>
        <w:tc>
          <w:tcPr>
            <w:tcW w:w="2833"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Application Programming Interface</w:t>
            </w:r>
          </w:p>
        </w:tc>
        <w:tc>
          <w:tcPr>
            <w:tcW w:w="3969"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Giao diện lập trình ứng dụng.</w:t>
            </w:r>
          </w:p>
        </w:tc>
      </w:tr>
      <w:tr w:rsidR="00C83264" w:rsidRPr="00884D5F">
        <w:trPr>
          <w:jc w:val="center"/>
        </w:trPr>
        <w:tc>
          <w:tcPr>
            <w:tcW w:w="65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2</w:t>
            </w:r>
          </w:p>
        </w:tc>
        <w:tc>
          <w:tcPr>
            <w:tcW w:w="1275"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BCrypt</w:t>
            </w:r>
          </w:p>
        </w:tc>
        <w:tc>
          <w:tcPr>
            <w:tcW w:w="2833"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Blowfish Crypt</w:t>
            </w:r>
          </w:p>
        </w:tc>
        <w:tc>
          <w:tcPr>
            <w:tcW w:w="3969"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Thuật toán băm mật khẩu được Spring Security hỗ trợ.</w:t>
            </w:r>
          </w:p>
        </w:tc>
      </w:tr>
      <w:tr w:rsidR="00C83264" w:rsidRPr="00884D5F">
        <w:trPr>
          <w:jc w:val="center"/>
        </w:trPr>
        <w:tc>
          <w:tcPr>
            <w:tcW w:w="65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3</w:t>
            </w:r>
          </w:p>
        </w:tc>
        <w:tc>
          <w:tcPr>
            <w:tcW w:w="1275"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CORS</w:t>
            </w:r>
          </w:p>
        </w:tc>
        <w:tc>
          <w:tcPr>
            <w:tcW w:w="2833"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Cross-Origin Resource Sharing</w:t>
            </w:r>
          </w:p>
        </w:tc>
        <w:tc>
          <w:tcPr>
            <w:tcW w:w="3969"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Cơ chế kiểm soát truy cập tài nguyên giữa các nguồn.</w:t>
            </w:r>
          </w:p>
        </w:tc>
      </w:tr>
      <w:tr w:rsidR="00C83264" w:rsidRPr="00884D5F">
        <w:trPr>
          <w:jc w:val="center"/>
        </w:trPr>
        <w:tc>
          <w:tcPr>
            <w:tcW w:w="65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4</w:t>
            </w:r>
          </w:p>
        </w:tc>
        <w:tc>
          <w:tcPr>
            <w:tcW w:w="1275"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DFD</w:t>
            </w:r>
          </w:p>
        </w:tc>
        <w:tc>
          <w:tcPr>
            <w:tcW w:w="2833"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Data Flow Diagram</w:t>
            </w:r>
          </w:p>
        </w:tc>
        <w:tc>
          <w:tcPr>
            <w:tcW w:w="3969"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Biểu đồ luồng dữ liệu.</w:t>
            </w:r>
          </w:p>
        </w:tc>
      </w:tr>
      <w:tr w:rsidR="00C83264" w:rsidRPr="00884D5F">
        <w:trPr>
          <w:jc w:val="center"/>
        </w:trPr>
        <w:tc>
          <w:tcPr>
            <w:tcW w:w="65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5</w:t>
            </w:r>
          </w:p>
        </w:tc>
        <w:tc>
          <w:tcPr>
            <w:tcW w:w="1275"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DTO</w:t>
            </w:r>
          </w:p>
        </w:tc>
        <w:tc>
          <w:tcPr>
            <w:tcW w:w="2833"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Data Transfer Object</w:t>
            </w:r>
          </w:p>
        </w:tc>
        <w:tc>
          <w:tcPr>
            <w:tcW w:w="3969"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Đối tượng truyền dữ liệu giữa các lớp và qua API.</w:t>
            </w:r>
          </w:p>
        </w:tc>
      </w:tr>
      <w:tr w:rsidR="00C83264" w:rsidRPr="00884D5F">
        <w:trPr>
          <w:jc w:val="center"/>
        </w:trPr>
        <w:tc>
          <w:tcPr>
            <w:tcW w:w="65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6</w:t>
            </w:r>
          </w:p>
        </w:tc>
        <w:tc>
          <w:tcPr>
            <w:tcW w:w="1275"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ERD</w:t>
            </w:r>
          </w:p>
        </w:tc>
        <w:tc>
          <w:tcPr>
            <w:tcW w:w="2833"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Entity Relationship Diagram</w:t>
            </w:r>
          </w:p>
        </w:tc>
        <w:tc>
          <w:tcPr>
            <w:tcW w:w="3969"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Sơ đồ thực thể và quan hệ.</w:t>
            </w:r>
          </w:p>
        </w:tc>
      </w:tr>
      <w:tr w:rsidR="00C83264" w:rsidRPr="00884D5F">
        <w:trPr>
          <w:jc w:val="center"/>
        </w:trPr>
        <w:tc>
          <w:tcPr>
            <w:tcW w:w="65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7</w:t>
            </w:r>
          </w:p>
        </w:tc>
        <w:tc>
          <w:tcPr>
            <w:tcW w:w="1275"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JPA</w:t>
            </w:r>
          </w:p>
        </w:tc>
        <w:tc>
          <w:tcPr>
            <w:tcW w:w="2833"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Java Persistence API</w:t>
            </w:r>
          </w:p>
        </w:tc>
        <w:tc>
          <w:tcPr>
            <w:tcW w:w="3969"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Chuẩn truy cập dữ liệu quan hệ trong Java.</w:t>
            </w:r>
          </w:p>
        </w:tc>
      </w:tr>
      <w:tr w:rsidR="00C83264" w:rsidRPr="00884D5F">
        <w:trPr>
          <w:jc w:val="center"/>
        </w:trPr>
        <w:tc>
          <w:tcPr>
            <w:tcW w:w="65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8</w:t>
            </w:r>
          </w:p>
        </w:tc>
        <w:tc>
          <w:tcPr>
            <w:tcW w:w="1275"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JWT</w:t>
            </w:r>
          </w:p>
        </w:tc>
        <w:tc>
          <w:tcPr>
            <w:tcW w:w="2833"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JSON Web Token</w:t>
            </w:r>
          </w:p>
        </w:tc>
        <w:tc>
          <w:tcPr>
            <w:tcW w:w="3969"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Mã thông báo xác thực không trạng thái.</w:t>
            </w:r>
          </w:p>
        </w:tc>
      </w:tr>
      <w:tr w:rsidR="00C83264" w:rsidRPr="00884D5F">
        <w:trPr>
          <w:jc w:val="center"/>
        </w:trPr>
        <w:tc>
          <w:tcPr>
            <w:tcW w:w="65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9</w:t>
            </w:r>
          </w:p>
        </w:tc>
        <w:tc>
          <w:tcPr>
            <w:tcW w:w="1275"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RBAC</w:t>
            </w:r>
          </w:p>
        </w:tc>
        <w:tc>
          <w:tcPr>
            <w:tcW w:w="2833"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Role-Based Access Control</w:t>
            </w:r>
          </w:p>
        </w:tc>
        <w:tc>
          <w:tcPr>
            <w:tcW w:w="3969"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Kiểm soát truy cập dựa trên vai trò.</w:t>
            </w:r>
          </w:p>
        </w:tc>
      </w:tr>
      <w:tr w:rsidR="00C83264" w:rsidRPr="00884D5F">
        <w:trPr>
          <w:jc w:val="center"/>
        </w:trPr>
        <w:tc>
          <w:tcPr>
            <w:tcW w:w="65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10</w:t>
            </w:r>
          </w:p>
        </w:tc>
        <w:tc>
          <w:tcPr>
            <w:tcW w:w="1275"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REST</w:t>
            </w:r>
          </w:p>
        </w:tc>
        <w:tc>
          <w:tcPr>
            <w:tcW w:w="2833"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Representational State Transfer</w:t>
            </w:r>
          </w:p>
        </w:tc>
        <w:tc>
          <w:tcPr>
            <w:tcW w:w="3969"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Phong cách thiết kế dịch vụ web.</w:t>
            </w:r>
          </w:p>
        </w:tc>
      </w:tr>
      <w:tr w:rsidR="00C83264" w:rsidRPr="00884D5F">
        <w:trPr>
          <w:jc w:val="center"/>
        </w:trPr>
        <w:tc>
          <w:tcPr>
            <w:tcW w:w="65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11</w:t>
            </w:r>
          </w:p>
        </w:tc>
        <w:tc>
          <w:tcPr>
            <w:tcW w:w="1275"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SKU</w:t>
            </w:r>
          </w:p>
        </w:tc>
        <w:tc>
          <w:tcPr>
            <w:tcW w:w="2833"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Stock Keeping Unit</w:t>
            </w:r>
          </w:p>
        </w:tc>
        <w:tc>
          <w:tcPr>
            <w:tcW w:w="3969"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Mã định danh biến thể sản phẩm trong kho.</w:t>
            </w:r>
          </w:p>
        </w:tc>
      </w:tr>
      <w:tr w:rsidR="00C83264" w:rsidRPr="00884D5F">
        <w:trPr>
          <w:jc w:val="center"/>
        </w:trPr>
        <w:tc>
          <w:tcPr>
            <w:tcW w:w="65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12</w:t>
            </w:r>
          </w:p>
        </w:tc>
        <w:tc>
          <w:tcPr>
            <w:tcW w:w="1275"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SMTP</w:t>
            </w:r>
          </w:p>
        </w:tc>
        <w:tc>
          <w:tcPr>
            <w:tcW w:w="2833"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Simple Mail Transfer Protocol</w:t>
            </w:r>
          </w:p>
        </w:tc>
        <w:tc>
          <w:tcPr>
            <w:tcW w:w="3969"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Giao thức gửi thư điện tử.</w:t>
            </w:r>
          </w:p>
        </w:tc>
      </w:tr>
      <w:tr w:rsidR="00C83264" w:rsidRPr="00884D5F">
        <w:trPr>
          <w:jc w:val="center"/>
        </w:trPr>
        <w:tc>
          <w:tcPr>
            <w:tcW w:w="65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13</w:t>
            </w:r>
          </w:p>
        </w:tc>
        <w:tc>
          <w:tcPr>
            <w:tcW w:w="1275"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TTTN</w:t>
            </w:r>
          </w:p>
        </w:tc>
        <w:tc>
          <w:tcPr>
            <w:tcW w:w="2833"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Thực tập tốt nghiệp</w:t>
            </w:r>
          </w:p>
        </w:tc>
        <w:tc>
          <w:tcPr>
            <w:tcW w:w="3969"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Tên loại báo cáo và học phần.</w:t>
            </w:r>
          </w:p>
        </w:tc>
      </w:tr>
      <w:tr w:rsidR="00C83264" w:rsidRPr="00884D5F">
        <w:trPr>
          <w:jc w:val="center"/>
        </w:trPr>
        <w:tc>
          <w:tcPr>
            <w:tcW w:w="65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14</w:t>
            </w:r>
          </w:p>
        </w:tc>
        <w:tc>
          <w:tcPr>
            <w:tcW w:w="1275"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UUID</w:t>
            </w:r>
          </w:p>
        </w:tc>
        <w:tc>
          <w:tcPr>
            <w:tcW w:w="2833"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Universally Unique Identifier</w:t>
            </w:r>
          </w:p>
        </w:tc>
        <w:tc>
          <w:tcPr>
            <w:tcW w:w="3969"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Mã định danh duy nhất dùng cho khóa chính.</w:t>
            </w:r>
          </w:p>
        </w:tc>
      </w:tr>
    </w:tbl>
    <w:p w:rsidR="00C83264" w:rsidRDefault="00C83264"/>
    <w:p w:rsidR="00C83264" w:rsidRDefault="00884D5F">
      <w:r>
        <w:br w:type="page"/>
      </w:r>
    </w:p>
    <w:p w:rsidR="00C83264" w:rsidRDefault="00884D5F">
      <w:pPr>
        <w:jc w:val="center"/>
      </w:pPr>
      <w:r>
        <w:rPr>
          <w:b/>
          <w:caps/>
          <w:sz w:val="28"/>
        </w:rPr>
        <w:lastRenderedPageBreak/>
        <w:t>KẾ HOẠCH THỰC HIỆN CÔNG VIỆC NHÓM</w:t>
      </w:r>
    </w:p>
    <w:tbl>
      <w:tblPr>
        <w:tblW w:w="0" w:type="auto"/>
        <w:jc w:val="center"/>
        <w:tblBorders>
          <w:top w:val="single" w:sz="4" w:space="0" w:color="777777"/>
          <w:left w:val="single" w:sz="4" w:space="0" w:color="777777"/>
          <w:bottom w:val="single" w:sz="4" w:space="0" w:color="777777"/>
          <w:right w:val="single" w:sz="4" w:space="0" w:color="777777"/>
          <w:insideH w:val="single" w:sz="4" w:space="0" w:color="777777"/>
          <w:insideV w:val="single" w:sz="4" w:space="0" w:color="777777"/>
        </w:tblBorders>
        <w:tblLayout w:type="fixed"/>
        <w:tblLook w:val="04A0" w:firstRow="1" w:lastRow="0" w:firstColumn="1" w:lastColumn="0" w:noHBand="0" w:noVBand="1"/>
      </w:tblPr>
      <w:tblGrid>
        <w:gridCol w:w="684"/>
        <w:gridCol w:w="3852"/>
        <w:gridCol w:w="1701"/>
        <w:gridCol w:w="1587"/>
        <w:gridCol w:w="1247"/>
      </w:tblGrid>
      <w:tr w:rsidR="00C83264" w:rsidRPr="00884D5F">
        <w:trPr>
          <w:tblHeader/>
          <w:jc w:val="center"/>
        </w:trPr>
        <w:tc>
          <w:tcPr>
            <w:tcW w:w="684" w:type="dxa"/>
            <w:shd w:val="clear" w:color="auto" w:fill="FFFFFF" w:themeFill="background1"/>
            <w:tcMar>
              <w:top w:w="80" w:type="dxa"/>
              <w:left w:w="80" w:type="dxa"/>
              <w:bottom w:w="80" w:type="dxa"/>
              <w:right w:w="80" w:type="dxa"/>
            </w:tcMar>
            <w:vAlign w:val="center"/>
          </w:tcPr>
          <w:p w:rsidR="00C83264" w:rsidRPr="00884D5F" w:rsidRDefault="00884D5F">
            <w:pPr>
              <w:ind w:firstLine="0"/>
              <w:rPr>
                <w:b/>
              </w:rPr>
            </w:pPr>
            <w:r w:rsidRPr="00884D5F">
              <w:rPr>
                <w:b/>
                <w:sz w:val="22"/>
              </w:rPr>
              <w:t>TT</w:t>
            </w:r>
          </w:p>
        </w:tc>
        <w:tc>
          <w:tcPr>
            <w:tcW w:w="3852" w:type="dxa"/>
            <w:shd w:val="clear" w:color="auto" w:fill="FFFFFF" w:themeFill="background1"/>
            <w:tcMar>
              <w:top w:w="80" w:type="dxa"/>
              <w:left w:w="80" w:type="dxa"/>
              <w:bottom w:w="80" w:type="dxa"/>
              <w:right w:w="80" w:type="dxa"/>
            </w:tcMar>
            <w:vAlign w:val="center"/>
          </w:tcPr>
          <w:p w:rsidR="00C83264" w:rsidRPr="00884D5F" w:rsidRDefault="00884D5F">
            <w:pPr>
              <w:rPr>
                <w:b/>
              </w:rPr>
            </w:pPr>
            <w:r w:rsidRPr="00884D5F">
              <w:rPr>
                <w:b/>
                <w:sz w:val="22"/>
              </w:rPr>
              <w:t>Nội dung công việc</w:t>
            </w:r>
          </w:p>
        </w:tc>
        <w:tc>
          <w:tcPr>
            <w:tcW w:w="1701" w:type="dxa"/>
            <w:shd w:val="clear" w:color="auto" w:fill="FFFFFF" w:themeFill="background1"/>
            <w:tcMar>
              <w:top w:w="80" w:type="dxa"/>
              <w:left w:w="80" w:type="dxa"/>
              <w:bottom w:w="80" w:type="dxa"/>
              <w:right w:w="80" w:type="dxa"/>
            </w:tcMar>
            <w:vAlign w:val="center"/>
          </w:tcPr>
          <w:p w:rsidR="00C83264" w:rsidRPr="00884D5F" w:rsidRDefault="00884D5F">
            <w:pPr>
              <w:ind w:firstLine="0"/>
              <w:rPr>
                <w:b/>
              </w:rPr>
            </w:pPr>
            <w:r w:rsidRPr="00884D5F">
              <w:rPr>
                <w:b/>
                <w:sz w:val="22"/>
              </w:rPr>
              <w:t>Người thực hiện</w:t>
            </w:r>
          </w:p>
        </w:tc>
        <w:tc>
          <w:tcPr>
            <w:tcW w:w="1587" w:type="dxa"/>
            <w:shd w:val="clear" w:color="auto" w:fill="FFFFFF" w:themeFill="background1"/>
            <w:tcMar>
              <w:top w:w="80" w:type="dxa"/>
              <w:left w:w="80" w:type="dxa"/>
              <w:bottom w:w="80" w:type="dxa"/>
              <w:right w:w="80" w:type="dxa"/>
            </w:tcMar>
            <w:vAlign w:val="center"/>
          </w:tcPr>
          <w:p w:rsidR="00C83264" w:rsidRPr="00884D5F" w:rsidRDefault="00884D5F">
            <w:pPr>
              <w:ind w:firstLine="0"/>
              <w:rPr>
                <w:b/>
              </w:rPr>
            </w:pPr>
            <w:r w:rsidRPr="00884D5F">
              <w:rPr>
                <w:b/>
                <w:sz w:val="22"/>
              </w:rPr>
              <w:t>Thời gian</w:t>
            </w:r>
          </w:p>
        </w:tc>
        <w:tc>
          <w:tcPr>
            <w:tcW w:w="1247" w:type="dxa"/>
            <w:shd w:val="clear" w:color="auto" w:fill="FFFFFF" w:themeFill="background1"/>
            <w:tcMar>
              <w:top w:w="80" w:type="dxa"/>
              <w:left w:w="80" w:type="dxa"/>
              <w:bottom w:w="80" w:type="dxa"/>
              <w:right w:w="80" w:type="dxa"/>
            </w:tcMar>
            <w:vAlign w:val="center"/>
          </w:tcPr>
          <w:p w:rsidR="00C83264" w:rsidRPr="00884D5F" w:rsidRDefault="00884D5F">
            <w:pPr>
              <w:ind w:firstLine="0"/>
              <w:rPr>
                <w:b/>
              </w:rPr>
            </w:pPr>
            <w:r w:rsidRPr="00884D5F">
              <w:rPr>
                <w:b/>
                <w:sz w:val="22"/>
              </w:rPr>
              <w:t>Mức độ hoàn thành</w:t>
            </w:r>
          </w:p>
        </w:tc>
      </w:tr>
      <w:tr w:rsidR="00C83264" w:rsidRPr="00884D5F">
        <w:trPr>
          <w:jc w:val="center"/>
        </w:trPr>
        <w:tc>
          <w:tcPr>
            <w:tcW w:w="684" w:type="dxa"/>
            <w:tcMar>
              <w:top w:w="80" w:type="dxa"/>
              <w:left w:w="80" w:type="dxa"/>
              <w:bottom w:w="80" w:type="dxa"/>
              <w:right w:w="80" w:type="dxa"/>
            </w:tcMar>
            <w:vAlign w:val="center"/>
          </w:tcPr>
          <w:p w:rsidR="00C83264" w:rsidRPr="00884D5F" w:rsidRDefault="00884D5F">
            <w:pPr>
              <w:spacing w:before="0" w:after="0" w:line="240" w:lineRule="auto"/>
              <w:ind w:firstLine="0"/>
            </w:pPr>
            <w:r w:rsidRPr="00884D5F">
              <w:rPr>
                <w:sz w:val="22"/>
              </w:rPr>
              <w:t>1</w:t>
            </w:r>
          </w:p>
        </w:tc>
        <w:tc>
          <w:tcPr>
            <w:tcW w:w="3852" w:type="dxa"/>
            <w:tcMar>
              <w:top w:w="80" w:type="dxa"/>
              <w:left w:w="80" w:type="dxa"/>
              <w:bottom w:w="80" w:type="dxa"/>
              <w:right w:w="80" w:type="dxa"/>
            </w:tcMar>
            <w:vAlign w:val="center"/>
          </w:tcPr>
          <w:p w:rsidR="00C83264" w:rsidRPr="00884D5F" w:rsidRDefault="00884D5F">
            <w:pPr>
              <w:spacing w:before="0" w:after="0" w:line="240" w:lineRule="auto"/>
              <w:ind w:firstLine="0"/>
              <w:jc w:val="left"/>
            </w:pPr>
            <w:r w:rsidRPr="00884D5F">
              <w:rPr>
                <w:sz w:val="22"/>
              </w:rPr>
              <w:t>Khảo sát yêu cầu, thống nhất đề tài, rà soát mã nguồn và phạm vi chức năng.</w:t>
            </w:r>
          </w:p>
        </w:tc>
        <w:tc>
          <w:tcPr>
            <w:tcW w:w="1701" w:type="dxa"/>
            <w:tcMar>
              <w:top w:w="80" w:type="dxa"/>
              <w:left w:w="80" w:type="dxa"/>
              <w:bottom w:w="80" w:type="dxa"/>
              <w:right w:w="80" w:type="dxa"/>
            </w:tcMar>
            <w:vAlign w:val="center"/>
          </w:tcPr>
          <w:p w:rsidR="00C83264" w:rsidRPr="00884D5F" w:rsidRDefault="00884D5F">
            <w:pPr>
              <w:spacing w:before="0" w:after="0" w:line="240" w:lineRule="auto"/>
              <w:ind w:firstLine="0"/>
              <w:jc w:val="left"/>
            </w:pPr>
            <w:r w:rsidRPr="00884D5F">
              <w:rPr>
                <w:sz w:val="22"/>
              </w:rPr>
              <w:t>Trần Anh Dũng</w:t>
            </w:r>
          </w:p>
        </w:tc>
        <w:tc>
          <w:tcPr>
            <w:tcW w:w="1587" w:type="dxa"/>
            <w:tcMar>
              <w:top w:w="80" w:type="dxa"/>
              <w:left w:w="80" w:type="dxa"/>
              <w:bottom w:w="80" w:type="dxa"/>
              <w:right w:w="80" w:type="dxa"/>
            </w:tcMar>
            <w:vAlign w:val="center"/>
          </w:tcPr>
          <w:p w:rsidR="00C83264" w:rsidRPr="00884D5F" w:rsidRDefault="00884D5F">
            <w:pPr>
              <w:spacing w:before="0" w:after="0" w:line="240" w:lineRule="auto"/>
              <w:ind w:firstLine="0"/>
              <w:jc w:val="left"/>
            </w:pPr>
            <w:r w:rsidRPr="00884D5F">
              <w:rPr>
                <w:sz w:val="22"/>
              </w:rPr>
              <w:t>29/06-05/07/2026</w:t>
            </w:r>
          </w:p>
        </w:tc>
        <w:tc>
          <w:tcPr>
            <w:tcW w:w="1247" w:type="dxa"/>
            <w:tcMar>
              <w:top w:w="80" w:type="dxa"/>
              <w:left w:w="80" w:type="dxa"/>
              <w:bottom w:w="80" w:type="dxa"/>
              <w:right w:w="80" w:type="dxa"/>
            </w:tcMar>
            <w:vAlign w:val="center"/>
          </w:tcPr>
          <w:p w:rsidR="00C83264" w:rsidRPr="00884D5F" w:rsidRDefault="00884D5F">
            <w:pPr>
              <w:spacing w:before="0" w:after="0" w:line="240" w:lineRule="auto"/>
              <w:ind w:firstLine="0"/>
              <w:jc w:val="left"/>
            </w:pPr>
            <w:r w:rsidRPr="00884D5F">
              <w:rPr>
                <w:sz w:val="22"/>
              </w:rPr>
              <w:t>Hoàn thành</w:t>
            </w:r>
          </w:p>
        </w:tc>
      </w:tr>
      <w:tr w:rsidR="00C83264" w:rsidRPr="00884D5F">
        <w:trPr>
          <w:jc w:val="center"/>
        </w:trPr>
        <w:tc>
          <w:tcPr>
            <w:tcW w:w="684" w:type="dxa"/>
            <w:tcMar>
              <w:top w:w="80" w:type="dxa"/>
              <w:left w:w="80" w:type="dxa"/>
              <w:bottom w:w="80" w:type="dxa"/>
              <w:right w:w="80" w:type="dxa"/>
            </w:tcMar>
            <w:vAlign w:val="center"/>
          </w:tcPr>
          <w:p w:rsidR="00C83264" w:rsidRPr="00884D5F" w:rsidRDefault="00884D5F">
            <w:pPr>
              <w:spacing w:before="0" w:after="0" w:line="240" w:lineRule="auto"/>
              <w:ind w:firstLine="0"/>
            </w:pPr>
            <w:r w:rsidRPr="00884D5F">
              <w:rPr>
                <w:sz w:val="22"/>
              </w:rPr>
              <w:t>2</w:t>
            </w:r>
          </w:p>
        </w:tc>
        <w:tc>
          <w:tcPr>
            <w:tcW w:w="3852" w:type="dxa"/>
            <w:tcMar>
              <w:top w:w="80" w:type="dxa"/>
              <w:left w:w="80" w:type="dxa"/>
              <w:bottom w:w="80" w:type="dxa"/>
              <w:right w:w="80" w:type="dxa"/>
            </w:tcMar>
            <w:vAlign w:val="center"/>
          </w:tcPr>
          <w:p w:rsidR="00C83264" w:rsidRPr="00884D5F" w:rsidRDefault="00884D5F">
            <w:pPr>
              <w:spacing w:before="0" w:after="0" w:line="240" w:lineRule="auto"/>
              <w:ind w:firstLine="0"/>
              <w:jc w:val="left"/>
            </w:pPr>
            <w:r w:rsidRPr="00884D5F">
              <w:rPr>
                <w:sz w:val="22"/>
              </w:rPr>
              <w:t>Phân tích tác nhân, nghiệp vụ, dữ liệu và thiết kế kiến trúc tổng quát.</w:t>
            </w:r>
          </w:p>
        </w:tc>
        <w:tc>
          <w:tcPr>
            <w:tcW w:w="1701" w:type="dxa"/>
            <w:tcMar>
              <w:top w:w="80" w:type="dxa"/>
              <w:left w:w="80" w:type="dxa"/>
              <w:bottom w:w="80" w:type="dxa"/>
              <w:right w:w="80" w:type="dxa"/>
            </w:tcMar>
            <w:vAlign w:val="center"/>
          </w:tcPr>
          <w:p w:rsidR="00C83264" w:rsidRPr="00884D5F" w:rsidRDefault="00884D5F">
            <w:pPr>
              <w:spacing w:before="0" w:after="0" w:line="240" w:lineRule="auto"/>
              <w:ind w:firstLine="0"/>
              <w:jc w:val="left"/>
            </w:pPr>
            <w:r w:rsidRPr="00884D5F">
              <w:rPr>
                <w:sz w:val="22"/>
              </w:rPr>
              <w:t>Lê Thanh Hải</w:t>
            </w:r>
          </w:p>
        </w:tc>
        <w:tc>
          <w:tcPr>
            <w:tcW w:w="1587" w:type="dxa"/>
            <w:tcMar>
              <w:top w:w="80" w:type="dxa"/>
              <w:left w:w="80" w:type="dxa"/>
              <w:bottom w:w="80" w:type="dxa"/>
              <w:right w:w="80" w:type="dxa"/>
            </w:tcMar>
            <w:vAlign w:val="center"/>
          </w:tcPr>
          <w:p w:rsidR="00C83264" w:rsidRPr="00884D5F" w:rsidRDefault="00884D5F">
            <w:pPr>
              <w:spacing w:before="0" w:after="0" w:line="240" w:lineRule="auto"/>
              <w:ind w:firstLine="0"/>
              <w:jc w:val="left"/>
            </w:pPr>
            <w:r w:rsidRPr="00884D5F">
              <w:rPr>
                <w:sz w:val="22"/>
              </w:rPr>
              <w:t>06/07-12/07/2026</w:t>
            </w:r>
          </w:p>
        </w:tc>
        <w:tc>
          <w:tcPr>
            <w:tcW w:w="1247" w:type="dxa"/>
            <w:tcMar>
              <w:top w:w="80" w:type="dxa"/>
              <w:left w:w="80" w:type="dxa"/>
              <w:bottom w:w="80" w:type="dxa"/>
              <w:right w:w="80" w:type="dxa"/>
            </w:tcMar>
            <w:vAlign w:val="center"/>
          </w:tcPr>
          <w:p w:rsidR="00C83264" w:rsidRPr="00884D5F" w:rsidRDefault="00884D5F">
            <w:pPr>
              <w:spacing w:before="0" w:after="0" w:line="240" w:lineRule="auto"/>
              <w:ind w:firstLine="0"/>
              <w:jc w:val="left"/>
            </w:pPr>
            <w:r w:rsidRPr="00884D5F">
              <w:rPr>
                <w:sz w:val="22"/>
              </w:rPr>
              <w:t>Hoàn thành</w:t>
            </w:r>
          </w:p>
        </w:tc>
      </w:tr>
      <w:tr w:rsidR="00C83264" w:rsidRPr="00884D5F">
        <w:trPr>
          <w:jc w:val="center"/>
        </w:trPr>
        <w:tc>
          <w:tcPr>
            <w:tcW w:w="684" w:type="dxa"/>
            <w:tcMar>
              <w:top w:w="80" w:type="dxa"/>
              <w:left w:w="80" w:type="dxa"/>
              <w:bottom w:w="80" w:type="dxa"/>
              <w:right w:w="80" w:type="dxa"/>
            </w:tcMar>
            <w:vAlign w:val="center"/>
          </w:tcPr>
          <w:p w:rsidR="00C83264" w:rsidRPr="00884D5F" w:rsidRDefault="00884D5F">
            <w:pPr>
              <w:spacing w:before="0" w:after="0" w:line="240" w:lineRule="auto"/>
              <w:ind w:firstLine="0"/>
            </w:pPr>
            <w:r w:rsidRPr="00884D5F">
              <w:rPr>
                <w:sz w:val="22"/>
              </w:rPr>
              <w:t>3</w:t>
            </w:r>
          </w:p>
        </w:tc>
        <w:tc>
          <w:tcPr>
            <w:tcW w:w="3852" w:type="dxa"/>
            <w:tcMar>
              <w:top w:w="80" w:type="dxa"/>
              <w:left w:w="80" w:type="dxa"/>
              <w:bottom w:w="80" w:type="dxa"/>
              <w:right w:w="80" w:type="dxa"/>
            </w:tcMar>
            <w:vAlign w:val="center"/>
          </w:tcPr>
          <w:p w:rsidR="00C83264" w:rsidRPr="00884D5F" w:rsidRDefault="00884D5F">
            <w:pPr>
              <w:spacing w:before="0" w:after="0" w:line="240" w:lineRule="auto"/>
              <w:ind w:firstLine="0"/>
              <w:jc w:val="left"/>
            </w:pPr>
            <w:r w:rsidRPr="00884D5F">
              <w:rPr>
                <w:sz w:val="22"/>
              </w:rPr>
              <w:t>Hoàn thiện tài khoản, danh mục sản phẩm, biến thể, giỏ hàng và yêu thích.</w:t>
            </w:r>
          </w:p>
        </w:tc>
        <w:tc>
          <w:tcPr>
            <w:tcW w:w="1701" w:type="dxa"/>
            <w:tcMar>
              <w:top w:w="80" w:type="dxa"/>
              <w:left w:w="80" w:type="dxa"/>
              <w:bottom w:w="80" w:type="dxa"/>
              <w:right w:w="80" w:type="dxa"/>
            </w:tcMar>
            <w:vAlign w:val="center"/>
          </w:tcPr>
          <w:p w:rsidR="00C83264" w:rsidRPr="00884D5F" w:rsidRDefault="00884D5F">
            <w:pPr>
              <w:spacing w:before="0" w:after="0" w:line="240" w:lineRule="auto"/>
              <w:ind w:firstLine="0"/>
              <w:jc w:val="left"/>
            </w:pPr>
            <w:r w:rsidRPr="00884D5F">
              <w:rPr>
                <w:sz w:val="22"/>
              </w:rPr>
              <w:t>Nguyễn Đức Đoàn Quyền</w:t>
            </w:r>
          </w:p>
        </w:tc>
        <w:tc>
          <w:tcPr>
            <w:tcW w:w="1587" w:type="dxa"/>
            <w:tcMar>
              <w:top w:w="80" w:type="dxa"/>
              <w:left w:w="80" w:type="dxa"/>
              <w:bottom w:w="80" w:type="dxa"/>
              <w:right w:w="80" w:type="dxa"/>
            </w:tcMar>
            <w:vAlign w:val="center"/>
          </w:tcPr>
          <w:p w:rsidR="00C83264" w:rsidRPr="00884D5F" w:rsidRDefault="00884D5F">
            <w:pPr>
              <w:spacing w:before="0" w:after="0" w:line="240" w:lineRule="auto"/>
              <w:ind w:firstLine="0"/>
              <w:jc w:val="left"/>
            </w:pPr>
            <w:r w:rsidRPr="00884D5F">
              <w:rPr>
                <w:sz w:val="22"/>
              </w:rPr>
              <w:t>13/07-19/07/2026</w:t>
            </w:r>
          </w:p>
        </w:tc>
        <w:tc>
          <w:tcPr>
            <w:tcW w:w="1247" w:type="dxa"/>
            <w:tcMar>
              <w:top w:w="80" w:type="dxa"/>
              <w:left w:w="80" w:type="dxa"/>
              <w:bottom w:w="80" w:type="dxa"/>
              <w:right w:w="80" w:type="dxa"/>
            </w:tcMar>
            <w:vAlign w:val="center"/>
          </w:tcPr>
          <w:p w:rsidR="00C83264" w:rsidRPr="00884D5F" w:rsidRDefault="00884D5F">
            <w:pPr>
              <w:spacing w:before="0" w:after="0" w:line="240" w:lineRule="auto"/>
              <w:ind w:firstLine="0"/>
              <w:jc w:val="left"/>
            </w:pPr>
            <w:r w:rsidRPr="00884D5F">
              <w:rPr>
                <w:sz w:val="22"/>
              </w:rPr>
              <w:t>Hoàn thành</w:t>
            </w:r>
          </w:p>
        </w:tc>
      </w:tr>
      <w:tr w:rsidR="00C83264" w:rsidRPr="00884D5F">
        <w:trPr>
          <w:jc w:val="center"/>
        </w:trPr>
        <w:tc>
          <w:tcPr>
            <w:tcW w:w="684" w:type="dxa"/>
            <w:tcMar>
              <w:top w:w="80" w:type="dxa"/>
              <w:left w:w="80" w:type="dxa"/>
              <w:bottom w:w="80" w:type="dxa"/>
              <w:right w:w="80" w:type="dxa"/>
            </w:tcMar>
            <w:vAlign w:val="center"/>
          </w:tcPr>
          <w:p w:rsidR="00C83264" w:rsidRPr="00884D5F" w:rsidRDefault="00884D5F">
            <w:pPr>
              <w:spacing w:before="0" w:after="0" w:line="240" w:lineRule="auto"/>
              <w:ind w:firstLine="0"/>
            </w:pPr>
            <w:r w:rsidRPr="00884D5F">
              <w:rPr>
                <w:sz w:val="22"/>
              </w:rPr>
              <w:t>4</w:t>
            </w:r>
          </w:p>
        </w:tc>
        <w:tc>
          <w:tcPr>
            <w:tcW w:w="3852" w:type="dxa"/>
            <w:tcMar>
              <w:top w:w="80" w:type="dxa"/>
              <w:left w:w="80" w:type="dxa"/>
              <w:bottom w:w="80" w:type="dxa"/>
              <w:right w:w="80" w:type="dxa"/>
            </w:tcMar>
            <w:vAlign w:val="center"/>
          </w:tcPr>
          <w:p w:rsidR="00C83264" w:rsidRPr="00884D5F" w:rsidRDefault="00884D5F">
            <w:pPr>
              <w:spacing w:before="0" w:after="0" w:line="240" w:lineRule="auto"/>
              <w:ind w:firstLine="0"/>
              <w:jc w:val="left"/>
            </w:pPr>
            <w:r w:rsidRPr="00884D5F">
              <w:rPr>
                <w:sz w:val="22"/>
              </w:rPr>
              <w:t>Hoàn thiện checkout, đơn hàng, thanh toán, kho và vận chuyển.</w:t>
            </w:r>
          </w:p>
        </w:tc>
        <w:tc>
          <w:tcPr>
            <w:tcW w:w="1701" w:type="dxa"/>
            <w:tcMar>
              <w:top w:w="80" w:type="dxa"/>
              <w:left w:w="80" w:type="dxa"/>
              <w:bottom w:w="80" w:type="dxa"/>
              <w:right w:w="80" w:type="dxa"/>
            </w:tcMar>
            <w:vAlign w:val="center"/>
          </w:tcPr>
          <w:p w:rsidR="00C83264" w:rsidRPr="00884D5F" w:rsidRDefault="00884D5F">
            <w:pPr>
              <w:spacing w:before="0" w:after="0" w:line="240" w:lineRule="auto"/>
              <w:ind w:firstLine="0"/>
              <w:jc w:val="left"/>
            </w:pPr>
            <w:r w:rsidRPr="00884D5F">
              <w:rPr>
                <w:sz w:val="22"/>
              </w:rPr>
              <w:t>Trần Anh Dũng</w:t>
            </w:r>
          </w:p>
        </w:tc>
        <w:tc>
          <w:tcPr>
            <w:tcW w:w="1587" w:type="dxa"/>
            <w:tcMar>
              <w:top w:w="80" w:type="dxa"/>
              <w:left w:w="80" w:type="dxa"/>
              <w:bottom w:w="80" w:type="dxa"/>
              <w:right w:w="80" w:type="dxa"/>
            </w:tcMar>
            <w:vAlign w:val="center"/>
          </w:tcPr>
          <w:p w:rsidR="00C83264" w:rsidRPr="00884D5F" w:rsidRDefault="00884D5F">
            <w:pPr>
              <w:spacing w:before="0" w:after="0" w:line="240" w:lineRule="auto"/>
              <w:jc w:val="left"/>
            </w:pPr>
            <w:r w:rsidRPr="00884D5F">
              <w:rPr>
                <w:sz w:val="22"/>
              </w:rPr>
              <w:t>20/07-26/07/2026</w:t>
            </w:r>
          </w:p>
        </w:tc>
        <w:tc>
          <w:tcPr>
            <w:tcW w:w="1247" w:type="dxa"/>
            <w:tcMar>
              <w:top w:w="80" w:type="dxa"/>
              <w:left w:w="80" w:type="dxa"/>
              <w:bottom w:w="80" w:type="dxa"/>
              <w:right w:w="80" w:type="dxa"/>
            </w:tcMar>
            <w:vAlign w:val="center"/>
          </w:tcPr>
          <w:p w:rsidR="00C83264" w:rsidRPr="00884D5F" w:rsidRDefault="00884D5F">
            <w:pPr>
              <w:spacing w:before="0" w:after="0" w:line="240" w:lineRule="auto"/>
              <w:ind w:firstLine="0"/>
              <w:jc w:val="left"/>
            </w:pPr>
            <w:r w:rsidRPr="00884D5F">
              <w:rPr>
                <w:sz w:val="22"/>
              </w:rPr>
              <w:t>Hoàn thành</w:t>
            </w:r>
          </w:p>
        </w:tc>
      </w:tr>
      <w:tr w:rsidR="00C83264" w:rsidRPr="00884D5F">
        <w:trPr>
          <w:jc w:val="center"/>
        </w:trPr>
        <w:tc>
          <w:tcPr>
            <w:tcW w:w="684" w:type="dxa"/>
            <w:tcMar>
              <w:top w:w="80" w:type="dxa"/>
              <w:left w:w="80" w:type="dxa"/>
              <w:bottom w:w="80" w:type="dxa"/>
              <w:right w:w="80" w:type="dxa"/>
            </w:tcMar>
            <w:vAlign w:val="center"/>
          </w:tcPr>
          <w:p w:rsidR="00C83264" w:rsidRPr="00884D5F" w:rsidRDefault="00884D5F">
            <w:pPr>
              <w:spacing w:before="0" w:after="0" w:line="240" w:lineRule="auto"/>
              <w:ind w:firstLine="0"/>
            </w:pPr>
            <w:r w:rsidRPr="00884D5F">
              <w:rPr>
                <w:sz w:val="22"/>
              </w:rPr>
              <w:t>5</w:t>
            </w:r>
          </w:p>
        </w:tc>
        <w:tc>
          <w:tcPr>
            <w:tcW w:w="3852" w:type="dxa"/>
            <w:tcMar>
              <w:top w:w="80" w:type="dxa"/>
              <w:left w:w="80" w:type="dxa"/>
              <w:bottom w:w="80" w:type="dxa"/>
              <w:right w:w="80" w:type="dxa"/>
            </w:tcMar>
            <w:vAlign w:val="center"/>
          </w:tcPr>
          <w:p w:rsidR="00C83264" w:rsidRPr="00884D5F" w:rsidRDefault="00884D5F">
            <w:pPr>
              <w:spacing w:before="0" w:after="0" w:line="240" w:lineRule="auto"/>
              <w:ind w:firstLine="0"/>
              <w:jc w:val="left"/>
            </w:pPr>
            <w:r w:rsidRPr="00884D5F">
              <w:rPr>
                <w:sz w:val="22"/>
              </w:rPr>
              <w:t>Tích hợp trang quản trị, báo cáo, kiểm thử tích hợp và xử lý lỗi.</w:t>
            </w:r>
          </w:p>
        </w:tc>
        <w:tc>
          <w:tcPr>
            <w:tcW w:w="1701" w:type="dxa"/>
            <w:tcMar>
              <w:top w:w="80" w:type="dxa"/>
              <w:left w:w="80" w:type="dxa"/>
              <w:bottom w:w="80" w:type="dxa"/>
              <w:right w:w="80" w:type="dxa"/>
            </w:tcMar>
            <w:vAlign w:val="center"/>
          </w:tcPr>
          <w:p w:rsidR="00C83264" w:rsidRPr="00884D5F" w:rsidRDefault="00884D5F">
            <w:pPr>
              <w:spacing w:before="0" w:after="0" w:line="240" w:lineRule="auto"/>
              <w:ind w:firstLine="0"/>
              <w:jc w:val="left"/>
            </w:pPr>
            <w:r w:rsidRPr="00884D5F">
              <w:rPr>
                <w:sz w:val="22"/>
              </w:rPr>
              <w:t>Lê Thanh Hải</w:t>
            </w:r>
          </w:p>
        </w:tc>
        <w:tc>
          <w:tcPr>
            <w:tcW w:w="1587" w:type="dxa"/>
            <w:tcMar>
              <w:top w:w="80" w:type="dxa"/>
              <w:left w:w="80" w:type="dxa"/>
              <w:bottom w:w="80" w:type="dxa"/>
              <w:right w:w="80" w:type="dxa"/>
            </w:tcMar>
            <w:vAlign w:val="center"/>
          </w:tcPr>
          <w:p w:rsidR="00C83264" w:rsidRPr="00884D5F" w:rsidRDefault="00884D5F">
            <w:pPr>
              <w:spacing w:before="0" w:after="0" w:line="240" w:lineRule="auto"/>
              <w:jc w:val="left"/>
            </w:pPr>
            <w:r w:rsidRPr="00884D5F">
              <w:rPr>
                <w:sz w:val="22"/>
              </w:rPr>
              <w:t>27/07-02/08/2026</w:t>
            </w:r>
          </w:p>
        </w:tc>
        <w:tc>
          <w:tcPr>
            <w:tcW w:w="1247" w:type="dxa"/>
            <w:tcMar>
              <w:top w:w="80" w:type="dxa"/>
              <w:left w:w="80" w:type="dxa"/>
              <w:bottom w:w="80" w:type="dxa"/>
              <w:right w:w="80" w:type="dxa"/>
            </w:tcMar>
            <w:vAlign w:val="center"/>
          </w:tcPr>
          <w:p w:rsidR="00C83264" w:rsidRPr="00884D5F" w:rsidRDefault="00884D5F">
            <w:pPr>
              <w:spacing w:before="0" w:after="0" w:line="240" w:lineRule="auto"/>
              <w:ind w:firstLine="0"/>
              <w:jc w:val="left"/>
            </w:pPr>
            <w:r w:rsidRPr="00884D5F">
              <w:rPr>
                <w:sz w:val="22"/>
              </w:rPr>
              <w:t>Hoàn thành</w:t>
            </w:r>
          </w:p>
        </w:tc>
      </w:tr>
      <w:tr w:rsidR="00C83264" w:rsidRPr="00884D5F">
        <w:trPr>
          <w:jc w:val="center"/>
        </w:trPr>
        <w:tc>
          <w:tcPr>
            <w:tcW w:w="684" w:type="dxa"/>
            <w:tcMar>
              <w:top w:w="80" w:type="dxa"/>
              <w:left w:w="80" w:type="dxa"/>
              <w:bottom w:w="80" w:type="dxa"/>
              <w:right w:w="80" w:type="dxa"/>
            </w:tcMar>
            <w:vAlign w:val="center"/>
          </w:tcPr>
          <w:p w:rsidR="00C83264" w:rsidRPr="00884D5F" w:rsidRDefault="00884D5F">
            <w:pPr>
              <w:spacing w:before="0" w:after="0" w:line="240" w:lineRule="auto"/>
              <w:ind w:firstLine="0"/>
            </w:pPr>
            <w:r w:rsidRPr="00884D5F">
              <w:rPr>
                <w:sz w:val="22"/>
              </w:rPr>
              <w:t>6</w:t>
            </w:r>
          </w:p>
        </w:tc>
        <w:tc>
          <w:tcPr>
            <w:tcW w:w="3852" w:type="dxa"/>
            <w:tcMar>
              <w:top w:w="80" w:type="dxa"/>
              <w:left w:w="80" w:type="dxa"/>
              <w:bottom w:w="80" w:type="dxa"/>
              <w:right w:w="80" w:type="dxa"/>
            </w:tcMar>
            <w:vAlign w:val="center"/>
          </w:tcPr>
          <w:p w:rsidR="00C83264" w:rsidRPr="00884D5F" w:rsidRDefault="00884D5F">
            <w:pPr>
              <w:spacing w:before="0" w:after="0" w:line="240" w:lineRule="auto"/>
              <w:ind w:firstLine="0"/>
              <w:jc w:val="left"/>
            </w:pPr>
            <w:r w:rsidRPr="00884D5F">
              <w:rPr>
                <w:sz w:val="22"/>
              </w:rPr>
              <w:t>Chạy kiểm thử cuối, chụp minh chứng, hoàn thiện báo cáo và đóng gói sản phẩm.</w:t>
            </w:r>
          </w:p>
        </w:tc>
        <w:tc>
          <w:tcPr>
            <w:tcW w:w="1701" w:type="dxa"/>
            <w:tcMar>
              <w:top w:w="80" w:type="dxa"/>
              <w:left w:w="80" w:type="dxa"/>
              <w:bottom w:w="80" w:type="dxa"/>
              <w:right w:w="80" w:type="dxa"/>
            </w:tcMar>
            <w:vAlign w:val="center"/>
          </w:tcPr>
          <w:p w:rsidR="00C83264" w:rsidRPr="00884D5F" w:rsidRDefault="00884D5F">
            <w:pPr>
              <w:spacing w:before="0" w:after="0" w:line="240" w:lineRule="auto"/>
              <w:ind w:firstLine="0"/>
              <w:jc w:val="left"/>
            </w:pPr>
            <w:r w:rsidRPr="00884D5F">
              <w:rPr>
                <w:sz w:val="22"/>
              </w:rPr>
              <w:t>Nguyễn Đức Đoàn Quyền</w:t>
            </w:r>
          </w:p>
        </w:tc>
        <w:tc>
          <w:tcPr>
            <w:tcW w:w="1587" w:type="dxa"/>
            <w:tcMar>
              <w:top w:w="80" w:type="dxa"/>
              <w:left w:w="80" w:type="dxa"/>
              <w:bottom w:w="80" w:type="dxa"/>
              <w:right w:w="80" w:type="dxa"/>
            </w:tcMar>
            <w:vAlign w:val="center"/>
          </w:tcPr>
          <w:p w:rsidR="00C83264" w:rsidRPr="00884D5F" w:rsidRDefault="00884D5F">
            <w:pPr>
              <w:spacing w:before="0" w:after="0" w:line="240" w:lineRule="auto"/>
              <w:jc w:val="left"/>
            </w:pPr>
            <w:r w:rsidRPr="00884D5F">
              <w:rPr>
                <w:sz w:val="22"/>
              </w:rPr>
              <w:t>03/08-08/08/2026</w:t>
            </w:r>
          </w:p>
        </w:tc>
        <w:tc>
          <w:tcPr>
            <w:tcW w:w="1247" w:type="dxa"/>
            <w:tcMar>
              <w:top w:w="80" w:type="dxa"/>
              <w:left w:w="80" w:type="dxa"/>
              <w:bottom w:w="80" w:type="dxa"/>
              <w:right w:w="80" w:type="dxa"/>
            </w:tcMar>
            <w:vAlign w:val="center"/>
          </w:tcPr>
          <w:p w:rsidR="00C83264" w:rsidRPr="00884D5F" w:rsidRDefault="00884D5F">
            <w:pPr>
              <w:spacing w:before="0" w:after="0" w:line="240" w:lineRule="auto"/>
              <w:ind w:firstLine="0"/>
              <w:jc w:val="left"/>
            </w:pPr>
            <w:r w:rsidRPr="00884D5F">
              <w:rPr>
                <w:sz w:val="22"/>
              </w:rPr>
              <w:t>Hoàn thành</w:t>
            </w:r>
          </w:p>
        </w:tc>
      </w:tr>
    </w:tbl>
    <w:p w:rsidR="00C83264" w:rsidRDefault="00C83264"/>
    <w:p w:rsidR="00C83264" w:rsidRDefault="00C83264">
      <w:pPr>
        <w:sectPr w:rsidR="00C83264" w:rsidSect="00884D5F">
          <w:headerReference w:type="default" r:id="rId16"/>
          <w:footerReference w:type="default" r:id="rId17"/>
          <w:pgSz w:w="11906" w:h="16838"/>
          <w:pgMar w:top="1134" w:right="1134" w:bottom="1134" w:left="1701" w:header="567" w:footer="567" w:gutter="0"/>
          <w:pgNumType w:fmt="lowerRoman" w:start="1"/>
          <w:cols w:space="720"/>
          <w:docGrid w:linePitch="360"/>
        </w:sectPr>
      </w:pPr>
    </w:p>
    <w:p w:rsidR="00C83264" w:rsidRDefault="00884D5F">
      <w:pPr>
        <w:pStyle w:val="Heading1"/>
        <w:jc w:val="center"/>
        <w:rPr>
          <w:color w:val="auto"/>
        </w:rPr>
      </w:pPr>
      <w:bookmarkStart w:id="1" w:name="_Toc237240208"/>
      <w:r>
        <w:rPr>
          <w:rFonts w:eastAsia="Times New Roman"/>
          <w:color w:val="auto"/>
        </w:rPr>
        <w:lastRenderedPageBreak/>
        <w:t>MỞ ĐẦU</w:t>
      </w:r>
      <w:bookmarkEnd w:id="1"/>
    </w:p>
    <w:p w:rsidR="00C83264" w:rsidRDefault="00884D5F">
      <w:pPr>
        <w:rPr>
          <w:sz w:val="24"/>
          <w:szCs w:val="24"/>
        </w:rPr>
      </w:pPr>
      <w:r>
        <w:rPr>
          <w:sz w:val="24"/>
          <w:szCs w:val="24"/>
        </w:rPr>
        <w:t>Sự phát triển của mua sắm trực tuyến tạo ra nhu cầu xây dựng các hệ thống bán hàng có khả năng quản lý đồng thời thông tin sản phẩm, biến thể, tồn kho, đơn hàng, thanh toán và hoạt động vận hành. Đối với trang phục thể thao, mỗi sản phẩm thường có nhiều kích cỡ, màu sắc và mã SKU. Giá bán, số lượng tồn, hình ảnh và trạng thái kinh doanh có thể khác nhau giữa các biến thể. Nếu dữ liệu được quản lý rời rạc, khách hàng dễ gặp tình trạng chọn nhầm biến thể, đặt vượt tồn hoặc nhận thông tin không thống nhất giữa trang sản phẩm, giỏ hàng và bước thanh toán.</w:t>
      </w:r>
    </w:p>
    <w:p w:rsidR="00C83264" w:rsidRDefault="00884D5F">
      <w:pPr>
        <w:rPr>
          <w:sz w:val="24"/>
          <w:szCs w:val="24"/>
        </w:rPr>
      </w:pPr>
      <w:r>
        <w:rPr>
          <w:sz w:val="24"/>
          <w:szCs w:val="24"/>
        </w:rPr>
        <w:t>Bên cạnh trải nghiệm của khách hàng, đơn vị vận hành cần theo dõi vòng đời đơn hàng, phân biệt trạng thái đơn với trạng thái thanh toán, quản lý việc giữ chỗ và trừ tồn, cập nhật giao hàng, tiếp nhận đổi trả, xử lý hoàn tiền và tổng hợp báo cáo. Đây là một chuỗi nghiệp vụ có nhiều điểm phụ thuộc. Sai lệch tại một bước có thể tạo ra dữ liệu không nhất quán ở các bước còn lại. Vì vậy, đề tài tập trung xây dựng một hệ thống thương mại điện tử theo hướng tích hợp, trong đó các quy tắc nghiệp vụ quan trọng được đặt tại backend và được truy cập qua REST API.</w:t>
      </w:r>
    </w:p>
    <w:p w:rsidR="00C83264" w:rsidRDefault="00884D5F">
      <w:pPr>
        <w:rPr>
          <w:sz w:val="24"/>
          <w:szCs w:val="24"/>
        </w:rPr>
      </w:pPr>
      <w:r>
        <w:rPr>
          <w:sz w:val="24"/>
          <w:szCs w:val="24"/>
        </w:rPr>
        <w:t>Mục tiêu tổng quát của đề tài là xây dựng hệ thống kinh doanh trang phục thể thao gồm cổng mua sắm dành cho khách hàng, trang quản trị dành cho nhân viên và quản trị viên, cùng backend cung cấp API và xử lý nghiệp vụ. Hệ thống hỗ trợ các nhóm chức năng chính như tài khoản, danh mục sản phẩm, biến thể, giỏ hàng, checkout, đơn hàng, thanh toán VNPay ở môi trường sandbox, kho, vận chuyển, khuyến mãi, đánh giá, đổi trả, thông báo và báo cáo. Đề tài đồng thời chú trọng khả năng phân quyền, tính nhất quán giao dịch và khả năng triển khai cục bộ bằng Docker Compose.</w:t>
      </w:r>
    </w:p>
    <w:p w:rsidR="00C83264" w:rsidRDefault="00884D5F">
      <w:pPr>
        <w:rPr>
          <w:sz w:val="24"/>
          <w:szCs w:val="24"/>
        </w:rPr>
      </w:pPr>
      <w:r>
        <w:rPr>
          <w:sz w:val="24"/>
          <w:szCs w:val="24"/>
        </w:rPr>
        <w:t>Đối tượng sử dụng của hệ thống gồm khách hàng, nhân viên bán hàng, nhân viên kho và quản trị viên. Khách hàng thao tác trên storefront để tìm kiếm sản phẩm, chọn biến thể, quản lý giỏ hàng và theo dõi đơn. Nhân viên bán hàng xử lý đơn và các hoạt động hậu mãi theo quyền được cấp. Nhân viên kho theo dõi tồn, nhập, xuất và điều chỉnh số lượng. Quản trị viên quản lý dữ liệu nền, người dùng, cấu hình, báo cáo và nhật ký hoạt động.</w:t>
      </w:r>
    </w:p>
    <w:p w:rsidR="003A6A68" w:rsidRDefault="003A6A68" w:rsidP="00884D5F">
      <w:pPr>
        <w:rPr>
          <w:sz w:val="24"/>
          <w:szCs w:val="24"/>
        </w:rPr>
      </w:pPr>
      <w:r>
        <w:rPr>
          <w:sz w:val="24"/>
          <w:szCs w:val="24"/>
        </w:rPr>
        <w:t>Phạm vi đề tài gồm backend Spring Boot, hai ứng dụng Next.js dành cho khách hàng và quản trị, chatbot hỗ trợ khách hàng, dịch vụ tìm kiếm sản phẩm bằng hình ảnh, RabbitMQ và PostgreSQL. Hệ thống tích hợp VNPay ở môi trường sandbox; Cloudinary, SMTP, Google OAuth và nhà cung cấp mô hình AI được cấu hình thông qua biến môi trường.</w:t>
      </w:r>
    </w:p>
    <w:p w:rsidR="003A6A68" w:rsidRDefault="003A6A68">
      <w:r>
        <w:t>Phương pháp thực hiện gồm khảo sát yêu cầu, xác định tác nhân và quy trình nghiệp vụ, phân tích dữ liệu, thiết kế kiến trúc và API, lập trình theo module, kiểm thử và đánh giá. Biểu đồ ngữ cảnh, DFD và ERD được sử dụng để mô tả luồng dữ liệu, quan hệ giữa các thành phần và cơ sở dữ liệu của hệ thống.</w:t>
      </w:r>
    </w:p>
    <w:p w:rsidR="00C83264" w:rsidRDefault="00C83264" w:rsidP="003A6A68">
      <w:pPr>
        <w:sectPr w:rsidR="00C83264" w:rsidSect="00884D5F">
          <w:headerReference w:type="default" r:id="rId18"/>
          <w:footerReference w:type="default" r:id="rId19"/>
          <w:pgSz w:w="11906" w:h="16838"/>
          <w:pgMar w:top="1134" w:right="1134" w:bottom="1134" w:left="1701" w:header="567" w:footer="567" w:gutter="0"/>
          <w:pgNumType w:start="1"/>
          <w:cols w:space="720"/>
          <w:docGrid w:linePitch="360"/>
        </w:sectPr>
      </w:pPr>
    </w:p>
    <w:p w:rsidR="00C83264" w:rsidRDefault="00884D5F">
      <w:pPr>
        <w:pStyle w:val="Heading1"/>
        <w:jc w:val="center"/>
        <w:rPr>
          <w:color w:val="auto"/>
          <w:sz w:val="26"/>
          <w:szCs w:val="26"/>
        </w:rPr>
      </w:pPr>
      <w:bookmarkStart w:id="2" w:name="_Toc237240209"/>
      <w:r>
        <w:rPr>
          <w:rFonts w:eastAsia="Times New Roman"/>
          <w:color w:val="auto"/>
          <w:sz w:val="26"/>
          <w:szCs w:val="26"/>
        </w:rPr>
        <w:lastRenderedPageBreak/>
        <w:t>CHƯƠNG 1: TỔNG QUAN ĐỀ TÀI VÀ YÊU CẦU HỆ THỐNG</w:t>
      </w:r>
      <w:bookmarkEnd w:id="2"/>
    </w:p>
    <w:p w:rsidR="00C83264" w:rsidRDefault="00884D5F">
      <w:pPr>
        <w:pStyle w:val="Heading2"/>
        <w:jc w:val="left"/>
        <w:rPr>
          <w:color w:val="auto"/>
          <w:sz w:val="24"/>
          <w:szCs w:val="24"/>
        </w:rPr>
      </w:pPr>
      <w:bookmarkStart w:id="3" w:name="_Toc237240210"/>
      <w:r>
        <w:rPr>
          <w:rFonts w:eastAsia="Times New Roman"/>
          <w:color w:val="auto"/>
          <w:sz w:val="24"/>
          <w:szCs w:val="24"/>
        </w:rPr>
        <w:t>1.1. Giới thiệu đề tài</w:t>
      </w:r>
      <w:bookmarkEnd w:id="3"/>
    </w:p>
    <w:p w:rsidR="00C83264" w:rsidRDefault="00884D5F">
      <w:r>
        <w:t>Đối tượng sử dụng chính gồm khách hàng có nhu cầu mua trang phục thể thao, giày thể thao và phụ kiện thể thao; nhân viên/quản trị viên cửa hàng cần quản lý sản phẩm, đơn hàng, kho và báo cáo; đồng thời hệ thống còn phục vụ nhóm quản trị kỹ thuật trong việc cấu hình, vận hành và theo dõi dữ liệu.</w:t>
      </w:r>
    </w:p>
    <w:p w:rsidR="00C83264" w:rsidRDefault="00884D5F">
      <w:r>
        <w:t>Đề tài xây dựng một website thương mại điện tử chuyên kinh doanh trang phục và phụ kiện thể thao, kết hợp các chức năng AI để hỗ trợ tìm kiếm sản phẩm theo ngôn ngữ tự nhiên, tìm kiếm theo ngữ nghĩa, tìm kiếm bằng hình ảnh và tư vấn mua hàng. Hệ thống được xây dựng nhằm giúp khách hàng tìm đúng sản phẩm nhanh hơn, hỗ trợ cửa hàng quản lý bán hàng, đơn hàng, tồn kho, người dùng và báo cáo thống kê hiệu quả.</w:t>
      </w:r>
    </w:p>
    <w:p w:rsidR="00C83264" w:rsidRDefault="00884D5F">
      <w:r>
        <w:t>Tên đề tài: Xây dựng Website kinh doanh trang phục thể thao thông minh tích hợp AI.</w:t>
      </w:r>
    </w:p>
    <w:p w:rsidR="00C83264" w:rsidRDefault="00884D5F">
      <w:pPr>
        <w:rPr>
          <w:sz w:val="24"/>
          <w:szCs w:val="24"/>
        </w:rPr>
      </w:pPr>
      <w:r>
        <w:rPr>
          <w:sz w:val="24"/>
          <w:szCs w:val="24"/>
        </w:rPr>
        <w:t>Sự phát triển của thương mại điện tử đã làm thay đổi cách khách hàng tìm kiếm và mua sắm trang phục thể thao. Khách hàng ngày càng quan tâm đến thông tin sản phẩm, kích thước, màu sắc, giá bán, tồn kho, phương thức thanh toán và trạng thái giao hàng. Vì vậy, việc xây dựng một hệ thống bán hàng trực tuyến có khả năng quản lý tập trung các nghiệp vụ là cần thiết.</w:t>
      </w:r>
    </w:p>
    <w:p w:rsidR="00C83264" w:rsidRDefault="00884D5F">
      <w:pPr>
        <w:rPr>
          <w:sz w:val="24"/>
          <w:szCs w:val="24"/>
        </w:rPr>
      </w:pPr>
      <w:r>
        <w:rPr>
          <w:sz w:val="24"/>
          <w:szCs w:val="24"/>
        </w:rPr>
        <w:t>Đề tài “Xây dựng Website kinh doanh trang phục thể thao thông minh tích hợp AI” hướng đến việc phát triển một nền tảng hỗ trợ khách hàng tìm kiếm sản phẩm, lựa chọn biến thể, quản lý giỏ hàng, đặt hàng, thanh toán và theo dõi đơn hàng. Hệ thống cũng cung cấp trang quản trị cho quản trị viên, nhân viên bán hàng và nhân viên kho để quản lý sản phẩm, đơn hàng, tồn kho, khuyến mãi và báo cáo.</w:t>
      </w:r>
    </w:p>
    <w:p w:rsidR="00C83264" w:rsidRDefault="00884D5F">
      <w:pPr>
        <w:pStyle w:val="Heading2"/>
        <w:jc w:val="left"/>
        <w:rPr>
          <w:color w:val="auto"/>
          <w:sz w:val="24"/>
          <w:szCs w:val="24"/>
        </w:rPr>
      </w:pPr>
      <w:bookmarkStart w:id="4" w:name="_Toc237240211"/>
      <w:r>
        <w:rPr>
          <w:rFonts w:eastAsia="Times New Roman"/>
          <w:color w:val="auto"/>
          <w:sz w:val="24"/>
          <w:szCs w:val="24"/>
        </w:rPr>
        <w:t>1.2. Bài toán thực tế</w:t>
      </w:r>
      <w:bookmarkEnd w:id="4"/>
    </w:p>
    <w:p w:rsidR="00C83264" w:rsidRDefault="00884D5F">
      <w:pPr>
        <w:rPr>
          <w:sz w:val="24"/>
          <w:szCs w:val="24"/>
        </w:rPr>
      </w:pPr>
      <w:r>
        <w:rPr>
          <w:sz w:val="24"/>
          <w:szCs w:val="24"/>
        </w:rPr>
        <w:t>Trang phục thể thao là nhóm sản phẩm có tính đa biến thể. Một mẫu áo, quần hoặc phụ kiện có thể được bán theo nhiều kích cỡ, màu sắc và mã SKU. Mỗi biến thể cần được quản lý riêng về giá, số lượng vật lý, số lượng đang giữ chỗ, trạng thái hoạt động và hình ảnh liên quan. Khi mô hình dữ liệu chỉ quản lý sản phẩm ở cấp tổng quát, hệ thống khó phản ánh đúng tình trạng hàng hóa và dễ tạo sai lệch khi khách hàng đặt mua.</w:t>
      </w:r>
    </w:p>
    <w:p w:rsidR="00C83264" w:rsidRDefault="00884D5F">
      <w:pPr>
        <w:rPr>
          <w:sz w:val="24"/>
          <w:szCs w:val="24"/>
        </w:rPr>
      </w:pPr>
      <w:r>
        <w:rPr>
          <w:sz w:val="24"/>
          <w:szCs w:val="24"/>
        </w:rPr>
        <w:t>Giỏ hàng và bước checkout phải sử dụng giá và tồn tại thời điểm xử lý, không chỉ dựa vào dữ liệu cũ được lưu trên trình duyệt. Khuyến mãi, coupon, phí giao hàng và phương thức thanh toán có thể làm thay đổi tổng tiền. Do đó, backend cần kiểm tra lại thông tin biến thể, xác nhận điều kiện áp dụng ưu đãi và tính toán tổng tiền trước khi tạo đơn. Cơ chế này giúp hạn chế trường hợp giá hoặc số lượng đã thay đổi nhưng khách hàng vẫn gửi yêu cầu theo dữ liệu cũ.</w:t>
      </w:r>
    </w:p>
    <w:p w:rsidR="00C83264" w:rsidRDefault="00884D5F">
      <w:pPr>
        <w:rPr>
          <w:sz w:val="24"/>
          <w:szCs w:val="24"/>
        </w:rPr>
      </w:pPr>
      <w:r>
        <w:rPr>
          <w:sz w:val="24"/>
          <w:szCs w:val="24"/>
        </w:rPr>
        <w:lastRenderedPageBreak/>
        <w:t>Đơn hàng và thanh toán có vòng đời riêng. Một đơn có thể được xác nhận, đóng gói, giao hàng hoặc hủy, trong khi thanh toán có thể chưa thanh toán, đang chờ, thành công, thất bại, bị hủy hoặc hoàn tiền. Việc gộp hai nhóm trạng thái thành một trường duy nhất làm mất thông tin và khó xử lý các tình huống như đơn đã tạo nhưng thanh toán trực tuyến thất bại, đơn giao thành công nhưng thanh toán COD mới được ghi nhận, hoặc giao dịch được hoàn tiền sau đổi trả.</w:t>
      </w:r>
    </w:p>
    <w:p w:rsidR="00C83264" w:rsidRDefault="00884D5F">
      <w:pPr>
        <w:rPr>
          <w:sz w:val="24"/>
          <w:szCs w:val="24"/>
        </w:rPr>
      </w:pPr>
      <w:r>
        <w:rPr>
          <w:sz w:val="24"/>
          <w:szCs w:val="24"/>
        </w:rPr>
        <w:t>Quản lý tồn kho là điểm nối giữa catalog và đơn hàng. Hệ thống cần phân biệt tồn vật lý với tồn khả dụng. Khi đơn được tạo, số lượng có thể được giữ chỗ để hạn chế bán vượt tồn. Khi đơn được xử lý đến bước phù hợp, số lượng giữ chỗ được chuyển thành số lượng đã trừ. Nếu đơn bị hủy, phần giữ chỗ phải được giải phóng. Mọi thao tác nhập, xuất, điều chỉnh, giữ chỗ, trừ và hoàn trả cần có lịch sử giao dịch để phục vụ đối soát.</w:t>
      </w:r>
    </w:p>
    <w:p w:rsidR="00C83264" w:rsidRDefault="00884D5F">
      <w:pPr>
        <w:rPr>
          <w:sz w:val="24"/>
          <w:szCs w:val="24"/>
        </w:rPr>
      </w:pPr>
      <w:r>
        <w:rPr>
          <w:sz w:val="24"/>
          <w:szCs w:val="24"/>
        </w:rPr>
        <w:t>Trang quản trị phải tập trung dữ liệu sản phẩm, biến thể, ảnh, đơn hàng, tồn kho, khuyến mãi, đổi trả, đánh giá, thông báo và báo cáo. Hệ thống đồng thời phải phân quyền để nhân viên chỉ thao tác trong phạm vi nhiệm vụ. Nhân viên kho không cần quyền thay đổi cấu hình hệ thống, trong khi nhân viên bán hàng không nên tự ý điều chỉnh tồn nếu không được cấp quyền. Những yêu cầu này hình thành bài toán tổng thể của đề tài.</w:t>
      </w:r>
    </w:p>
    <w:p w:rsidR="00C83264" w:rsidRDefault="00884D5F">
      <w:pPr>
        <w:pStyle w:val="Heading2"/>
        <w:jc w:val="left"/>
        <w:rPr>
          <w:color w:val="auto"/>
          <w:sz w:val="24"/>
          <w:szCs w:val="24"/>
        </w:rPr>
      </w:pPr>
      <w:bookmarkStart w:id="5" w:name="_Toc237240212"/>
      <w:r>
        <w:rPr>
          <w:rFonts w:eastAsia="Times New Roman"/>
          <w:color w:val="auto"/>
          <w:sz w:val="24"/>
          <w:szCs w:val="24"/>
        </w:rPr>
        <w:t>1.3. Mục tiêu của đề tài</w:t>
      </w:r>
      <w:bookmarkEnd w:id="5"/>
    </w:p>
    <w:p w:rsidR="00C83264" w:rsidRDefault="00884D5F">
      <w:pPr>
        <w:pStyle w:val="Heading3"/>
        <w:jc w:val="left"/>
        <w:rPr>
          <w:color w:val="auto"/>
          <w:sz w:val="24"/>
          <w:szCs w:val="24"/>
        </w:rPr>
      </w:pPr>
      <w:bookmarkStart w:id="6" w:name="_Toc237240213"/>
      <w:r>
        <w:rPr>
          <w:rFonts w:eastAsia="Times New Roman"/>
          <w:color w:val="auto"/>
          <w:sz w:val="24"/>
          <w:szCs w:val="24"/>
        </w:rPr>
        <w:t>1.3.1. Mục tiêu tổng quát</w:t>
      </w:r>
      <w:bookmarkEnd w:id="6"/>
    </w:p>
    <w:p w:rsidR="00C83264" w:rsidRDefault="00884D5F">
      <w:pPr>
        <w:rPr>
          <w:sz w:val="24"/>
          <w:szCs w:val="24"/>
        </w:rPr>
      </w:pPr>
      <w:r>
        <w:rPr>
          <w:sz w:val="24"/>
          <w:szCs w:val="24"/>
        </w:rPr>
        <w:t>Xây dựng một hệ thống thương mại điện tử kinh doanh trang phục thể thao, hỗ trợ luồng mua hàng từ tra cứu sản phẩm đến quản lý đơn và hậu mãi. Hệ thống gồm storefront, trang quản trị và backend REST API. Các thành phần phải dùng chung nguồn dữ liệu và tuân thủ quy tắc nghiệp vụ thống nhất.</w:t>
      </w:r>
    </w:p>
    <w:p w:rsidR="00C83264" w:rsidRDefault="00884D5F">
      <w:pPr>
        <w:pStyle w:val="Heading3"/>
        <w:jc w:val="left"/>
        <w:rPr>
          <w:color w:val="auto"/>
          <w:sz w:val="24"/>
          <w:szCs w:val="24"/>
        </w:rPr>
      </w:pPr>
      <w:bookmarkStart w:id="7" w:name="_Toc237240214"/>
      <w:r>
        <w:rPr>
          <w:rFonts w:eastAsia="Times New Roman"/>
          <w:color w:val="auto"/>
          <w:sz w:val="24"/>
          <w:szCs w:val="24"/>
        </w:rPr>
        <w:t>1.3.2. Mục tiêu chức năng</w:t>
      </w:r>
      <w:bookmarkEnd w:id="7"/>
    </w:p>
    <w:p w:rsidR="00C83264" w:rsidRDefault="00884D5F">
      <w:pPr>
        <w:pStyle w:val="ListBullet"/>
        <w:rPr>
          <w:sz w:val="24"/>
          <w:szCs w:val="24"/>
        </w:rPr>
      </w:pPr>
      <w:r>
        <w:rPr>
          <w:sz w:val="24"/>
          <w:szCs w:val="24"/>
        </w:rPr>
        <w:t>Hỗ trợ đăng ký, đăng nhập, làm mới token, thu hồi token, quên mật khẩu, hồ sơ và địa chỉ giao hàng.</w:t>
      </w:r>
    </w:p>
    <w:p w:rsidR="00C83264" w:rsidRDefault="00884D5F">
      <w:pPr>
        <w:pStyle w:val="ListBullet"/>
        <w:rPr>
          <w:sz w:val="24"/>
          <w:szCs w:val="24"/>
        </w:rPr>
      </w:pPr>
      <w:r>
        <w:rPr>
          <w:sz w:val="24"/>
          <w:szCs w:val="24"/>
        </w:rPr>
        <w:t>Quản lý danh mục, thương hiệu, bộ sưu tập, sản phẩm, biến thể, SKU, giá và hình ảnh.</w:t>
      </w:r>
    </w:p>
    <w:p w:rsidR="00C83264" w:rsidRDefault="00884D5F">
      <w:pPr>
        <w:pStyle w:val="ListBullet"/>
        <w:rPr>
          <w:sz w:val="24"/>
          <w:szCs w:val="24"/>
        </w:rPr>
      </w:pPr>
      <w:r>
        <w:rPr>
          <w:sz w:val="24"/>
          <w:szCs w:val="24"/>
        </w:rPr>
        <w:t>Hỗ trợ tìm kiếm, lọc, xem chi tiết, quản lý giỏ hàng và danh sách yêu thích.</w:t>
      </w:r>
    </w:p>
    <w:p w:rsidR="00C83264" w:rsidRDefault="00884D5F">
      <w:pPr>
        <w:pStyle w:val="ListBullet"/>
        <w:rPr>
          <w:sz w:val="24"/>
          <w:szCs w:val="24"/>
        </w:rPr>
      </w:pPr>
      <w:r>
        <w:rPr>
          <w:sz w:val="24"/>
          <w:szCs w:val="24"/>
        </w:rPr>
        <w:t>Thực hiện checkout preview, áp dụng coupon hoặc khuyến mãi, chọn giao hàng và tạo đơn.</w:t>
      </w:r>
    </w:p>
    <w:p w:rsidR="00C83264" w:rsidRDefault="00884D5F">
      <w:pPr>
        <w:pStyle w:val="ListBullet"/>
        <w:rPr>
          <w:sz w:val="24"/>
          <w:szCs w:val="24"/>
        </w:rPr>
      </w:pPr>
      <w:r>
        <w:rPr>
          <w:sz w:val="24"/>
          <w:szCs w:val="24"/>
        </w:rPr>
        <w:t>Tích hợp thanh toán VNPay ở môi trường sandbox hoặc demo, đồng thời hỗ trợ luồng COD theo cấu hình nghiệp vụ.</w:t>
      </w:r>
    </w:p>
    <w:p w:rsidR="00C83264" w:rsidRDefault="00884D5F">
      <w:pPr>
        <w:pStyle w:val="ListBullet"/>
        <w:rPr>
          <w:sz w:val="24"/>
          <w:szCs w:val="24"/>
        </w:rPr>
      </w:pPr>
      <w:r>
        <w:rPr>
          <w:sz w:val="24"/>
          <w:szCs w:val="24"/>
        </w:rPr>
        <w:t>Quản lý trạng thái đơn, shipment, tồn kho, đổi trả, hoàn tiền, đánh giá và thông báo.</w:t>
      </w:r>
    </w:p>
    <w:p w:rsidR="00C83264" w:rsidRDefault="00884D5F">
      <w:pPr>
        <w:pStyle w:val="ListBullet"/>
        <w:rPr>
          <w:sz w:val="24"/>
          <w:szCs w:val="24"/>
        </w:rPr>
      </w:pPr>
      <w:r>
        <w:rPr>
          <w:sz w:val="24"/>
          <w:szCs w:val="24"/>
        </w:rPr>
        <w:t>Cung cấp trang quản trị và các báo cáo tổng quan, đơn hàng, sản phẩm bán chạy và tồn kho.</w:t>
      </w:r>
    </w:p>
    <w:p w:rsidR="00C83264" w:rsidRDefault="00884D5F">
      <w:pPr>
        <w:pStyle w:val="Heading3"/>
        <w:jc w:val="left"/>
        <w:rPr>
          <w:color w:val="auto"/>
          <w:sz w:val="24"/>
          <w:szCs w:val="24"/>
        </w:rPr>
      </w:pPr>
      <w:bookmarkStart w:id="8" w:name="_Toc237240215"/>
      <w:r>
        <w:rPr>
          <w:rFonts w:eastAsia="Times New Roman"/>
          <w:color w:val="auto"/>
          <w:sz w:val="24"/>
          <w:szCs w:val="24"/>
        </w:rPr>
        <w:t>1.3.3. Mục tiêu kỹ thuật</w:t>
      </w:r>
      <w:bookmarkEnd w:id="8"/>
    </w:p>
    <w:p w:rsidR="00C83264" w:rsidRDefault="00884D5F">
      <w:pPr>
        <w:pStyle w:val="ListBullet"/>
        <w:rPr>
          <w:sz w:val="24"/>
          <w:szCs w:val="24"/>
        </w:rPr>
      </w:pPr>
      <w:r>
        <w:rPr>
          <w:sz w:val="24"/>
          <w:szCs w:val="24"/>
        </w:rPr>
        <w:t>Tổ chức backend theo kiến trúc modular monolith để duy trì ranh giới nghiệp vụ nhưng không tăng độ phức tạp triển khai như microservices.</w:t>
      </w:r>
    </w:p>
    <w:p w:rsidR="00C83264" w:rsidRDefault="00884D5F">
      <w:pPr>
        <w:pStyle w:val="ListBullet"/>
        <w:rPr>
          <w:sz w:val="24"/>
          <w:szCs w:val="24"/>
        </w:rPr>
      </w:pPr>
      <w:r>
        <w:rPr>
          <w:sz w:val="24"/>
          <w:szCs w:val="24"/>
        </w:rPr>
        <w:t>Sử dụng JWT, refresh token, BCrypt, validation, CORS và RBAC để bảo vệ API.</w:t>
      </w:r>
    </w:p>
    <w:p w:rsidR="00C83264" w:rsidRDefault="00884D5F">
      <w:pPr>
        <w:pStyle w:val="ListBullet"/>
        <w:rPr>
          <w:sz w:val="24"/>
          <w:szCs w:val="24"/>
        </w:rPr>
      </w:pPr>
      <w:r>
        <w:rPr>
          <w:sz w:val="24"/>
          <w:szCs w:val="24"/>
        </w:rPr>
        <w:lastRenderedPageBreak/>
        <w:t>Dùng transaction, khóa dữ liệu phù hợp và lịch sử giao dịch kho để tăng tính nhất quán.</w:t>
      </w:r>
    </w:p>
    <w:p w:rsidR="00C83264" w:rsidRDefault="00884D5F">
      <w:pPr>
        <w:pStyle w:val="ListBullet"/>
        <w:rPr>
          <w:sz w:val="24"/>
          <w:szCs w:val="24"/>
        </w:rPr>
      </w:pPr>
      <w:r>
        <w:rPr>
          <w:sz w:val="24"/>
          <w:szCs w:val="24"/>
        </w:rPr>
        <w:t>Quản lý schema bằng Flyway và dữ liệu quan hệ bằng PostgreSQL.</w:t>
      </w:r>
    </w:p>
    <w:p w:rsidR="00C83264" w:rsidRDefault="00884D5F">
      <w:pPr>
        <w:pStyle w:val="ListBullet"/>
        <w:rPr>
          <w:sz w:val="24"/>
          <w:szCs w:val="24"/>
        </w:rPr>
      </w:pPr>
      <w:r>
        <w:rPr>
          <w:sz w:val="24"/>
          <w:szCs w:val="24"/>
        </w:rPr>
        <w:t>Đóng gói hệ thống bằng Docker multi-stage và Docker Compose cho môi trường local.</w:t>
      </w:r>
    </w:p>
    <w:p w:rsidR="00884D5F" w:rsidRDefault="00884D5F" w:rsidP="00870673">
      <w:pPr>
        <w:rPr>
          <w:b/>
          <w:bCs/>
        </w:rPr>
      </w:pPr>
      <w:r>
        <w:t>Xây dựng tìm kiếm sản phẩm theo thuộc tính, ngữ nghĩa và hình ảnh; tích hợp chatbot hỗ trợ khách hàng bằng mô hình ngôn ngữ lớn và các công cụ nghiệp vụ có kiểm soát.</w:t>
      </w:r>
    </w:p>
    <w:p w:rsidR="00C83264" w:rsidRDefault="00884D5F" w:rsidP="00870673">
      <w:pPr>
        <w:pStyle w:val="Heading2"/>
      </w:pPr>
      <w:bookmarkStart w:id="9" w:name="_Toc237240216"/>
      <w:r>
        <w:t>1.4. Phạm vi và giới hạn</w:t>
      </w:r>
      <w:bookmarkEnd w:id="9"/>
    </w:p>
    <w:p w:rsidR="00C83264" w:rsidRDefault="00884D5F">
      <w:pPr>
        <w:pStyle w:val="TableCaption"/>
        <w:spacing w:before="60" w:after="60"/>
      </w:pPr>
      <w:r>
        <w:rPr>
          <w:szCs w:val="24"/>
        </w:rPr>
        <w:t>Bảng 1.1. Phạm vi triển khai của đề tài</w:t>
      </w:r>
    </w:p>
    <w:tbl>
      <w:tblPr>
        <w:tblW w:w="0" w:type="auto"/>
        <w:jc w:val="center"/>
        <w:tblInd w:w="-28" w:type="dxa"/>
        <w:tblBorders>
          <w:top w:val="single" w:sz="4" w:space="0" w:color="777777"/>
          <w:left w:val="single" w:sz="4" w:space="0" w:color="777777"/>
          <w:bottom w:val="single" w:sz="4" w:space="0" w:color="777777"/>
          <w:right w:val="single" w:sz="4" w:space="0" w:color="777777"/>
          <w:insideH w:val="single" w:sz="4" w:space="0" w:color="777777"/>
          <w:insideV w:val="single" w:sz="4" w:space="0" w:color="777777"/>
        </w:tblBorders>
        <w:tblLayout w:type="fixed"/>
        <w:tblLook w:val="04A0" w:firstRow="1" w:lastRow="0" w:firstColumn="1" w:lastColumn="0" w:noHBand="0" w:noVBand="1"/>
      </w:tblPr>
      <w:tblGrid>
        <w:gridCol w:w="1928"/>
        <w:gridCol w:w="7143"/>
      </w:tblGrid>
      <w:tr w:rsidR="00C83264" w:rsidRPr="00884D5F" w:rsidTr="003A6A68">
        <w:trPr>
          <w:tblHeader/>
          <w:jc w:val="center"/>
        </w:trPr>
        <w:tc>
          <w:tcPr>
            <w:tcW w:w="1928" w:type="dxa"/>
            <w:shd w:val="clear" w:color="auto" w:fill="FFFFFF" w:themeFill="background1"/>
            <w:tcMar>
              <w:top w:w="80" w:type="dxa"/>
              <w:left w:w="80" w:type="dxa"/>
              <w:bottom w:w="80" w:type="dxa"/>
              <w:right w:w="80" w:type="dxa"/>
            </w:tcMar>
            <w:vAlign w:val="center"/>
          </w:tcPr>
          <w:p w:rsidR="00C83264" w:rsidRPr="00884D5F" w:rsidRDefault="00884D5F">
            <w:pPr>
              <w:ind w:firstLine="0"/>
              <w:jc w:val="center"/>
              <w:rPr>
                <w:b/>
                <w:sz w:val="24"/>
                <w:szCs w:val="24"/>
              </w:rPr>
            </w:pPr>
            <w:r w:rsidRPr="00884D5F">
              <w:rPr>
                <w:b/>
                <w:sz w:val="24"/>
                <w:szCs w:val="24"/>
              </w:rPr>
              <w:t>Nhóm</w:t>
            </w:r>
          </w:p>
        </w:tc>
        <w:tc>
          <w:tcPr>
            <w:tcW w:w="7143" w:type="dxa"/>
            <w:shd w:val="clear" w:color="auto" w:fill="FFFFFF" w:themeFill="background1"/>
            <w:tcMar>
              <w:top w:w="80" w:type="dxa"/>
              <w:left w:w="80" w:type="dxa"/>
              <w:bottom w:w="80" w:type="dxa"/>
              <w:right w:w="80" w:type="dxa"/>
            </w:tcMar>
            <w:vAlign w:val="center"/>
          </w:tcPr>
          <w:p w:rsidR="00C83264" w:rsidRPr="00884D5F" w:rsidRDefault="00884D5F">
            <w:pPr>
              <w:jc w:val="center"/>
              <w:rPr>
                <w:b/>
                <w:sz w:val="24"/>
                <w:szCs w:val="24"/>
              </w:rPr>
            </w:pPr>
            <w:r w:rsidRPr="00884D5F">
              <w:rPr>
                <w:b/>
                <w:sz w:val="24"/>
                <w:szCs w:val="24"/>
              </w:rPr>
              <w:t>Nội dung</w:t>
            </w:r>
          </w:p>
        </w:tc>
      </w:tr>
      <w:tr w:rsidR="00C83264" w:rsidRPr="00884D5F" w:rsidTr="003A6A68">
        <w:trPr>
          <w:jc w:val="center"/>
        </w:trPr>
        <w:tc>
          <w:tcPr>
            <w:tcW w:w="1928" w:type="dxa"/>
            <w:tcMar>
              <w:top w:w="80" w:type="dxa"/>
              <w:left w:w="80" w:type="dxa"/>
              <w:bottom w:w="80" w:type="dxa"/>
              <w:right w:w="80" w:type="dxa"/>
            </w:tcMar>
            <w:vAlign w:val="center"/>
          </w:tcPr>
          <w:p w:rsidR="00C83264" w:rsidRPr="00884D5F" w:rsidRDefault="003A6A68">
            <w:pPr>
              <w:spacing w:before="0" w:after="0" w:line="240" w:lineRule="auto"/>
              <w:ind w:firstLine="0"/>
              <w:jc w:val="left"/>
              <w:rPr>
                <w:sz w:val="24"/>
                <w:szCs w:val="24"/>
              </w:rPr>
            </w:pPr>
            <w:r>
              <w:rPr>
                <w:sz w:val="24"/>
                <w:szCs w:val="24"/>
              </w:rPr>
              <w:t>Phạm vi triển khai</w:t>
            </w:r>
          </w:p>
        </w:tc>
        <w:tc>
          <w:tcPr>
            <w:tcW w:w="7143" w:type="dxa"/>
            <w:tcMar>
              <w:top w:w="80" w:type="dxa"/>
              <w:left w:w="80" w:type="dxa"/>
              <w:bottom w:w="80" w:type="dxa"/>
              <w:right w:w="80" w:type="dxa"/>
            </w:tcMar>
            <w:vAlign w:val="center"/>
          </w:tcPr>
          <w:p w:rsidR="00C83264" w:rsidRPr="00884D5F" w:rsidRDefault="003A6A68">
            <w:pPr>
              <w:spacing w:before="0" w:after="0" w:line="240" w:lineRule="auto"/>
              <w:ind w:firstLine="0"/>
              <w:jc w:val="left"/>
              <w:rPr>
                <w:sz w:val="24"/>
                <w:szCs w:val="24"/>
              </w:rPr>
            </w:pPr>
            <w:r>
              <w:rPr>
                <w:sz w:val="24"/>
                <w:szCs w:val="24"/>
              </w:rPr>
              <w:t>Storefront, trang quản trị, REST API, tài khoản, catalog, biến thể, giỏ hàng, checkout, đơn hàng, thanh toán sandbox, kho, giao hàng, đánh giá, đổi trả, thông báo và báo cáo.</w:t>
            </w:r>
          </w:p>
        </w:tc>
      </w:tr>
      <w:tr w:rsidR="00C83264" w:rsidRPr="00884D5F" w:rsidTr="003A6A68">
        <w:trPr>
          <w:jc w:val="center"/>
        </w:trPr>
        <w:tc>
          <w:tcPr>
            <w:tcW w:w="1928" w:type="dxa"/>
            <w:tcMar>
              <w:top w:w="80" w:type="dxa"/>
              <w:left w:w="80" w:type="dxa"/>
              <w:bottom w:w="80" w:type="dxa"/>
              <w:right w:w="80" w:type="dxa"/>
            </w:tcMar>
            <w:vAlign w:val="center"/>
          </w:tcPr>
          <w:p w:rsidR="00C83264" w:rsidRPr="00884D5F" w:rsidRDefault="003A6A68">
            <w:pPr>
              <w:spacing w:before="0" w:after="0" w:line="240" w:lineRule="auto"/>
              <w:ind w:firstLine="0"/>
              <w:jc w:val="left"/>
              <w:rPr>
                <w:sz w:val="24"/>
                <w:szCs w:val="24"/>
              </w:rPr>
            </w:pPr>
            <w:r>
              <w:rPr>
                <w:sz w:val="24"/>
                <w:szCs w:val="24"/>
              </w:rPr>
              <w:t>Tích hợp ngoài</w:t>
            </w:r>
          </w:p>
        </w:tc>
        <w:tc>
          <w:tcPr>
            <w:tcW w:w="7143"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Cloudinary, SMTP, Google login và một số provider bên ngoài. Chế độ local có thể dùng provider none hoặc logging.</w:t>
            </w:r>
          </w:p>
        </w:tc>
      </w:tr>
      <w:tr w:rsidR="00C83264" w:rsidRPr="00884D5F" w:rsidTr="003A6A68">
        <w:trPr>
          <w:jc w:val="center"/>
        </w:trPr>
        <w:tc>
          <w:tcPr>
            <w:tcW w:w="1928" w:type="dxa"/>
            <w:tcMar>
              <w:top w:w="80" w:type="dxa"/>
              <w:left w:w="80" w:type="dxa"/>
              <w:bottom w:w="80" w:type="dxa"/>
              <w:right w:w="80" w:type="dxa"/>
            </w:tcMar>
            <w:vAlign w:val="center"/>
          </w:tcPr>
          <w:p w:rsidR="00C83264" w:rsidRPr="00884D5F" w:rsidRDefault="003A6A68">
            <w:pPr>
              <w:spacing w:before="0" w:after="0" w:line="240" w:lineRule="auto"/>
              <w:ind w:firstLine="0"/>
              <w:jc w:val="left"/>
              <w:rPr>
                <w:sz w:val="24"/>
                <w:szCs w:val="24"/>
              </w:rPr>
            </w:pPr>
            <w:r>
              <w:rPr>
                <w:sz w:val="24"/>
                <w:szCs w:val="24"/>
              </w:rPr>
              <w:t>Thành phần AI</w:t>
            </w:r>
          </w:p>
        </w:tc>
        <w:tc>
          <w:tcPr>
            <w:tcW w:w="7143" w:type="dxa"/>
            <w:tcMar>
              <w:top w:w="80" w:type="dxa"/>
              <w:left w:w="80" w:type="dxa"/>
              <w:bottom w:w="80" w:type="dxa"/>
              <w:right w:w="80" w:type="dxa"/>
            </w:tcMar>
            <w:vAlign w:val="center"/>
          </w:tcPr>
          <w:p w:rsidR="00884D5F" w:rsidRPr="00884D5F" w:rsidRDefault="00884D5F">
            <w:pPr>
              <w:spacing w:before="0" w:after="0" w:line="240" w:lineRule="auto"/>
              <w:ind w:firstLine="0"/>
              <w:jc w:val="left"/>
              <w:rPr>
                <w:sz w:val="24"/>
                <w:szCs w:val="24"/>
              </w:rPr>
            </w:pPr>
            <w:r w:rsidRPr="00884D5F">
              <w:rPr>
                <w:sz w:val="24"/>
                <w:szCs w:val="24"/>
              </w:rPr>
              <w:t>Dịch vụ tìm kiếm hình ảnh và chatbot khách hàng được triển khai thành tiến trình Python độc lập, giao tiếp với backend qua API, PostgreSQL và hàng đợi sự kiện.</w:t>
            </w:r>
          </w:p>
          <w:p w:rsidR="00C83264" w:rsidRPr="00884D5F" w:rsidRDefault="00C83264" w:rsidP="00884D5F"/>
        </w:tc>
      </w:tr>
      <w:tr w:rsidR="00C83264" w:rsidRPr="00884D5F" w:rsidTr="003A6A68">
        <w:trPr>
          <w:jc w:val="center"/>
        </w:trPr>
        <w:tc>
          <w:tcPr>
            <w:tcW w:w="1928" w:type="dxa"/>
            <w:tcMar>
              <w:top w:w="80" w:type="dxa"/>
              <w:left w:w="80" w:type="dxa"/>
              <w:bottom w:w="80" w:type="dxa"/>
              <w:right w:w="80" w:type="dxa"/>
            </w:tcMar>
            <w:vAlign w:val="center"/>
          </w:tcPr>
          <w:p w:rsidR="00C83264" w:rsidRPr="00884D5F" w:rsidRDefault="003A6A68">
            <w:pPr>
              <w:spacing w:before="0" w:after="0" w:line="240" w:lineRule="auto"/>
              <w:ind w:firstLine="0"/>
              <w:jc w:val="left"/>
              <w:rPr>
                <w:sz w:val="24"/>
                <w:szCs w:val="24"/>
              </w:rPr>
            </w:pPr>
            <w:r>
              <w:rPr>
                <w:sz w:val="24"/>
                <w:szCs w:val="24"/>
              </w:rPr>
              <w:t>Giới hạn triển khai</w:t>
            </w:r>
          </w:p>
        </w:tc>
        <w:tc>
          <w:tcPr>
            <w:tcW w:w="7143" w:type="dxa"/>
            <w:tcMar>
              <w:top w:w="80" w:type="dxa"/>
              <w:left w:w="80" w:type="dxa"/>
              <w:bottom w:w="80" w:type="dxa"/>
              <w:right w:w="80" w:type="dxa"/>
            </w:tcMar>
            <w:vAlign w:val="center"/>
          </w:tcPr>
          <w:p w:rsidR="00C83264" w:rsidRPr="00884D5F" w:rsidRDefault="003A6A68" w:rsidP="00884D5F">
            <w:r>
              <w:rPr>
                <w:sz w:val="24"/>
                <w:szCs w:val="24"/>
              </w:rPr>
              <w:t>Triển khai production, thanh toán VNPay chính thức, giám sát tập trung và cam kết SLA không thuộc phạm vi thực hiện.</w:t>
            </w:r>
          </w:p>
        </w:tc>
      </w:tr>
    </w:tbl>
    <w:p w:rsidR="00C83264" w:rsidRDefault="00C83264">
      <w:pPr>
        <w:rPr>
          <w:sz w:val="24"/>
          <w:szCs w:val="24"/>
        </w:rPr>
      </w:pPr>
    </w:p>
    <w:p w:rsidR="003A6A68" w:rsidRDefault="003A6A68">
      <w:pPr>
        <w:rPr>
          <w:sz w:val="24"/>
          <w:szCs w:val="24"/>
        </w:rPr>
      </w:pPr>
      <w:r>
        <w:rPr>
          <w:sz w:val="24"/>
          <w:szCs w:val="24"/>
        </w:rPr>
        <w:t>Phạm vi trên tập trung vào các chức năng đã được xây dựng và trình bày trong báo cáo. Các dịch vụ bên ngoài được tích hợp thông qua giao diện cấu hình, nhờ đó hệ thống có thể thay đổi nhà cung cấp mà không làm thay đổi các quy tắc nghiệp vụ cốt lõi.</w:t>
      </w:r>
    </w:p>
    <w:p w:rsidR="003A6A68" w:rsidRDefault="003A6A68">
      <w:r>
        <w:t>Dữ liệu seed được sử dụng cho mục đích phát triển, trình diễn và kiểm thử. Các số liệu hiển thị trên dashboard trong báo cáo minh họa cách hệ thống tổng hợp dữ liệu, không đại diện cho kết quả kinh doanh thực tế.</w:t>
      </w:r>
    </w:p>
    <w:p w:rsidR="00C83264" w:rsidRDefault="00C83264" w:rsidP="003A6A68"/>
    <w:p w:rsidR="00C83264" w:rsidRDefault="00C83264">
      <w:pPr>
        <w:pStyle w:val="Heading2"/>
        <w:jc w:val="left"/>
        <w:rPr>
          <w:rFonts w:eastAsia="Times New Roman"/>
          <w:color w:val="auto"/>
          <w:sz w:val="24"/>
          <w:szCs w:val="24"/>
        </w:rPr>
      </w:pPr>
    </w:p>
    <w:p w:rsidR="00C83264" w:rsidRDefault="00884D5F">
      <w:pPr>
        <w:pStyle w:val="Heading2"/>
        <w:jc w:val="left"/>
        <w:rPr>
          <w:rFonts w:eastAsia="Times New Roman"/>
          <w:color w:val="auto"/>
          <w:sz w:val="24"/>
          <w:szCs w:val="24"/>
        </w:rPr>
      </w:pPr>
      <w:bookmarkStart w:id="10" w:name="_Toc237240217"/>
      <w:r>
        <w:rPr>
          <w:rFonts w:eastAsia="Times New Roman"/>
          <w:color w:val="auto"/>
          <w:sz w:val="24"/>
          <w:szCs w:val="24"/>
        </w:rPr>
        <w:t>1.5. Tác nhân và quyền sử dụng</w:t>
      </w:r>
      <w:bookmarkEnd w:id="10"/>
    </w:p>
    <w:p w:rsidR="00C83264" w:rsidRDefault="00884D5F">
      <w:pPr>
        <w:pStyle w:val="TableCaption"/>
        <w:spacing w:before="60" w:after="60"/>
      </w:pPr>
      <w:r>
        <w:rPr>
          <w:szCs w:val="24"/>
        </w:rPr>
        <w:t>Bảng 1.2. Tác nhân chính của hệ thống</w:t>
      </w:r>
    </w:p>
    <w:tbl>
      <w:tblPr>
        <w:tblW w:w="0" w:type="auto"/>
        <w:jc w:val="center"/>
        <w:tblBorders>
          <w:top w:val="single" w:sz="4" w:space="0" w:color="777777"/>
          <w:left w:val="single" w:sz="4" w:space="0" w:color="777777"/>
          <w:bottom w:val="single" w:sz="4" w:space="0" w:color="777777"/>
          <w:right w:val="single" w:sz="4" w:space="0" w:color="777777"/>
          <w:insideH w:val="single" w:sz="4" w:space="0" w:color="777777"/>
          <w:insideV w:val="single" w:sz="4" w:space="0" w:color="777777"/>
        </w:tblBorders>
        <w:tblLayout w:type="fixed"/>
        <w:tblLook w:val="04A0" w:firstRow="1" w:lastRow="0" w:firstColumn="1" w:lastColumn="0" w:noHBand="0" w:noVBand="1"/>
      </w:tblPr>
      <w:tblGrid>
        <w:gridCol w:w="1885"/>
        <w:gridCol w:w="2367"/>
        <w:gridCol w:w="4819"/>
      </w:tblGrid>
      <w:tr w:rsidR="00C83264" w:rsidRPr="00884D5F">
        <w:trPr>
          <w:tblHeader/>
          <w:jc w:val="center"/>
        </w:trPr>
        <w:tc>
          <w:tcPr>
            <w:tcW w:w="1885" w:type="dxa"/>
            <w:shd w:val="clear" w:color="auto" w:fill="FFFFFF" w:themeFill="background1"/>
            <w:tcMar>
              <w:top w:w="80" w:type="dxa"/>
              <w:left w:w="80" w:type="dxa"/>
              <w:bottom w:w="80" w:type="dxa"/>
              <w:right w:w="80" w:type="dxa"/>
            </w:tcMar>
            <w:vAlign w:val="center"/>
          </w:tcPr>
          <w:p w:rsidR="00C83264" w:rsidRPr="00884D5F" w:rsidRDefault="00884D5F">
            <w:pPr>
              <w:ind w:firstLine="0"/>
              <w:jc w:val="center"/>
              <w:rPr>
                <w:b/>
                <w:sz w:val="24"/>
                <w:szCs w:val="24"/>
              </w:rPr>
            </w:pPr>
            <w:r w:rsidRPr="00884D5F">
              <w:rPr>
                <w:b/>
                <w:sz w:val="24"/>
                <w:szCs w:val="24"/>
              </w:rPr>
              <w:t>Tác nhân</w:t>
            </w:r>
          </w:p>
        </w:tc>
        <w:tc>
          <w:tcPr>
            <w:tcW w:w="2367" w:type="dxa"/>
            <w:shd w:val="clear" w:color="auto" w:fill="FFFFFF" w:themeFill="background1"/>
            <w:tcMar>
              <w:top w:w="80" w:type="dxa"/>
              <w:left w:w="80" w:type="dxa"/>
              <w:bottom w:w="80" w:type="dxa"/>
              <w:right w:w="80" w:type="dxa"/>
            </w:tcMar>
            <w:vAlign w:val="center"/>
          </w:tcPr>
          <w:p w:rsidR="00C83264" w:rsidRPr="00884D5F" w:rsidRDefault="00884D5F">
            <w:pPr>
              <w:ind w:firstLine="0"/>
              <w:jc w:val="center"/>
              <w:rPr>
                <w:b/>
                <w:sz w:val="24"/>
                <w:szCs w:val="24"/>
              </w:rPr>
            </w:pPr>
            <w:r w:rsidRPr="00884D5F">
              <w:rPr>
                <w:b/>
                <w:sz w:val="24"/>
                <w:szCs w:val="24"/>
              </w:rPr>
              <w:t>Mục tiêu</w:t>
            </w:r>
          </w:p>
        </w:tc>
        <w:tc>
          <w:tcPr>
            <w:tcW w:w="4819" w:type="dxa"/>
            <w:shd w:val="clear" w:color="auto" w:fill="FFFFFF" w:themeFill="background1"/>
            <w:tcMar>
              <w:top w:w="80" w:type="dxa"/>
              <w:left w:w="80" w:type="dxa"/>
              <w:bottom w:w="80" w:type="dxa"/>
              <w:right w:w="80" w:type="dxa"/>
            </w:tcMar>
            <w:vAlign w:val="center"/>
          </w:tcPr>
          <w:p w:rsidR="00C83264" w:rsidRPr="00884D5F" w:rsidRDefault="00884D5F">
            <w:pPr>
              <w:ind w:firstLine="0"/>
              <w:jc w:val="center"/>
              <w:rPr>
                <w:b/>
                <w:sz w:val="24"/>
                <w:szCs w:val="24"/>
              </w:rPr>
            </w:pPr>
            <w:r w:rsidRPr="00884D5F">
              <w:rPr>
                <w:b/>
                <w:sz w:val="24"/>
                <w:szCs w:val="24"/>
              </w:rPr>
              <w:t>Chức năng tiêu biểu</w:t>
            </w:r>
          </w:p>
        </w:tc>
      </w:tr>
      <w:tr w:rsidR="00C83264" w:rsidRPr="00884D5F">
        <w:trPr>
          <w:jc w:val="center"/>
        </w:trPr>
        <w:tc>
          <w:tcPr>
            <w:tcW w:w="1885" w:type="dxa"/>
            <w:tcMar>
              <w:top w:w="80" w:type="dxa"/>
              <w:left w:w="80" w:type="dxa"/>
              <w:bottom w:w="80" w:type="dxa"/>
              <w:right w:w="80" w:type="dxa"/>
            </w:tcMar>
            <w:vAlign w:val="center"/>
          </w:tcPr>
          <w:p w:rsidR="00C83264" w:rsidRPr="00884D5F" w:rsidRDefault="00884D5F">
            <w:pPr>
              <w:spacing w:before="0" w:after="0" w:line="240" w:lineRule="auto"/>
              <w:ind w:firstLine="0"/>
              <w:jc w:val="center"/>
              <w:rPr>
                <w:sz w:val="24"/>
                <w:szCs w:val="24"/>
              </w:rPr>
            </w:pPr>
            <w:r w:rsidRPr="00884D5F">
              <w:rPr>
                <w:sz w:val="24"/>
                <w:szCs w:val="24"/>
              </w:rPr>
              <w:t>Khách hàng</w:t>
            </w:r>
          </w:p>
        </w:tc>
        <w:tc>
          <w:tcPr>
            <w:tcW w:w="2367" w:type="dxa"/>
            <w:tcMar>
              <w:top w:w="80" w:type="dxa"/>
              <w:left w:w="80" w:type="dxa"/>
              <w:bottom w:w="80" w:type="dxa"/>
              <w:right w:w="80" w:type="dxa"/>
            </w:tcMar>
            <w:vAlign w:val="center"/>
          </w:tcPr>
          <w:p w:rsidR="00C83264" w:rsidRPr="00884D5F" w:rsidRDefault="00884D5F">
            <w:pPr>
              <w:spacing w:before="0" w:after="0" w:line="240" w:lineRule="auto"/>
              <w:ind w:firstLine="0"/>
              <w:jc w:val="center"/>
              <w:rPr>
                <w:sz w:val="24"/>
                <w:szCs w:val="24"/>
              </w:rPr>
            </w:pPr>
            <w:r w:rsidRPr="00884D5F">
              <w:rPr>
                <w:sz w:val="24"/>
                <w:szCs w:val="24"/>
              </w:rPr>
              <w:t>Tìm và mua sản phẩm phù hợp.</w:t>
            </w:r>
          </w:p>
        </w:tc>
        <w:tc>
          <w:tcPr>
            <w:tcW w:w="4819" w:type="dxa"/>
            <w:tcMar>
              <w:top w:w="80" w:type="dxa"/>
              <w:left w:w="80" w:type="dxa"/>
              <w:bottom w:w="80" w:type="dxa"/>
              <w:right w:w="80" w:type="dxa"/>
            </w:tcMar>
            <w:vAlign w:val="center"/>
          </w:tcPr>
          <w:p w:rsidR="00C83264" w:rsidRPr="00884D5F" w:rsidRDefault="00884D5F">
            <w:pPr>
              <w:spacing w:before="0" w:after="0" w:line="240" w:lineRule="auto"/>
              <w:ind w:firstLine="0"/>
              <w:jc w:val="center"/>
              <w:rPr>
                <w:sz w:val="24"/>
                <w:szCs w:val="24"/>
              </w:rPr>
            </w:pPr>
            <w:r w:rsidRPr="00884D5F">
              <w:rPr>
                <w:sz w:val="24"/>
                <w:szCs w:val="24"/>
              </w:rPr>
              <w:t>Đăng ký, đăng nhập, tìm kiếm, xem chi tiết, giỏ hàng, checkout, thanh toán, theo dõi đơn, yêu thích, đánh giá và yêu cầu đổi trả.</w:t>
            </w:r>
          </w:p>
        </w:tc>
      </w:tr>
      <w:tr w:rsidR="00C83264" w:rsidRPr="00884D5F">
        <w:trPr>
          <w:jc w:val="center"/>
        </w:trPr>
        <w:tc>
          <w:tcPr>
            <w:tcW w:w="1885" w:type="dxa"/>
            <w:tcMar>
              <w:top w:w="80" w:type="dxa"/>
              <w:left w:w="80" w:type="dxa"/>
              <w:bottom w:w="80" w:type="dxa"/>
              <w:right w:w="80" w:type="dxa"/>
            </w:tcMar>
            <w:vAlign w:val="center"/>
          </w:tcPr>
          <w:p w:rsidR="00C83264" w:rsidRPr="00884D5F" w:rsidRDefault="00884D5F">
            <w:pPr>
              <w:spacing w:before="0" w:after="0" w:line="240" w:lineRule="auto"/>
              <w:ind w:firstLine="0"/>
              <w:jc w:val="center"/>
              <w:rPr>
                <w:sz w:val="24"/>
                <w:szCs w:val="24"/>
              </w:rPr>
            </w:pPr>
            <w:r w:rsidRPr="00884D5F">
              <w:rPr>
                <w:sz w:val="24"/>
                <w:szCs w:val="24"/>
              </w:rPr>
              <w:lastRenderedPageBreak/>
              <w:t>Nhân viên bán hàng</w:t>
            </w:r>
          </w:p>
        </w:tc>
        <w:tc>
          <w:tcPr>
            <w:tcW w:w="2367" w:type="dxa"/>
            <w:tcMar>
              <w:top w:w="80" w:type="dxa"/>
              <w:left w:w="80" w:type="dxa"/>
              <w:bottom w:w="80" w:type="dxa"/>
              <w:right w:w="80" w:type="dxa"/>
            </w:tcMar>
            <w:vAlign w:val="center"/>
          </w:tcPr>
          <w:p w:rsidR="00C83264" w:rsidRPr="00884D5F" w:rsidRDefault="00884D5F">
            <w:pPr>
              <w:spacing w:before="0" w:after="0" w:line="240" w:lineRule="auto"/>
              <w:ind w:firstLine="0"/>
              <w:jc w:val="center"/>
              <w:rPr>
                <w:sz w:val="24"/>
                <w:szCs w:val="24"/>
              </w:rPr>
            </w:pPr>
            <w:r w:rsidRPr="00884D5F">
              <w:rPr>
                <w:sz w:val="24"/>
                <w:szCs w:val="24"/>
              </w:rPr>
              <w:t>Vận hành đơn và hỗ trợ khách hàng.</w:t>
            </w:r>
          </w:p>
        </w:tc>
        <w:tc>
          <w:tcPr>
            <w:tcW w:w="4819" w:type="dxa"/>
            <w:tcMar>
              <w:top w:w="80" w:type="dxa"/>
              <w:left w:w="80" w:type="dxa"/>
              <w:bottom w:w="80" w:type="dxa"/>
              <w:right w:w="80" w:type="dxa"/>
            </w:tcMar>
            <w:vAlign w:val="center"/>
          </w:tcPr>
          <w:p w:rsidR="00C83264" w:rsidRPr="00884D5F" w:rsidRDefault="00884D5F">
            <w:pPr>
              <w:spacing w:before="0" w:after="0" w:line="240" w:lineRule="auto"/>
              <w:ind w:firstLine="0"/>
              <w:jc w:val="center"/>
              <w:rPr>
                <w:sz w:val="24"/>
                <w:szCs w:val="24"/>
              </w:rPr>
            </w:pPr>
            <w:r w:rsidRPr="00884D5F">
              <w:rPr>
                <w:sz w:val="24"/>
                <w:szCs w:val="24"/>
              </w:rPr>
              <w:t>Xem danh sách đơn, xác nhận hoặc cập nhật trạng thái theo quyền, theo dõi giao hàng, tiếp nhận yêu cầu hậu mãi.</w:t>
            </w:r>
          </w:p>
        </w:tc>
      </w:tr>
      <w:tr w:rsidR="00C83264" w:rsidRPr="00884D5F">
        <w:trPr>
          <w:jc w:val="center"/>
        </w:trPr>
        <w:tc>
          <w:tcPr>
            <w:tcW w:w="1885" w:type="dxa"/>
            <w:tcMar>
              <w:top w:w="80" w:type="dxa"/>
              <w:left w:w="80" w:type="dxa"/>
              <w:bottom w:w="80" w:type="dxa"/>
              <w:right w:w="80" w:type="dxa"/>
            </w:tcMar>
            <w:vAlign w:val="center"/>
          </w:tcPr>
          <w:p w:rsidR="00C83264" w:rsidRPr="00884D5F" w:rsidRDefault="00884D5F">
            <w:pPr>
              <w:spacing w:before="0" w:after="0" w:line="240" w:lineRule="auto"/>
              <w:ind w:firstLine="0"/>
              <w:jc w:val="center"/>
              <w:rPr>
                <w:sz w:val="24"/>
                <w:szCs w:val="24"/>
              </w:rPr>
            </w:pPr>
            <w:r w:rsidRPr="00884D5F">
              <w:rPr>
                <w:sz w:val="24"/>
                <w:szCs w:val="24"/>
              </w:rPr>
              <w:t>Nhân viên kho</w:t>
            </w:r>
          </w:p>
        </w:tc>
        <w:tc>
          <w:tcPr>
            <w:tcW w:w="2367" w:type="dxa"/>
            <w:tcMar>
              <w:top w:w="80" w:type="dxa"/>
              <w:left w:w="80" w:type="dxa"/>
              <w:bottom w:w="80" w:type="dxa"/>
              <w:right w:w="80" w:type="dxa"/>
            </w:tcMar>
            <w:vAlign w:val="center"/>
          </w:tcPr>
          <w:p w:rsidR="00C83264" w:rsidRPr="00884D5F" w:rsidRDefault="00884D5F">
            <w:pPr>
              <w:spacing w:before="0" w:after="0" w:line="240" w:lineRule="auto"/>
              <w:ind w:firstLine="0"/>
              <w:jc w:val="center"/>
              <w:rPr>
                <w:sz w:val="24"/>
                <w:szCs w:val="24"/>
              </w:rPr>
            </w:pPr>
            <w:r w:rsidRPr="00884D5F">
              <w:rPr>
                <w:sz w:val="24"/>
                <w:szCs w:val="24"/>
              </w:rPr>
              <w:t>Duy trì số liệu tồn và xử lý xuất nhập.</w:t>
            </w:r>
          </w:p>
        </w:tc>
        <w:tc>
          <w:tcPr>
            <w:tcW w:w="4819" w:type="dxa"/>
            <w:tcMar>
              <w:top w:w="80" w:type="dxa"/>
              <w:left w:w="80" w:type="dxa"/>
              <w:bottom w:w="80" w:type="dxa"/>
              <w:right w:w="80" w:type="dxa"/>
            </w:tcMar>
            <w:vAlign w:val="center"/>
          </w:tcPr>
          <w:p w:rsidR="00C83264" w:rsidRPr="00884D5F" w:rsidRDefault="00884D5F">
            <w:pPr>
              <w:spacing w:before="0" w:after="0" w:line="240" w:lineRule="auto"/>
              <w:ind w:firstLine="0"/>
              <w:jc w:val="center"/>
              <w:rPr>
                <w:sz w:val="24"/>
                <w:szCs w:val="24"/>
              </w:rPr>
            </w:pPr>
            <w:r w:rsidRPr="00884D5F">
              <w:rPr>
                <w:sz w:val="24"/>
                <w:szCs w:val="24"/>
              </w:rPr>
              <w:t>Xem tồn, nhập kho, xuất kho, điều chỉnh, theo dõi giao dịch và phối hợp với đơn hàng.</w:t>
            </w:r>
          </w:p>
        </w:tc>
      </w:tr>
      <w:tr w:rsidR="00C83264" w:rsidRPr="00884D5F">
        <w:trPr>
          <w:jc w:val="center"/>
        </w:trPr>
        <w:tc>
          <w:tcPr>
            <w:tcW w:w="1885" w:type="dxa"/>
            <w:tcMar>
              <w:top w:w="80" w:type="dxa"/>
              <w:left w:w="80" w:type="dxa"/>
              <w:bottom w:w="80" w:type="dxa"/>
              <w:right w:w="80" w:type="dxa"/>
            </w:tcMar>
            <w:vAlign w:val="center"/>
          </w:tcPr>
          <w:p w:rsidR="00C83264" w:rsidRPr="00884D5F" w:rsidRDefault="00884D5F">
            <w:pPr>
              <w:spacing w:before="0" w:after="0" w:line="240" w:lineRule="auto"/>
              <w:ind w:firstLine="0"/>
              <w:jc w:val="center"/>
              <w:rPr>
                <w:sz w:val="24"/>
                <w:szCs w:val="24"/>
              </w:rPr>
            </w:pPr>
            <w:r w:rsidRPr="00884D5F">
              <w:rPr>
                <w:sz w:val="24"/>
                <w:szCs w:val="24"/>
              </w:rPr>
              <w:t>Quản trị viên</w:t>
            </w:r>
          </w:p>
        </w:tc>
        <w:tc>
          <w:tcPr>
            <w:tcW w:w="2367" w:type="dxa"/>
            <w:tcMar>
              <w:top w:w="80" w:type="dxa"/>
              <w:left w:w="80" w:type="dxa"/>
              <w:bottom w:w="80" w:type="dxa"/>
              <w:right w:w="80" w:type="dxa"/>
            </w:tcMar>
            <w:vAlign w:val="center"/>
          </w:tcPr>
          <w:p w:rsidR="00C83264" w:rsidRPr="00884D5F" w:rsidRDefault="00884D5F">
            <w:pPr>
              <w:spacing w:before="0" w:after="0" w:line="240" w:lineRule="auto"/>
              <w:ind w:firstLine="0"/>
              <w:jc w:val="center"/>
              <w:rPr>
                <w:sz w:val="24"/>
                <w:szCs w:val="24"/>
              </w:rPr>
            </w:pPr>
            <w:r w:rsidRPr="00884D5F">
              <w:rPr>
                <w:sz w:val="24"/>
                <w:szCs w:val="24"/>
              </w:rPr>
              <w:t>Quản lý dữ liệu nền và giám sát hệ thống.</w:t>
            </w:r>
          </w:p>
        </w:tc>
        <w:tc>
          <w:tcPr>
            <w:tcW w:w="4819" w:type="dxa"/>
            <w:tcMar>
              <w:top w:w="80" w:type="dxa"/>
              <w:left w:w="80" w:type="dxa"/>
              <w:bottom w:w="80" w:type="dxa"/>
              <w:right w:w="80" w:type="dxa"/>
            </w:tcMar>
            <w:vAlign w:val="center"/>
          </w:tcPr>
          <w:p w:rsidR="00C83264" w:rsidRPr="00884D5F" w:rsidRDefault="00884D5F">
            <w:pPr>
              <w:spacing w:before="0" w:after="0" w:line="240" w:lineRule="auto"/>
              <w:ind w:firstLine="0"/>
              <w:jc w:val="center"/>
              <w:rPr>
                <w:sz w:val="24"/>
                <w:szCs w:val="24"/>
              </w:rPr>
            </w:pPr>
            <w:r w:rsidRPr="00884D5F">
              <w:rPr>
                <w:sz w:val="24"/>
                <w:szCs w:val="24"/>
              </w:rPr>
              <w:t>Quản lý sản phẩm, người dùng, khuyến mãi, cấu hình, báo cáo, thông báo và nhật ký.</w:t>
            </w:r>
          </w:p>
        </w:tc>
      </w:tr>
    </w:tbl>
    <w:p w:rsidR="00C83264" w:rsidRDefault="00C83264">
      <w:pPr>
        <w:rPr>
          <w:sz w:val="24"/>
          <w:szCs w:val="24"/>
        </w:rPr>
      </w:pPr>
    </w:p>
    <w:p w:rsidR="00C83264" w:rsidRDefault="00884D5F">
      <w:pPr>
        <w:pStyle w:val="Heading2"/>
        <w:jc w:val="left"/>
        <w:rPr>
          <w:rFonts w:eastAsia="Times New Roman"/>
          <w:color w:val="auto"/>
          <w:sz w:val="24"/>
          <w:szCs w:val="24"/>
        </w:rPr>
      </w:pPr>
      <w:bookmarkStart w:id="11" w:name="_Toc237240218"/>
      <w:r>
        <w:rPr>
          <w:rFonts w:eastAsia="Times New Roman"/>
          <w:color w:val="auto"/>
          <w:sz w:val="24"/>
          <w:szCs w:val="24"/>
        </w:rPr>
        <w:t>1.6. Yêu cầu chức năng</w:t>
      </w:r>
      <w:bookmarkEnd w:id="11"/>
    </w:p>
    <w:p w:rsidR="00C83264" w:rsidRDefault="00884D5F">
      <w:r>
        <w:t>Các nội dung thực hành theo yêu cầu đề tài gồm:</w:t>
      </w:r>
    </w:p>
    <w:p w:rsidR="00C83264" w:rsidRDefault="00884D5F">
      <w:r>
        <w:t>3.1. Xây dựng module bán hàng: tìm kiếm sản phẩm theo thuộc tính dựa trên truy vấn có cấu trúc, tìm kiếm theo ngữ nghĩa, tìm kiếm theo hình ảnh bằng kỹ thuật AI; hỗ trợ đặt hàng và thanh toán online.</w:t>
      </w:r>
    </w:p>
    <w:p w:rsidR="00C83264" w:rsidRDefault="00884D5F">
      <w:r>
        <w:t>3.2. Xây dựng module quản lý bán hàng: xử lý đơn hàng, theo dõi trạng thái và xử lý các phát sinh với đơn hàng.</w:t>
      </w:r>
    </w:p>
    <w:p w:rsidR="00C83264" w:rsidRDefault="00884D5F">
      <w:r>
        <w:t>3.3. Xây dựng module quản lý kho: nhập kho, xuất kho, điều chỉnh và theo dõi tồn kho theo biến thể sản phẩm.</w:t>
      </w:r>
    </w:p>
    <w:p w:rsidR="00C83264" w:rsidRDefault="00884D5F">
      <w:r>
        <w:t>3.4. Xây dựng module quản trị: quản trị người dùng, phân quyền và quản trị cấu hình hệ thống.</w:t>
      </w:r>
    </w:p>
    <w:p w:rsidR="00C83264" w:rsidRDefault="00884D5F">
      <w:r>
        <w:t>3.5. Xây dựng module báo cáo thống kê: báo cáo bán hàng theo thời gian, theo khách hàng và theo mặt hàng.</w:t>
      </w:r>
    </w:p>
    <w:p w:rsidR="00C83264" w:rsidRDefault="00884D5F">
      <w:pPr>
        <w:pStyle w:val="TableCaption"/>
        <w:spacing w:before="60" w:after="60"/>
      </w:pPr>
      <w:r>
        <w:rPr>
          <w:szCs w:val="24"/>
        </w:rPr>
        <w:t>Bảng 1.3. Nhóm yêu cầu chức năng</w:t>
      </w:r>
    </w:p>
    <w:tbl>
      <w:tblPr>
        <w:tblW w:w="0" w:type="auto"/>
        <w:jc w:val="center"/>
        <w:tblBorders>
          <w:top w:val="single" w:sz="4" w:space="0" w:color="777777"/>
          <w:left w:val="single" w:sz="4" w:space="0" w:color="777777"/>
          <w:bottom w:val="single" w:sz="4" w:space="0" w:color="777777"/>
          <w:right w:val="single" w:sz="4" w:space="0" w:color="777777"/>
          <w:insideH w:val="single" w:sz="4" w:space="0" w:color="777777"/>
          <w:insideV w:val="single" w:sz="4" w:space="0" w:color="777777"/>
        </w:tblBorders>
        <w:tblLayout w:type="fixed"/>
        <w:tblLook w:val="04A0" w:firstRow="1" w:lastRow="0" w:firstColumn="1" w:lastColumn="0" w:noHBand="0" w:noVBand="1"/>
      </w:tblPr>
      <w:tblGrid>
        <w:gridCol w:w="964"/>
        <w:gridCol w:w="2438"/>
        <w:gridCol w:w="5669"/>
      </w:tblGrid>
      <w:tr w:rsidR="00C83264" w:rsidRPr="00884D5F">
        <w:trPr>
          <w:tblHeader/>
          <w:jc w:val="center"/>
        </w:trPr>
        <w:tc>
          <w:tcPr>
            <w:tcW w:w="964" w:type="dxa"/>
            <w:shd w:val="clear" w:color="auto" w:fill="FFFFFF" w:themeFill="background1"/>
            <w:tcMar>
              <w:top w:w="80" w:type="dxa"/>
              <w:left w:w="80" w:type="dxa"/>
              <w:bottom w:w="80" w:type="dxa"/>
              <w:right w:w="80" w:type="dxa"/>
            </w:tcMar>
            <w:vAlign w:val="center"/>
          </w:tcPr>
          <w:p w:rsidR="00C83264" w:rsidRPr="00884D5F" w:rsidRDefault="00884D5F">
            <w:pPr>
              <w:ind w:firstLine="0"/>
              <w:rPr>
                <w:b/>
                <w:sz w:val="24"/>
                <w:szCs w:val="24"/>
              </w:rPr>
            </w:pPr>
            <w:r w:rsidRPr="00884D5F">
              <w:rPr>
                <w:b/>
                <w:sz w:val="24"/>
                <w:szCs w:val="24"/>
              </w:rPr>
              <w:t>Mã</w:t>
            </w:r>
          </w:p>
        </w:tc>
        <w:tc>
          <w:tcPr>
            <w:tcW w:w="2438" w:type="dxa"/>
            <w:shd w:val="clear" w:color="auto" w:fill="FFFFFF" w:themeFill="background1"/>
            <w:tcMar>
              <w:top w:w="80" w:type="dxa"/>
              <w:left w:w="80" w:type="dxa"/>
              <w:bottom w:w="80" w:type="dxa"/>
              <w:right w:w="80" w:type="dxa"/>
            </w:tcMar>
            <w:vAlign w:val="center"/>
          </w:tcPr>
          <w:p w:rsidR="00C83264" w:rsidRPr="00884D5F" w:rsidRDefault="00884D5F">
            <w:pPr>
              <w:ind w:firstLine="0"/>
              <w:rPr>
                <w:b/>
                <w:sz w:val="24"/>
                <w:szCs w:val="24"/>
              </w:rPr>
            </w:pPr>
            <w:r w:rsidRPr="00884D5F">
              <w:rPr>
                <w:b/>
                <w:sz w:val="24"/>
                <w:szCs w:val="24"/>
              </w:rPr>
              <w:t>Nhóm chức năng</w:t>
            </w:r>
          </w:p>
        </w:tc>
        <w:tc>
          <w:tcPr>
            <w:tcW w:w="5669" w:type="dxa"/>
            <w:shd w:val="clear" w:color="auto" w:fill="FFFFFF" w:themeFill="background1"/>
            <w:tcMar>
              <w:top w:w="80" w:type="dxa"/>
              <w:left w:w="80" w:type="dxa"/>
              <w:bottom w:w="80" w:type="dxa"/>
              <w:right w:w="80" w:type="dxa"/>
            </w:tcMar>
            <w:vAlign w:val="center"/>
          </w:tcPr>
          <w:p w:rsidR="00C83264" w:rsidRPr="00884D5F" w:rsidRDefault="00884D5F">
            <w:pPr>
              <w:jc w:val="center"/>
              <w:rPr>
                <w:b/>
                <w:sz w:val="24"/>
                <w:szCs w:val="24"/>
              </w:rPr>
            </w:pPr>
            <w:r w:rsidRPr="00884D5F">
              <w:rPr>
                <w:b/>
                <w:sz w:val="24"/>
                <w:szCs w:val="24"/>
              </w:rPr>
              <w:t>Yêu cầu chính</w:t>
            </w:r>
          </w:p>
        </w:tc>
      </w:tr>
      <w:tr w:rsidR="00C83264" w:rsidRPr="00884D5F">
        <w:trPr>
          <w:jc w:val="center"/>
        </w:trPr>
        <w:tc>
          <w:tcPr>
            <w:tcW w:w="964"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FR-01</w:t>
            </w:r>
          </w:p>
        </w:tc>
        <w:tc>
          <w:tcPr>
            <w:tcW w:w="243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Tài khoản và bảo mật</w:t>
            </w:r>
          </w:p>
        </w:tc>
        <w:tc>
          <w:tcPr>
            <w:tcW w:w="5669"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Đăng ký, đăng nhập, làm mới và thu hồi token, quên mật khẩu, hồ sơ, địa chỉ và phân quyền.</w:t>
            </w:r>
          </w:p>
        </w:tc>
      </w:tr>
      <w:tr w:rsidR="00C83264" w:rsidRPr="00884D5F">
        <w:trPr>
          <w:jc w:val="center"/>
        </w:trPr>
        <w:tc>
          <w:tcPr>
            <w:tcW w:w="964"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FR-02</w:t>
            </w:r>
          </w:p>
        </w:tc>
        <w:tc>
          <w:tcPr>
            <w:tcW w:w="243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Danh mục bán hàng</w:t>
            </w:r>
          </w:p>
        </w:tc>
        <w:tc>
          <w:tcPr>
            <w:tcW w:w="5669"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Quản lý category, brand, collection, product, variant, image; công khai danh sách và chi tiết sản phẩm.</w:t>
            </w:r>
          </w:p>
        </w:tc>
      </w:tr>
      <w:tr w:rsidR="00C83264" w:rsidRPr="00884D5F">
        <w:trPr>
          <w:jc w:val="center"/>
        </w:trPr>
        <w:tc>
          <w:tcPr>
            <w:tcW w:w="964"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FR-03</w:t>
            </w:r>
          </w:p>
        </w:tc>
        <w:tc>
          <w:tcPr>
            <w:tcW w:w="243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Giỏ hàng và yêu thích</w:t>
            </w:r>
          </w:p>
        </w:tc>
        <w:tc>
          <w:tcPr>
            <w:tcW w:w="5669"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Thêm, sửa, xóa sản phẩm theo biến thể; kiểm tra số lượng; quản lý wishlist.</w:t>
            </w:r>
          </w:p>
        </w:tc>
      </w:tr>
      <w:tr w:rsidR="00C83264" w:rsidRPr="00884D5F">
        <w:trPr>
          <w:jc w:val="center"/>
        </w:trPr>
        <w:tc>
          <w:tcPr>
            <w:tcW w:w="964"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FR-04</w:t>
            </w:r>
          </w:p>
        </w:tc>
        <w:tc>
          <w:tcPr>
            <w:tcW w:w="243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Checkout và đơn hàng</w:t>
            </w:r>
          </w:p>
        </w:tc>
        <w:tc>
          <w:tcPr>
            <w:tcW w:w="5669"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Tính tạm tính, phí, ưu đãi, tổng tiền; tạo đơn; theo dõi và chuyển trạng thái theo quy tắc.</w:t>
            </w:r>
          </w:p>
        </w:tc>
      </w:tr>
      <w:tr w:rsidR="00C83264" w:rsidRPr="00884D5F">
        <w:trPr>
          <w:jc w:val="center"/>
        </w:trPr>
        <w:tc>
          <w:tcPr>
            <w:tcW w:w="964"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FR-05</w:t>
            </w:r>
          </w:p>
        </w:tc>
        <w:tc>
          <w:tcPr>
            <w:tcW w:w="243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Thanh toán và vận chuyển</w:t>
            </w:r>
          </w:p>
        </w:tc>
        <w:tc>
          <w:tcPr>
            <w:tcW w:w="5669"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Tạo phiên VNPay, xử lý callback, lưu giao dịch; chọn phương thức giao hàng và shipment.</w:t>
            </w:r>
          </w:p>
        </w:tc>
      </w:tr>
      <w:tr w:rsidR="00C83264" w:rsidRPr="00884D5F">
        <w:trPr>
          <w:jc w:val="center"/>
        </w:trPr>
        <w:tc>
          <w:tcPr>
            <w:tcW w:w="964"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FR-06</w:t>
            </w:r>
          </w:p>
        </w:tc>
        <w:tc>
          <w:tcPr>
            <w:tcW w:w="243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Kho</w:t>
            </w:r>
          </w:p>
        </w:tc>
        <w:tc>
          <w:tcPr>
            <w:tcW w:w="5669"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Theo dõi tồn vật lý, tồn giữ chỗ, tồn khả dụng; nhập, xuất, điều chỉnh và lưu lịch sử.</w:t>
            </w:r>
          </w:p>
        </w:tc>
      </w:tr>
      <w:tr w:rsidR="00C83264" w:rsidRPr="00884D5F">
        <w:trPr>
          <w:jc w:val="center"/>
        </w:trPr>
        <w:tc>
          <w:tcPr>
            <w:tcW w:w="964"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lastRenderedPageBreak/>
              <w:t>FR-07</w:t>
            </w:r>
          </w:p>
        </w:tc>
        <w:tc>
          <w:tcPr>
            <w:tcW w:w="243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Hậu mãi</w:t>
            </w:r>
          </w:p>
        </w:tc>
        <w:tc>
          <w:tcPr>
            <w:tcW w:w="5669"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Đánh giá, đổi trả, return item, refund và cập nhật trạng thái xử lý.</w:t>
            </w:r>
          </w:p>
        </w:tc>
      </w:tr>
      <w:tr w:rsidR="00C83264" w:rsidRPr="00884D5F">
        <w:trPr>
          <w:jc w:val="center"/>
        </w:trPr>
        <w:tc>
          <w:tcPr>
            <w:tcW w:w="964"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FR-08</w:t>
            </w:r>
          </w:p>
        </w:tc>
        <w:tc>
          <w:tcPr>
            <w:tcW w:w="243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Quản trị và báo cáo</w:t>
            </w:r>
          </w:p>
        </w:tc>
        <w:tc>
          <w:tcPr>
            <w:tcW w:w="5669"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Dashboard, đơn hàng, sản phẩm bán chạy, tồn thấp, thông báo, audit và cấu hình.</w:t>
            </w:r>
          </w:p>
        </w:tc>
      </w:tr>
    </w:tbl>
    <w:p w:rsidR="00C83264" w:rsidRDefault="00C83264">
      <w:pPr>
        <w:rPr>
          <w:sz w:val="24"/>
          <w:szCs w:val="24"/>
        </w:rPr>
      </w:pPr>
    </w:p>
    <w:p w:rsidR="00C83264" w:rsidRDefault="00884D5F">
      <w:pPr>
        <w:pStyle w:val="Heading2"/>
        <w:jc w:val="left"/>
        <w:rPr>
          <w:rFonts w:eastAsia="Times New Roman"/>
          <w:color w:val="auto"/>
          <w:sz w:val="24"/>
          <w:szCs w:val="24"/>
        </w:rPr>
      </w:pPr>
      <w:bookmarkStart w:id="12" w:name="_Toc237240219"/>
      <w:r>
        <w:rPr>
          <w:rFonts w:eastAsia="Times New Roman"/>
          <w:color w:val="auto"/>
          <w:sz w:val="24"/>
          <w:szCs w:val="24"/>
        </w:rPr>
        <w:t>1.7. Yêu cầu phi chức năng</w:t>
      </w:r>
      <w:bookmarkEnd w:id="12"/>
    </w:p>
    <w:p w:rsidR="00C83264" w:rsidRDefault="00884D5F">
      <w:pPr>
        <w:pStyle w:val="TableCaption"/>
        <w:spacing w:before="60" w:after="60"/>
      </w:pPr>
      <w:r>
        <w:rPr>
          <w:szCs w:val="24"/>
        </w:rPr>
        <w:t>Bảng 1.4. Yêu cầu phi chức năng</w:t>
      </w:r>
    </w:p>
    <w:tbl>
      <w:tblPr>
        <w:tblW w:w="0" w:type="auto"/>
        <w:jc w:val="center"/>
        <w:tblBorders>
          <w:top w:val="single" w:sz="4" w:space="0" w:color="777777"/>
          <w:left w:val="single" w:sz="4" w:space="0" w:color="777777"/>
          <w:bottom w:val="single" w:sz="4" w:space="0" w:color="777777"/>
          <w:right w:val="single" w:sz="4" w:space="0" w:color="777777"/>
          <w:insideH w:val="single" w:sz="4" w:space="0" w:color="777777"/>
          <w:insideV w:val="single" w:sz="4" w:space="0" w:color="777777"/>
        </w:tblBorders>
        <w:tblLayout w:type="fixed"/>
        <w:tblLook w:val="04A0" w:firstRow="1" w:lastRow="0" w:firstColumn="1" w:lastColumn="0" w:noHBand="0" w:noVBand="1"/>
      </w:tblPr>
      <w:tblGrid>
        <w:gridCol w:w="1020"/>
        <w:gridCol w:w="1984"/>
        <w:gridCol w:w="6066"/>
      </w:tblGrid>
      <w:tr w:rsidR="00C83264" w:rsidRPr="00884D5F">
        <w:trPr>
          <w:tblHeader/>
          <w:jc w:val="center"/>
        </w:trPr>
        <w:tc>
          <w:tcPr>
            <w:tcW w:w="1020" w:type="dxa"/>
            <w:shd w:val="clear" w:color="auto" w:fill="FFFFFF" w:themeFill="background1"/>
            <w:tcMar>
              <w:top w:w="80" w:type="dxa"/>
              <w:left w:w="80" w:type="dxa"/>
              <w:bottom w:w="80" w:type="dxa"/>
              <w:right w:w="80" w:type="dxa"/>
            </w:tcMar>
            <w:vAlign w:val="center"/>
          </w:tcPr>
          <w:p w:rsidR="00C83264" w:rsidRPr="00884D5F" w:rsidRDefault="00884D5F">
            <w:pPr>
              <w:ind w:firstLine="0"/>
              <w:rPr>
                <w:b/>
                <w:sz w:val="24"/>
                <w:szCs w:val="24"/>
              </w:rPr>
            </w:pPr>
            <w:r w:rsidRPr="00884D5F">
              <w:rPr>
                <w:b/>
                <w:sz w:val="24"/>
                <w:szCs w:val="24"/>
              </w:rPr>
              <w:t>Mã</w:t>
            </w:r>
          </w:p>
        </w:tc>
        <w:tc>
          <w:tcPr>
            <w:tcW w:w="1984" w:type="dxa"/>
            <w:shd w:val="clear" w:color="auto" w:fill="FFFFFF" w:themeFill="background1"/>
            <w:tcMar>
              <w:top w:w="80" w:type="dxa"/>
              <w:left w:w="80" w:type="dxa"/>
              <w:bottom w:w="80" w:type="dxa"/>
              <w:right w:w="80" w:type="dxa"/>
            </w:tcMar>
            <w:vAlign w:val="center"/>
          </w:tcPr>
          <w:p w:rsidR="00C83264" w:rsidRPr="00884D5F" w:rsidRDefault="00884D5F">
            <w:pPr>
              <w:jc w:val="center"/>
              <w:rPr>
                <w:b/>
                <w:sz w:val="24"/>
                <w:szCs w:val="24"/>
              </w:rPr>
            </w:pPr>
            <w:r w:rsidRPr="00884D5F">
              <w:rPr>
                <w:b/>
                <w:sz w:val="24"/>
                <w:szCs w:val="24"/>
              </w:rPr>
              <w:t>Thuộc tính</w:t>
            </w:r>
          </w:p>
        </w:tc>
        <w:tc>
          <w:tcPr>
            <w:tcW w:w="6066" w:type="dxa"/>
            <w:shd w:val="clear" w:color="auto" w:fill="FFFFFF" w:themeFill="background1"/>
            <w:tcMar>
              <w:top w:w="80" w:type="dxa"/>
              <w:left w:w="80" w:type="dxa"/>
              <w:bottom w:w="80" w:type="dxa"/>
              <w:right w:w="80" w:type="dxa"/>
            </w:tcMar>
            <w:vAlign w:val="center"/>
          </w:tcPr>
          <w:p w:rsidR="00C83264" w:rsidRPr="00884D5F" w:rsidRDefault="00884D5F">
            <w:pPr>
              <w:jc w:val="center"/>
              <w:rPr>
                <w:b/>
                <w:sz w:val="24"/>
                <w:szCs w:val="24"/>
              </w:rPr>
            </w:pPr>
            <w:r w:rsidRPr="00884D5F">
              <w:rPr>
                <w:b/>
                <w:sz w:val="24"/>
                <w:szCs w:val="24"/>
              </w:rPr>
              <w:t>Yêu cầu</w:t>
            </w:r>
          </w:p>
        </w:tc>
      </w:tr>
      <w:tr w:rsidR="00C83264" w:rsidRPr="00884D5F">
        <w:trPr>
          <w:jc w:val="center"/>
        </w:trPr>
        <w:tc>
          <w:tcPr>
            <w:tcW w:w="1020"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NFR-01</w:t>
            </w:r>
          </w:p>
        </w:tc>
        <w:tc>
          <w:tcPr>
            <w:tcW w:w="1984"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Bảo mật</w:t>
            </w:r>
          </w:p>
        </w:tc>
        <w:tc>
          <w:tcPr>
            <w:tcW w:w="6066"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Mật khẩu được băm, API bảo vệ bằng JWT, kiểm tra vai trò, validation dữ liệu và không công bố secret.</w:t>
            </w:r>
          </w:p>
        </w:tc>
      </w:tr>
      <w:tr w:rsidR="00C83264" w:rsidRPr="00884D5F">
        <w:trPr>
          <w:jc w:val="center"/>
        </w:trPr>
        <w:tc>
          <w:tcPr>
            <w:tcW w:w="1020"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NFR-02</w:t>
            </w:r>
          </w:p>
        </w:tc>
        <w:tc>
          <w:tcPr>
            <w:tcW w:w="1984"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Nhất quán dữ liệu</w:t>
            </w:r>
          </w:p>
        </w:tc>
        <w:tc>
          <w:tcPr>
            <w:tcW w:w="6066"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Xử lý đơn và tồn trong transaction; kiểm tra biến thể và tồn tại thời điểm tạo đơn; ghi nhận lịch sử giao dịch.</w:t>
            </w:r>
          </w:p>
        </w:tc>
      </w:tr>
      <w:tr w:rsidR="00C83264" w:rsidRPr="00884D5F">
        <w:trPr>
          <w:jc w:val="center"/>
        </w:trPr>
        <w:tc>
          <w:tcPr>
            <w:tcW w:w="1020"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NFR-03</w:t>
            </w:r>
          </w:p>
        </w:tc>
        <w:tc>
          <w:tcPr>
            <w:tcW w:w="1984"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Hiệu năng</w:t>
            </w:r>
          </w:p>
        </w:tc>
        <w:tc>
          <w:tcPr>
            <w:tcW w:w="6066"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Phân trang dữ liệu, index theo migration, cache báo cáo hoặc dữ liệu phù hợp; không tuyên bố benchmark khi chưa đo.</w:t>
            </w:r>
          </w:p>
        </w:tc>
      </w:tr>
      <w:tr w:rsidR="00C83264" w:rsidRPr="00884D5F">
        <w:trPr>
          <w:jc w:val="center"/>
        </w:trPr>
        <w:tc>
          <w:tcPr>
            <w:tcW w:w="1020"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NFR-04</w:t>
            </w:r>
          </w:p>
        </w:tc>
        <w:tc>
          <w:tcPr>
            <w:tcW w:w="1984"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Khả năng bảo trì</w:t>
            </w:r>
          </w:p>
        </w:tc>
        <w:tc>
          <w:tcPr>
            <w:tcW w:w="6066"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Phân chia module, dùng DTO, mapper, service, repository và migration có phiên bản.</w:t>
            </w:r>
          </w:p>
        </w:tc>
      </w:tr>
      <w:tr w:rsidR="00C83264" w:rsidRPr="00884D5F">
        <w:trPr>
          <w:jc w:val="center"/>
        </w:trPr>
        <w:tc>
          <w:tcPr>
            <w:tcW w:w="1020"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NFR-05</w:t>
            </w:r>
          </w:p>
        </w:tc>
        <w:tc>
          <w:tcPr>
            <w:tcW w:w="1984"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Khả năng triển khai</w:t>
            </w:r>
          </w:p>
        </w:tc>
        <w:tc>
          <w:tcPr>
            <w:tcW w:w="6066"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Có Dockerfile và Compose cho PostgreSQL, Redis, backend, storefront và admin.</w:t>
            </w:r>
          </w:p>
        </w:tc>
      </w:tr>
      <w:tr w:rsidR="00C83264" w:rsidRPr="00884D5F">
        <w:trPr>
          <w:jc w:val="center"/>
        </w:trPr>
        <w:tc>
          <w:tcPr>
            <w:tcW w:w="1020"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NFR-06</w:t>
            </w:r>
          </w:p>
        </w:tc>
        <w:tc>
          <w:tcPr>
            <w:tcW w:w="1984"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Khả năng kiểm thử</w:t>
            </w:r>
          </w:p>
        </w:tc>
        <w:tc>
          <w:tcPr>
            <w:tcW w:w="6066"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Có unit test, integration test, kiểm thử API và kiểm thử giao diện; kết quả cuối phải lấy từ output thực chạy.</w:t>
            </w:r>
          </w:p>
        </w:tc>
      </w:tr>
      <w:tr w:rsidR="00C83264" w:rsidRPr="00884D5F">
        <w:trPr>
          <w:jc w:val="center"/>
        </w:trPr>
        <w:tc>
          <w:tcPr>
            <w:tcW w:w="1020"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NFR-07</w:t>
            </w:r>
          </w:p>
        </w:tc>
        <w:tc>
          <w:tcPr>
            <w:tcW w:w="1984"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Khả năng quan sát</w:t>
            </w:r>
          </w:p>
        </w:tc>
        <w:tc>
          <w:tcPr>
            <w:tcW w:w="6066"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Lưu audit log và log email theo cấu hình; hướng phát triển gồm monitoring và cảnh báo.</w:t>
            </w:r>
          </w:p>
        </w:tc>
      </w:tr>
    </w:tbl>
    <w:p w:rsidR="00C83264" w:rsidRDefault="00C83264">
      <w:pPr>
        <w:rPr>
          <w:sz w:val="24"/>
          <w:szCs w:val="24"/>
        </w:rPr>
      </w:pPr>
    </w:p>
    <w:p w:rsidR="00C83264" w:rsidRDefault="00C83264">
      <w:pPr>
        <w:sectPr w:rsidR="00C83264" w:rsidSect="00884D5F">
          <w:headerReference w:type="default" r:id="rId20"/>
          <w:footerReference w:type="default" r:id="rId21"/>
          <w:pgSz w:w="11906" w:h="16838"/>
          <w:pgMar w:top="1134" w:right="1134" w:bottom="1134" w:left="1701" w:header="567" w:footer="567" w:gutter="0"/>
          <w:cols w:space="720"/>
          <w:docGrid w:linePitch="360"/>
        </w:sectPr>
      </w:pPr>
    </w:p>
    <w:p w:rsidR="00884D5F" w:rsidRDefault="00884D5F" w:rsidP="00884D5F">
      <w:pPr>
        <w:pStyle w:val="Heading1"/>
        <w:jc w:val="center"/>
        <w:rPr>
          <w:caps w:val="0"/>
        </w:rPr>
      </w:pPr>
      <w:bookmarkStart w:id="13" w:name="_Toc237240220"/>
      <w:r>
        <w:rPr>
          <w:caps w:val="0"/>
        </w:rPr>
        <w:lastRenderedPageBreak/>
        <w:t>CHƯƠNG 2: CƠ SỞ LÝ THUYẾT VÀ CÔNG NGHỆ</w:t>
      </w:r>
      <w:bookmarkEnd w:id="13"/>
    </w:p>
    <w:p w:rsidR="00884D5F" w:rsidRDefault="00884D5F" w:rsidP="00884D5F">
      <w:pPr>
        <w:pStyle w:val="Heading2"/>
        <w:jc w:val="left"/>
      </w:pPr>
      <w:bookmarkStart w:id="14" w:name="_Toc237240221"/>
      <w:r>
        <w:t>2.1. Thương mại điện tử và website bán hàng</w:t>
      </w:r>
      <w:bookmarkEnd w:id="14"/>
    </w:p>
    <w:p w:rsidR="00884D5F" w:rsidRDefault="00884D5F" w:rsidP="00884D5F">
      <w:r>
        <w:t>Thương mại điện tử là hoạt động giới thiệu, giao dịch và hỗ trợ khách hàng thông qua hệ thống điện tử. Với mô hình bán lẻ trực tuyến, website phải liên kết nhất quán catalog, giỏ hàng, đơn hàng, thanh toán, kho và hậu mãi. Một giao dịch chỉ được xem là xử lý đúng khi dữ liệu sản phẩm, giá, số lượng, trạng thái đơn và trạng thái thanh toán được kiểm tra tại từng bước, đồng thời người dùng nhận được thông tin phản hồi rõ ràng.</w:t>
      </w:r>
    </w:p>
    <w:p w:rsidR="00884D5F" w:rsidRDefault="00884D5F" w:rsidP="00884D5F">
      <w:r>
        <w:t>Các đặc trưng quan trọng của website bán hàng gồm khả năng tìm kiếm và lọc, hiển thị đúng biến thể, tính tổng tiền, tạo đơn, thanh toán trực tuyến, theo dõi giao hàng và bảo vệ dữ liệu cá nhân. Ở phía vận hành, hệ thống cần phân quyền, lưu lịch sử thay đổi, đối soát thanh toán, kiểm soát tồn và tổng hợp báo cáo theo thời gian, khách hàng và mặt hàng.</w:t>
      </w:r>
    </w:p>
    <w:p w:rsidR="00884D5F" w:rsidRDefault="00884D5F" w:rsidP="00884D5F">
      <w:pPr>
        <w:pStyle w:val="Heading2"/>
        <w:jc w:val="left"/>
      </w:pPr>
      <w:bookmarkStart w:id="15" w:name="_Toc237240222"/>
      <w:r>
        <w:t>2.2. Nghiệp vụ kinh doanh trang phục thể thao</w:t>
      </w:r>
      <w:bookmarkEnd w:id="15"/>
    </w:p>
    <w:p w:rsidR="00884D5F" w:rsidRDefault="00884D5F" w:rsidP="00884D5F">
      <w:r>
        <w:t>Trang phục thể thao có đặc điểm đa biến thể. Một sản phẩm có thể gồm nhiều kích cỡ, màu sắc, hình ảnh và mã SKU; mỗi biến thể có giá và tồn kho riêng. Vì vậy catalog phải tách thông tin chung của sản phẩm khỏi dữ liệu biến thể. Tồn khả dụng được xác định từ tồn vật lý và số lượng đang giữ chỗ, giúp hạn chế bán vượt tồn khi nhiều khách hàng đặt cùng lúc.</w:t>
      </w:r>
    </w:p>
    <w:p w:rsidR="00884D5F" w:rsidRDefault="00884D5F" w:rsidP="00884D5F">
      <w:r>
        <w:t>Chu trình bán hàng gồm tiếp nhận giỏ hàng, kiểm tra giá và tồn, tạo đơn, giữ chỗ hàng hóa, ghi nhận thanh toán, xử lý giao hàng, hủy đơn, đổi trả và hoàn tiền. Nghiệp vụ kho gồm nhập, xuất, điều chỉnh, giữ chỗ, trừ tồn và hoàn trả; mỗi thao tác cần được ghi thành giao dịch để truy vết. Báo cáo quản trị sử dụng dữ liệu đơn hàng để phân tích doanh thu theo thời gian, khách hàng và mặt hàng.</w:t>
      </w:r>
    </w:p>
    <w:p w:rsidR="00884D5F" w:rsidRDefault="00884D5F" w:rsidP="00884D5F">
      <w:pPr>
        <w:pStyle w:val="Heading2"/>
        <w:jc w:val="left"/>
      </w:pPr>
      <w:bookmarkStart w:id="16" w:name="_Toc237240223"/>
      <w:r>
        <w:t>2.3. Mô hình ngôn ngữ lớn và các nền tảng chat AI</w:t>
      </w:r>
      <w:bookmarkEnd w:id="16"/>
    </w:p>
    <w:p w:rsidR="00884D5F" w:rsidRDefault="00884D5F" w:rsidP="00884D5F">
      <w:pPr>
        <w:pStyle w:val="Heading3"/>
        <w:jc w:val="left"/>
      </w:pPr>
      <w:bookmarkStart w:id="17" w:name="_Toc237240224"/>
      <w:r>
        <w:t>2.3.1. Mô hình ngôn ngữ lớn</w:t>
      </w:r>
      <w:bookmarkEnd w:id="17"/>
    </w:p>
    <w:p w:rsidR="00884D5F" w:rsidRDefault="00884D5F" w:rsidP="00884D5F">
      <w:r>
        <w:t>Mô hình ngôn ngữ lớn (Large Language Model - LLM) học quan hệ thống kê từ lượng lớn dữ liệu văn bản để sinh và phân tích ngôn ngữ tự nhiên. Trong thương mại điện tử, LLM có thể hỗ trợ hiểu ý định, chuẩn hóa truy vấn, lựa chọn công cụ và tạo câu trả lời dễ đọc. Tuy nhiên mô hình có thể sinh thông tin không có căn cứ, nên dữ liệu sản phẩm, giá, tồn và trạng thái đơn phải lấy từ API hoặc cơ sở dữ liệu thay vì để mô hình tự suy đoán.</w:t>
      </w:r>
    </w:p>
    <w:p w:rsidR="00884D5F" w:rsidRDefault="00884D5F" w:rsidP="00884D5F">
      <w:pPr>
        <w:pStyle w:val="Heading3"/>
        <w:jc w:val="left"/>
      </w:pPr>
      <w:bookmarkStart w:id="18" w:name="_Toc237240225"/>
      <w:r>
        <w:t>2.3.2. GPT, Google AI và cơ chế tích hợp</w:t>
      </w:r>
      <w:bookmarkEnd w:id="18"/>
    </w:p>
    <w:p w:rsidR="00884D5F" w:rsidRDefault="00884D5F" w:rsidP="00884D5F">
      <w:r>
        <w:t xml:space="preserve">Các nền tảng như GPT của OpenAI và Google AI cung cấp mô hình hội thoại, embedding và API để ứng dụng gửi prompt, ngữ cảnh và nhận kết quả. Đề tài tìm hiểu </w:t>
      </w:r>
      <w:r>
        <w:lastRenderedPageBreak/>
        <w:t>các nền tảng này để đánh giá cách tích hợp chatbot và tìm kiếm ngữ nghĩa. Mã nguồn chatbot sử dụng lớp client theo provider, cho phép cấu hình mô hình bằng biến môi trường; embedding OpenAI được dùng cho biểu diễn ngữ nghĩa khi khóa dịch vụ được cung cấp. Việc gọi mô hình phải có timeout, giới hạn dữ liệu, che token và đường fallback khi provider không sẵn sàng.</w:t>
      </w:r>
    </w:p>
    <w:p w:rsidR="00884D5F" w:rsidRDefault="00884D5F" w:rsidP="00884D5F">
      <w:r>
        <w:t>Chatbot áp dụng mô hình kết hợp: bộ định tuyến và luật xử lý các ý định rõ ràng; LLM hỗ trợ trường hợp mơ hồ và sinh câu trả lời; các tool truy xuất sản phẩm, tư vấn kích cỡ, giỏ hàng hoặc đơn hàng. Hành động ghi phải được xác nhận và access token không được đưa vào prompt. Cách làm này giảm rủi ro prompt injection và hạn chế việc mô hình tạo dữ liệu nghiệp vụ sai.</w:t>
      </w:r>
    </w:p>
    <w:p w:rsidR="00884D5F" w:rsidRDefault="00884D5F" w:rsidP="00884D5F">
      <w:pPr>
        <w:pStyle w:val="Heading2"/>
        <w:jc w:val="left"/>
      </w:pPr>
      <w:bookmarkStart w:id="19" w:name="_Toc237240226"/>
      <w:r>
        <w:t>2.4. Tìm kiếm có cấu trúc, ngữ nghĩa và hình ảnh</w:t>
      </w:r>
      <w:bookmarkEnd w:id="19"/>
    </w:p>
    <w:p w:rsidR="00884D5F" w:rsidRDefault="00884D5F" w:rsidP="00884D5F">
      <w:r>
        <w:t>Tìm kiếm có cấu trúc sử dụng từ khóa và các thuộc tính như danh mục, thương hiệu, mức giá, kích cỡ, màu sắc hoặc trạng thái để tạo điều kiện truy vấn. Tìm kiếm ngữ nghĩa chuyển văn bản thành vector embedding và so sánh độ tương đồng trong PostgreSQL với pgvector. Hệ thống còn kết hợp kết quả từ nhiều nguồn, viết lại đồng nghĩa và xếp hạng lại để cải thiện khả năng tìm sản phẩm bằng câu tiếng Việt tự nhiên.</w:t>
      </w:r>
    </w:p>
    <w:p w:rsidR="00884D5F" w:rsidRDefault="00884D5F" w:rsidP="00884D5F">
      <w:r>
        <w:t>Tìm kiếm bằng hình ảnh sử dụng embedding đa phương thức để biểu diễn ảnh truy vấn và ảnh catalog trong cùng không gian vector. Dịch vụ visual-search-service nhận ảnh, kiểm tra kiểu và kích thước, tạo embedding bằng provider cấu hình, truy vấn các vector gần nhất và trả sản phẩm tương ứng. Sự kiện thay đổi ảnh catalog được backend ghi theo outbox và phát qua RabbitMQ để dịch vụ Python cập nhật chỉ mục bất đồng bộ.</w:t>
      </w:r>
    </w:p>
    <w:p w:rsidR="00884D5F" w:rsidRDefault="00884D5F" w:rsidP="00884D5F">
      <w:pPr>
        <w:pStyle w:val="Heading2"/>
        <w:jc w:val="left"/>
      </w:pPr>
      <w:bookmarkStart w:id="20" w:name="_Toc237240227"/>
      <w:r>
        <w:t>2.5. Java Spring Boot, ReactJS, Next.js và Python</w:t>
      </w:r>
      <w:bookmarkEnd w:id="20"/>
    </w:p>
    <w:p w:rsidR="00884D5F" w:rsidRDefault="00884D5F" w:rsidP="00884D5F">
      <w:r>
        <w:t>Backend lõi dùng Java 21 và Spring Boot, tổ chức theo modular monolith với các module tài khoản, sản phẩm, giỏ hàng, đơn hàng, thanh toán, kho, báo cáo và quản trị. Controller tiếp nhận HTTP, service thực thi nghiệp vụ, repository truy cập dữ liệu, DTO giới hạn dữ liệu vào ra và Flyway quản lý phiên bản schema. Spring Security, JWT và BCrypt đảm nhiệm xác thực, phân quyền và bảo vệ mật khẩu.</w:t>
      </w:r>
    </w:p>
    <w:p w:rsidR="00884D5F" w:rsidRDefault="00884D5F" w:rsidP="00884D5F">
      <w:r>
        <w:t>Storefront và trang quản trị là hai ứng dụng Next.js sử dụng ReactJS và TypeScript. Storefront phục vụ tìm kiếm, xem sản phẩm, giỏ hàng, checkout, thanh toán và theo dõi đơn; trang quản trị phục vụ sản phẩm, đơn hàng, kho, người dùng, cấu hình và báo cáo. Python với FastAPI được dùng cho chatbot-service và visual-search-service vì phù hợp với thư viện AI, xử lý bất đồng bộ và xây dựng API nhẹ.</w:t>
      </w:r>
    </w:p>
    <w:p w:rsidR="00884D5F" w:rsidRDefault="00884D5F" w:rsidP="00884D5F">
      <w:pPr>
        <w:pStyle w:val="Heading2"/>
        <w:jc w:val="left"/>
      </w:pPr>
      <w:bookmarkStart w:id="21" w:name="_Toc237240228"/>
      <w:r>
        <w:lastRenderedPageBreak/>
        <w:t>2.6. Kiến trúc dịch vụ và RabbitMQ</w:t>
      </w:r>
      <w:bookmarkEnd w:id="21"/>
    </w:p>
    <w:p w:rsidR="00884D5F" w:rsidRDefault="00884D5F" w:rsidP="00884D5F">
      <w:r>
        <w:t>Đề tài tìm hiểu kiến trúc microservices và áp dụng theo hướng kết hợp. Backend giao dịch vẫn là một modular monolith để giữ transaction đơn hàng - tồn kho nhất quán; chatbot và tìm kiếm hình ảnh là các dịch vụ Python tách tiến trình. Việc tách này cho phép thay đổi hoặc mở rộng thành phần AI độc lập mà không biến mỗi module nghiệp vụ thành một dịch vụ riêng.</w:t>
      </w:r>
    </w:p>
    <w:p w:rsidR="00884D5F" w:rsidRDefault="00884D5F" w:rsidP="00884D5F">
      <w:r>
        <w:t>RabbitMQ làm message broker cho các sự kiện catalog. Backend phát thông điệp sau khi dữ liệu đã được ghi, còn consumer xử lý việc lập chỉ mục ở nền. Hàng đợi, retry và dead-letter giúp tách lỗi provider AI khỏi giao dịch bán hàng. Với dữ liệu cần phản hồi ngay như tạo đơn hoặc thanh toán, hệ thống vẫn dùng REST và transaction đồng bộ.</w:t>
      </w:r>
    </w:p>
    <w:p w:rsidR="00884D5F" w:rsidRDefault="00884D5F" w:rsidP="00884D5F">
      <w:pPr>
        <w:pStyle w:val="Heading2"/>
        <w:jc w:val="left"/>
      </w:pPr>
      <w:bookmarkStart w:id="22" w:name="_Toc237240229"/>
      <w:r>
        <w:t>2.7. PostgreSQL và pgvector</w:t>
      </w:r>
      <w:bookmarkEnd w:id="22"/>
    </w:p>
    <w:p w:rsidR="00884D5F" w:rsidRDefault="00884D5F" w:rsidP="00884D5F">
      <w:r>
        <w:t>PostgreSQL là hệ quản trị cơ sở dữ liệu chính cho người dùng, catalog, đơn hàng, thanh toán, kho và báo cáo. Khóa ngoại, unique constraint, index và transaction bảo vệ tính toàn vẹn. Mở rộng pgvector lưu embedding văn bản và hình ảnh, hỗ trợ truy vấn tương đồng ngay bên cạnh dữ liệu quan hệ; metadata về model và số chiều giúp tránh trộn vector không tương thích.</w:t>
      </w:r>
    </w:p>
    <w:p w:rsidR="00884D5F" w:rsidRDefault="00884D5F" w:rsidP="00884D5F">
      <w:pPr>
        <w:pStyle w:val="Heading2"/>
        <w:jc w:val="left"/>
      </w:pPr>
      <w:bookmarkStart w:id="23" w:name="_Toc237240230"/>
      <w:r>
        <w:t>2.8. Công nghệ hỗ trợ triển khai</w:t>
      </w:r>
      <w:bookmarkEnd w:id="23"/>
    </w:p>
    <w:p w:rsidR="00884D5F" w:rsidRDefault="00884D5F" w:rsidP="00884D5F">
      <w:r>
        <w:t>Docker và Docker Compose đóng gói PostgreSQL, Redis, RabbitMQ, backend và các ứng dụng giao diện trong môi trường local. Redis được dùng cho cache hoặc trạng thái phiên theo cấu hình. VNPay được tích hợp ở môi trường sandbox; Cloudinary, SMTP, Google OAuth và provider AI phụ thuộc biến môi trường. Các tích hợp ngoài phải có quản lý secret, timeout, kiểm tra chữ ký và cơ chế xử lý lỗi phù hợp.</w:t>
      </w:r>
    </w:p>
    <w:p w:rsidR="00C83264" w:rsidRDefault="00884D5F">
      <w:pPr>
        <w:pStyle w:val="Heading1"/>
        <w:jc w:val="center"/>
        <w:rPr>
          <w:color w:val="auto"/>
          <w:sz w:val="26"/>
          <w:szCs w:val="26"/>
        </w:rPr>
      </w:pPr>
      <w:bookmarkStart w:id="24" w:name="_Toc237240231"/>
      <w:r>
        <w:rPr>
          <w:rFonts w:eastAsia="Times New Roman"/>
          <w:color w:val="auto"/>
          <w:sz w:val="26"/>
          <w:szCs w:val="26"/>
        </w:rPr>
        <w:lastRenderedPageBreak/>
        <w:t>CHƯƠNG 3: PHÂN TÍCH VÀ THIẾT KẾ HỆ THỐNG</w:t>
      </w:r>
      <w:bookmarkEnd w:id="24"/>
    </w:p>
    <w:p w:rsidR="00C83264" w:rsidRDefault="00884D5F">
      <w:pPr>
        <w:pStyle w:val="Heading2"/>
        <w:jc w:val="left"/>
        <w:rPr>
          <w:color w:val="auto"/>
          <w:sz w:val="24"/>
          <w:szCs w:val="24"/>
        </w:rPr>
      </w:pPr>
      <w:bookmarkStart w:id="25" w:name="_Toc237240232"/>
      <w:r>
        <w:rPr>
          <w:rFonts w:eastAsia="Times New Roman"/>
          <w:color w:val="auto"/>
          <w:sz w:val="24"/>
          <w:szCs w:val="24"/>
        </w:rPr>
        <w:t>3.1. Biểu đồ ngữ cảnh và tác nhân</w:t>
      </w:r>
      <w:bookmarkEnd w:id="25"/>
    </w:p>
    <w:p w:rsidR="00C83264" w:rsidRDefault="00884D5F">
      <w:r>
        <w:rPr>
          <w:noProof/>
          <w:lang w:eastAsia="zh-CN"/>
        </w:rPr>
        <w:drawing>
          <wp:inline distT="0" distB="0" distL="114300" distR="114300" wp14:anchorId="06FD0B39" wp14:editId="34A43DC9">
            <wp:extent cx="5166360" cy="3190875"/>
            <wp:effectExtent l="0" t="0" r="15240" b="9525"/>
            <wp:docPr id="1996218531" name="Picture 19962185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6218531" name="Picture 1996218531"/>
                    <pic:cNvPicPr>
                      <a:picLocks noChangeAspect="1"/>
                    </pic:cNvPicPr>
                  </pic:nvPicPr>
                  <pic:blipFill>
                    <a:blip r:embed="rId22"/>
                    <a:stretch>
                      <a:fillRect/>
                    </a:stretch>
                  </pic:blipFill>
                  <pic:spPr>
                    <a:xfrm>
                      <a:off x="0" y="0"/>
                      <a:ext cx="5166360" cy="3190987"/>
                    </a:xfrm>
                    <a:prstGeom prst="rect">
                      <a:avLst/>
                    </a:prstGeom>
                  </pic:spPr>
                </pic:pic>
              </a:graphicData>
            </a:graphic>
          </wp:inline>
        </w:drawing>
      </w:r>
    </w:p>
    <w:p w:rsidR="00C83264" w:rsidRDefault="00884D5F">
      <w:pPr>
        <w:jc w:val="center"/>
      </w:pPr>
      <w:r>
        <w:t>Hình 3.x. Sơ đồ use case tổng quát của hệ thống</w:t>
      </w:r>
    </w:p>
    <w:p w:rsidR="00C83264" w:rsidRDefault="00884D5F">
      <w:pPr>
        <w:rPr>
          <w:sz w:val="24"/>
          <w:szCs w:val="24"/>
        </w:rPr>
      </w:pPr>
      <w:r>
        <w:rPr>
          <w:sz w:val="24"/>
          <w:szCs w:val="24"/>
        </w:rPr>
        <w:t>Biểu đồ ngữ cảnh mô tả hệ thống như một tiến trình duy nhất và thể hiện dữ liệu trao đổi với các tác nhân bên ngoài. Khách hàng gửi dữ liệu tài khoản, tìm kiếm, giỏ hàng, đặt hàng và thanh toán. Hệ thống trả thông tin sản phẩm, tổng tiền, xác nhận đơn, trạng thái thanh toán, giao hàng và kết quả hậu mãi. Các vai trò quản trị, bán hàng và kho gửi dữ liệu vận hành theo phạm vi quyền.</w:t>
      </w:r>
    </w:p>
    <w:p w:rsidR="00C83264" w:rsidRDefault="00884D5F">
      <w:pPr>
        <w:rPr>
          <w:sz w:val="24"/>
          <w:szCs w:val="24"/>
        </w:rPr>
      </w:pPr>
      <w:r>
        <w:rPr>
          <w:sz w:val="24"/>
          <w:szCs w:val="24"/>
        </w:rPr>
        <w:t>Ngoài tác nhân con người, hệ thống giao tiếp với Google Identity, VNPay, SMTP và Cloudinary theo cấu hình. Google Identity hỗ trợ xác minh đăng nhập, VNPay xử lý thanh toán trực tuyến, SMTP gửi email và Cloudinary lưu trữ ảnh. Các dịch vụ này không truy cập trực tiếp cơ sở dữ liệu mà trao đổi qua backend.</w:t>
      </w:r>
    </w:p>
    <w:p w:rsidR="00C83264" w:rsidRDefault="00884D5F">
      <w:pPr>
        <w:keepLines/>
        <w:jc w:val="center"/>
        <w:rPr>
          <w:sz w:val="24"/>
          <w:szCs w:val="24"/>
        </w:rPr>
      </w:pPr>
      <w:r>
        <w:rPr>
          <w:noProof/>
          <w:sz w:val="24"/>
          <w:szCs w:val="24"/>
          <w:lang w:eastAsia="zh-CN"/>
        </w:rPr>
        <w:drawing>
          <wp:inline distT="0" distB="0" distL="0" distR="0" wp14:anchorId="1BE304B7" wp14:editId="6F3898E6">
            <wp:extent cx="5166360" cy="28829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23"/>
                    <a:stretch>
                      <a:fillRect/>
                    </a:stretch>
                  </pic:blipFill>
                  <pic:spPr>
                    <a:xfrm>
                      <a:off x="0" y="0"/>
                      <a:ext cx="5166360" cy="2883364"/>
                    </a:xfrm>
                    <a:prstGeom prst="rect">
                      <a:avLst/>
                    </a:prstGeom>
                  </pic:spPr>
                </pic:pic>
              </a:graphicData>
            </a:graphic>
          </wp:inline>
        </w:drawing>
      </w:r>
    </w:p>
    <w:p w:rsidR="00C83264" w:rsidRDefault="00884D5F">
      <w:pPr>
        <w:pStyle w:val="FigureCaption"/>
        <w:spacing w:before="60" w:after="60"/>
        <w:rPr>
          <w:szCs w:val="24"/>
        </w:rPr>
      </w:pPr>
      <w:r>
        <w:rPr>
          <w:szCs w:val="24"/>
        </w:rPr>
        <w:lastRenderedPageBreak/>
        <w:t>Sơ đồ 3.1. Biểu đồ ngữ cảnh hệ thống kinh doanh trang phục thể thao</w:t>
      </w:r>
    </w:p>
    <w:p w:rsidR="000C4F7E" w:rsidRDefault="000C4F7E" w:rsidP="003A6A68">
      <w:pPr>
        <w:rPr>
          <w:sz w:val="24"/>
          <w:szCs w:val="24"/>
        </w:rPr>
      </w:pPr>
      <w:r>
        <w:rPr>
          <w:sz w:val="24"/>
          <w:szCs w:val="24"/>
        </w:rPr>
        <w:t>Sơ đồ 3.1 thể hiện backend là điểm kiểm soát trung tâm giữa các ứng dụng phía người dùng và dịch vụ bên ngoài. Mọi yêu cầu đều đi qua lớp xác thực, kiểm tra dữ liệu, phân quyền và xử lý nghiệp vụ trước khi truy cập cơ sở dữ liệu hoặc gọi dịch vụ tích hợp.</w:t>
      </w:r>
    </w:p>
    <w:p w:rsidR="00C83264" w:rsidRDefault="00884D5F" w:rsidP="000C4F7E">
      <w:r>
        <w:t>3.2. Biểu đồ DFD mức 0</w:t>
      </w:r>
    </w:p>
    <w:p w:rsidR="00C83264" w:rsidRDefault="00884D5F">
      <w:pPr>
        <w:rPr>
          <w:sz w:val="24"/>
          <w:szCs w:val="24"/>
        </w:rPr>
      </w:pPr>
      <w:r>
        <w:rPr>
          <w:sz w:val="24"/>
          <w:szCs w:val="24"/>
        </w:rPr>
        <w:t>DFD mức 0 phân rã hệ thống thành các tiến trình lớn: quản lý tài khoản, xử lý mua hàng, quản lý đơn hàng, quản lý kho, báo cáo và hệ thống. Các kho dữ liệu chính gồm người dùng, sản phẩm, giỏ hàng, đơn hàng và tồn kho. Luồng dữ liệu giữa tiến trình cho thấy thông tin khách hàng, đơn mới, trạng thái đơn, yêu cầu giữ hoặc xuất hàng và kết quả tồn kho.</w:t>
      </w:r>
    </w:p>
    <w:p w:rsidR="00C83264" w:rsidRDefault="00884D5F">
      <w:pPr>
        <w:rPr>
          <w:sz w:val="24"/>
          <w:szCs w:val="24"/>
        </w:rPr>
      </w:pPr>
      <w:r>
        <w:rPr>
          <w:sz w:val="24"/>
          <w:szCs w:val="24"/>
        </w:rPr>
        <w:t>Nguyên tắc quan trọng của DFD là tác nhân ngoài không truy cập trực tiếp kho dữ liệu. Mọi thao tác phải đi qua tiến trình. Hai kho dữ liệu cũng không kết nối trực tiếp. Nhãn mũi tên nên là danh từ hoặc cụm danh từ mô tả dữ liệu, không dùng câu điều khiển mơ hồ. Các tiến trình ở mức 0 cần cân bằng với luồng vào và ra trên biểu đồ ngữ cảnh.</w:t>
      </w:r>
    </w:p>
    <w:p w:rsidR="00C83264" w:rsidRDefault="00884D5F">
      <w:pPr>
        <w:keepLines/>
        <w:jc w:val="center"/>
        <w:rPr>
          <w:sz w:val="24"/>
          <w:szCs w:val="24"/>
        </w:rPr>
      </w:pPr>
      <w:r>
        <w:rPr>
          <w:noProof/>
          <w:sz w:val="24"/>
          <w:szCs w:val="24"/>
          <w:lang w:eastAsia="zh-CN"/>
        </w:rPr>
        <w:drawing>
          <wp:inline distT="0" distB="0" distL="0" distR="0" wp14:anchorId="694EA723" wp14:editId="096EE606">
            <wp:extent cx="5166360" cy="283464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24"/>
                    <a:stretch>
                      <a:fillRect/>
                    </a:stretch>
                  </pic:blipFill>
                  <pic:spPr>
                    <a:xfrm>
                      <a:off x="0" y="0"/>
                      <a:ext cx="5166360" cy="2834947"/>
                    </a:xfrm>
                    <a:prstGeom prst="rect">
                      <a:avLst/>
                    </a:prstGeom>
                  </pic:spPr>
                </pic:pic>
              </a:graphicData>
            </a:graphic>
          </wp:inline>
        </w:drawing>
      </w:r>
    </w:p>
    <w:p w:rsidR="00C83264" w:rsidRDefault="00884D5F" w:rsidP="000C4F7E">
      <w:pPr>
        <w:pStyle w:val="Heading2"/>
      </w:pPr>
      <w:bookmarkStart w:id="26" w:name="_Toc237240233"/>
      <w:r>
        <w:t>Sơ đồ 3.2. Biểu đồ DFD mức 0 của hệ thống</w:t>
      </w:r>
      <w:bookmarkEnd w:id="26"/>
    </w:p>
    <w:p w:rsidR="000C4F7E" w:rsidRDefault="000C4F7E" w:rsidP="003A6A68">
      <w:pPr>
        <w:rPr>
          <w:sz w:val="24"/>
          <w:szCs w:val="24"/>
        </w:rPr>
      </w:pPr>
      <w:r>
        <w:rPr>
          <w:sz w:val="24"/>
          <w:szCs w:val="24"/>
        </w:rPr>
        <w:t>Sơ đồ 3.2 mô tả các tiến trình quản lý tài khoản, mua hàng, đơn hàng, kho, báo cáo và hệ thống. Dữ liệu thanh toán được quản lý trong miền đơn hàng nhưng có trạng thái độc lập, giúp xử lý nhất quán các phương thức COD và VNPay.</w:t>
      </w:r>
    </w:p>
    <w:p w:rsidR="00C83264" w:rsidRDefault="00884D5F" w:rsidP="000C4F7E">
      <w:pPr>
        <w:pStyle w:val="Heading2"/>
      </w:pPr>
      <w:bookmarkStart w:id="27" w:name="_Toc237240234"/>
      <w:r>
        <w:t>3.3. DFD mức 1 cho tiến trình xử lý mua hàng</w:t>
      </w:r>
      <w:bookmarkEnd w:id="27"/>
    </w:p>
    <w:p w:rsidR="00C83264" w:rsidRDefault="00884D5F">
      <w:pPr>
        <w:rPr>
          <w:sz w:val="24"/>
          <w:szCs w:val="24"/>
        </w:rPr>
      </w:pPr>
      <w:r>
        <w:rPr>
          <w:sz w:val="24"/>
          <w:szCs w:val="24"/>
        </w:rPr>
        <w:t>Tiến trình xử lý mua hàng được phân rã thành sáu bước: tìm kiếm sản phẩm, xem chi tiết, quản lý giỏ hàng, checkout và tạo đơn, thanh toán, xác nhận đơn hàng. Cách phân rã này phù hợp với hành trình mua hàng và cho phép phân tích dữ liệu tại từng bước.</w:t>
      </w:r>
    </w:p>
    <w:p w:rsidR="00C83264" w:rsidRDefault="00884D5F">
      <w:pPr>
        <w:rPr>
          <w:sz w:val="24"/>
          <w:szCs w:val="24"/>
        </w:rPr>
      </w:pPr>
      <w:r>
        <w:rPr>
          <w:sz w:val="24"/>
          <w:szCs w:val="24"/>
        </w:rPr>
        <w:t xml:space="preserve">Tìm kiếm sử dụng từ khóa và bộ lọc, trả danh sách sản phẩm. Xem chi tiết nhận sản phẩm được chọn, đọc giá và biến thể. Quản lý giỏ hàng tiếp nhận biến thể và số lượng, cập nhật kho giỏ hàng. Checkout nhận giỏ hiện tại, địa chỉ, coupon và phương thức trả để tính tổng tiền và tạo dữ liệu đơn. Thanh toán chỉ chuyển sang VNPay khi phương thức trực tuyến </w:t>
      </w:r>
      <w:r>
        <w:rPr>
          <w:sz w:val="24"/>
          <w:szCs w:val="24"/>
        </w:rPr>
        <w:lastRenderedPageBreak/>
        <w:t>được chọn; COD không cần tạo yêu cầu VNPay. Xác nhận đơn trả mã đơn và trạng thái cho khách hàng.</w:t>
      </w:r>
    </w:p>
    <w:p w:rsidR="00C83264" w:rsidRDefault="00884D5F">
      <w:pPr>
        <w:keepLines/>
        <w:jc w:val="center"/>
        <w:rPr>
          <w:sz w:val="24"/>
          <w:szCs w:val="24"/>
        </w:rPr>
      </w:pPr>
      <w:r>
        <w:rPr>
          <w:noProof/>
          <w:sz w:val="24"/>
          <w:szCs w:val="24"/>
          <w:lang w:eastAsia="zh-CN"/>
        </w:rPr>
        <w:drawing>
          <wp:inline distT="0" distB="0" distL="0" distR="0" wp14:anchorId="7E7B34C4" wp14:editId="57A43312">
            <wp:extent cx="5166360" cy="290766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25"/>
                    <a:stretch>
                      <a:fillRect/>
                    </a:stretch>
                  </pic:blipFill>
                  <pic:spPr>
                    <a:xfrm>
                      <a:off x="0" y="0"/>
                      <a:ext cx="5166360" cy="2907857"/>
                    </a:xfrm>
                    <a:prstGeom prst="rect">
                      <a:avLst/>
                    </a:prstGeom>
                  </pic:spPr>
                </pic:pic>
              </a:graphicData>
            </a:graphic>
          </wp:inline>
        </w:drawing>
      </w:r>
    </w:p>
    <w:p w:rsidR="00C83264" w:rsidRDefault="00884D5F">
      <w:pPr>
        <w:pStyle w:val="FigureCaption"/>
        <w:spacing w:before="60" w:after="60"/>
        <w:rPr>
          <w:szCs w:val="24"/>
        </w:rPr>
      </w:pPr>
      <w:r>
        <w:rPr>
          <w:szCs w:val="24"/>
        </w:rPr>
        <w:t>Sơ đồ 3.3. DFD mức 1 phân rã tiến trình xử lý mua hàng</w:t>
      </w:r>
    </w:p>
    <w:p w:rsidR="00C83264" w:rsidRDefault="00884D5F">
      <w:pPr>
        <w:rPr>
          <w:sz w:val="24"/>
          <w:szCs w:val="24"/>
        </w:rPr>
      </w:pPr>
      <w:r>
        <w:rPr>
          <w:sz w:val="24"/>
          <w:szCs w:val="24"/>
        </w:rPr>
        <w:t>DFD mức 1 giúp xác định điểm cần kiểm tra dữ liệu. Tại bước quản lý giỏ, hệ thống kiểm tra biến thể còn hoạt động và số lượng không vượt tồn khả dụng. Tại checkout, backend tính lại giá, khuyến mãi và phí giao hàng. Tại thanh toán, trạng thái payment được cập nhật độc lập với trạng thái order. Tại xác nhận đơn, thông tin trả về cần có mã đơn, tổng tiền và trạng thái xử lý.</w:t>
      </w:r>
    </w:p>
    <w:p w:rsidR="00C83264" w:rsidRDefault="00884D5F">
      <w:pPr>
        <w:rPr>
          <w:sz w:val="24"/>
          <w:szCs w:val="24"/>
        </w:rPr>
      </w:pPr>
      <w:r>
        <w:rPr>
          <w:sz w:val="24"/>
          <w:szCs w:val="24"/>
        </w:rPr>
        <w:t>Đối với callback VNPay, luồng thực tế là VNPay gửi kết quả đến backend, backend xác minh chữ ký và cập nhật payment. Client không được tự quyết định giao dịch thành công dựa trên tham số URL chưa xác minh. Yêu cầu callback lặp phải được xử lý idempotent để không ghi nhận thanh toán hai lần.</w:t>
      </w:r>
    </w:p>
    <w:p w:rsidR="00C83264" w:rsidRDefault="00884D5F">
      <w:pPr>
        <w:pStyle w:val="Heading2"/>
        <w:jc w:val="left"/>
        <w:rPr>
          <w:rFonts w:eastAsia="Times New Roman"/>
          <w:color w:val="auto"/>
          <w:sz w:val="24"/>
          <w:szCs w:val="24"/>
        </w:rPr>
      </w:pPr>
      <w:bookmarkStart w:id="28" w:name="_Toc237240235"/>
      <w:r>
        <w:rPr>
          <w:rFonts w:eastAsia="Times New Roman"/>
          <w:color w:val="auto"/>
          <w:sz w:val="24"/>
          <w:szCs w:val="24"/>
        </w:rPr>
        <w:t>3.4. Kiến trúc tổng quát</w:t>
      </w:r>
      <w:bookmarkEnd w:id="28"/>
    </w:p>
    <w:p w:rsidR="00C83264" w:rsidRDefault="00884D5F">
      <w:pPr>
        <w:pStyle w:val="TableCaption"/>
        <w:spacing w:before="60" w:after="60"/>
      </w:pPr>
      <w:r>
        <w:rPr>
          <w:szCs w:val="24"/>
        </w:rPr>
        <w:t>Bảng 3.1. Thành phần kiến trúc và trách nhiệm</w:t>
      </w:r>
    </w:p>
    <w:tbl>
      <w:tblPr>
        <w:tblW w:w="0" w:type="auto"/>
        <w:jc w:val="center"/>
        <w:tblBorders>
          <w:top w:val="single" w:sz="4" w:space="0" w:color="777777"/>
          <w:left w:val="single" w:sz="4" w:space="0" w:color="777777"/>
          <w:bottom w:val="single" w:sz="4" w:space="0" w:color="777777"/>
          <w:right w:val="single" w:sz="4" w:space="0" w:color="777777"/>
          <w:insideH w:val="single" w:sz="4" w:space="0" w:color="777777"/>
          <w:insideV w:val="single" w:sz="4" w:space="0" w:color="777777"/>
        </w:tblBorders>
        <w:tblLayout w:type="fixed"/>
        <w:tblLook w:val="04A0" w:firstRow="1" w:lastRow="0" w:firstColumn="1" w:lastColumn="0" w:noHBand="0" w:noVBand="1"/>
      </w:tblPr>
      <w:tblGrid>
        <w:gridCol w:w="2268"/>
        <w:gridCol w:w="2381"/>
        <w:gridCol w:w="4422"/>
      </w:tblGrid>
      <w:tr w:rsidR="00C83264" w:rsidRPr="00884D5F">
        <w:trPr>
          <w:tblHeader/>
          <w:jc w:val="center"/>
        </w:trPr>
        <w:tc>
          <w:tcPr>
            <w:tcW w:w="2268" w:type="dxa"/>
            <w:shd w:val="clear" w:color="auto" w:fill="FFFFFF" w:themeFill="background1"/>
            <w:tcMar>
              <w:top w:w="80" w:type="dxa"/>
              <w:left w:w="80" w:type="dxa"/>
              <w:bottom w:w="80" w:type="dxa"/>
              <w:right w:w="80" w:type="dxa"/>
            </w:tcMar>
            <w:vAlign w:val="center"/>
          </w:tcPr>
          <w:p w:rsidR="00C83264" w:rsidRPr="00884D5F" w:rsidRDefault="00884D5F">
            <w:pPr>
              <w:ind w:firstLine="0"/>
              <w:jc w:val="center"/>
              <w:rPr>
                <w:b/>
                <w:sz w:val="24"/>
                <w:szCs w:val="24"/>
              </w:rPr>
            </w:pPr>
            <w:r w:rsidRPr="00884D5F">
              <w:rPr>
                <w:b/>
                <w:sz w:val="24"/>
                <w:szCs w:val="24"/>
              </w:rPr>
              <w:t>Thành phần</w:t>
            </w:r>
          </w:p>
        </w:tc>
        <w:tc>
          <w:tcPr>
            <w:tcW w:w="2381" w:type="dxa"/>
            <w:shd w:val="clear" w:color="auto" w:fill="FFFFFF" w:themeFill="background1"/>
            <w:tcMar>
              <w:top w:w="80" w:type="dxa"/>
              <w:left w:w="80" w:type="dxa"/>
              <w:bottom w:w="80" w:type="dxa"/>
              <w:right w:w="80" w:type="dxa"/>
            </w:tcMar>
            <w:vAlign w:val="center"/>
          </w:tcPr>
          <w:p w:rsidR="00C83264" w:rsidRPr="00884D5F" w:rsidRDefault="00884D5F">
            <w:pPr>
              <w:ind w:firstLine="0"/>
              <w:jc w:val="center"/>
              <w:rPr>
                <w:b/>
                <w:sz w:val="24"/>
                <w:szCs w:val="24"/>
              </w:rPr>
            </w:pPr>
            <w:r w:rsidRPr="00884D5F">
              <w:rPr>
                <w:b/>
                <w:sz w:val="24"/>
                <w:szCs w:val="24"/>
              </w:rPr>
              <w:t>Người dùng/Kết nối</w:t>
            </w:r>
          </w:p>
        </w:tc>
        <w:tc>
          <w:tcPr>
            <w:tcW w:w="4422" w:type="dxa"/>
            <w:shd w:val="clear" w:color="auto" w:fill="FFFFFF" w:themeFill="background1"/>
            <w:tcMar>
              <w:top w:w="80" w:type="dxa"/>
              <w:left w:w="80" w:type="dxa"/>
              <w:bottom w:w="80" w:type="dxa"/>
              <w:right w:w="80" w:type="dxa"/>
            </w:tcMar>
            <w:vAlign w:val="center"/>
          </w:tcPr>
          <w:p w:rsidR="00C83264" w:rsidRPr="00884D5F" w:rsidRDefault="00884D5F">
            <w:pPr>
              <w:ind w:firstLine="0"/>
              <w:jc w:val="center"/>
              <w:rPr>
                <w:b/>
                <w:sz w:val="24"/>
                <w:szCs w:val="24"/>
              </w:rPr>
            </w:pPr>
            <w:r w:rsidRPr="00884D5F">
              <w:rPr>
                <w:b/>
                <w:sz w:val="24"/>
                <w:szCs w:val="24"/>
              </w:rPr>
              <w:t>Trách nhiệm</w:t>
            </w:r>
          </w:p>
        </w:tc>
      </w:tr>
      <w:tr w:rsidR="00C83264" w:rsidRPr="00884D5F">
        <w:trPr>
          <w:jc w:val="center"/>
        </w:trPr>
        <w:tc>
          <w:tcPr>
            <w:tcW w:w="2268"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Storefront Next.js</w:t>
            </w:r>
          </w:p>
        </w:tc>
        <w:tc>
          <w:tcPr>
            <w:tcW w:w="2381"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Khách hàng, cổng 3000</w:t>
            </w:r>
          </w:p>
        </w:tc>
        <w:tc>
          <w:tcPr>
            <w:tcW w:w="4422"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Hiển thị catalog, tài khoản, giỏ, checkout và đơn; gọi REST API.</w:t>
            </w:r>
          </w:p>
        </w:tc>
      </w:tr>
      <w:tr w:rsidR="00C83264" w:rsidRPr="00884D5F">
        <w:trPr>
          <w:jc w:val="center"/>
        </w:trPr>
        <w:tc>
          <w:tcPr>
            <w:tcW w:w="2268"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Admin Next.js</w:t>
            </w:r>
          </w:p>
        </w:tc>
        <w:tc>
          <w:tcPr>
            <w:tcW w:w="2381"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Nhân viên và quản trị, cổng 3001</w:t>
            </w:r>
          </w:p>
        </w:tc>
        <w:tc>
          <w:tcPr>
            <w:tcW w:w="4422"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Quản lý dữ liệu nghiệp vụ, trạng thái, tồn và báo cáo.</w:t>
            </w:r>
          </w:p>
        </w:tc>
      </w:tr>
      <w:tr w:rsidR="00C83264" w:rsidRPr="00884D5F">
        <w:trPr>
          <w:jc w:val="center"/>
        </w:trPr>
        <w:tc>
          <w:tcPr>
            <w:tcW w:w="2268"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Spring Boot REST API</w:t>
            </w:r>
          </w:p>
        </w:tc>
        <w:tc>
          <w:tcPr>
            <w:tcW w:w="2381"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Storefront và admin, cổng 8080</w:t>
            </w:r>
          </w:p>
        </w:tc>
        <w:tc>
          <w:tcPr>
            <w:tcW w:w="4422"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Xác thực, validation, business rule, transaction và tích hợp dịch vụ.</w:t>
            </w:r>
          </w:p>
        </w:tc>
      </w:tr>
      <w:tr w:rsidR="00C83264" w:rsidRPr="00884D5F">
        <w:trPr>
          <w:jc w:val="center"/>
        </w:trPr>
        <w:tc>
          <w:tcPr>
            <w:tcW w:w="2268" w:type="dxa"/>
            <w:tcMar>
              <w:top w:w="80" w:type="dxa"/>
              <w:left w:w="80" w:type="dxa"/>
              <w:bottom w:w="80" w:type="dxa"/>
              <w:right w:w="80" w:type="dxa"/>
            </w:tcMar>
            <w:vAlign w:val="center"/>
          </w:tcPr>
          <w:p w:rsidR="00C83264" w:rsidRPr="00884D5F" w:rsidRDefault="00884D5F">
            <w:pPr>
              <w:spacing w:before="0" w:after="0" w:line="240" w:lineRule="auto"/>
              <w:ind w:firstLine="0"/>
              <w:jc w:val="center"/>
              <w:rPr>
                <w:sz w:val="24"/>
                <w:szCs w:val="24"/>
              </w:rPr>
            </w:pPr>
            <w:r w:rsidRPr="00884D5F">
              <w:rPr>
                <w:sz w:val="24"/>
                <w:szCs w:val="24"/>
              </w:rPr>
              <w:t>PostgreSQL 16</w:t>
            </w:r>
          </w:p>
        </w:tc>
        <w:tc>
          <w:tcPr>
            <w:tcW w:w="2381"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Backend</w:t>
            </w:r>
          </w:p>
        </w:tc>
        <w:tc>
          <w:tcPr>
            <w:tcW w:w="4422"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Nguồn dữ liệu chính cho tài khoản, catalog, bán hàng và vận hành.</w:t>
            </w:r>
          </w:p>
        </w:tc>
      </w:tr>
      <w:tr w:rsidR="00C83264" w:rsidRPr="00884D5F">
        <w:trPr>
          <w:jc w:val="center"/>
        </w:trPr>
        <w:tc>
          <w:tcPr>
            <w:tcW w:w="2268" w:type="dxa"/>
            <w:tcMar>
              <w:top w:w="80" w:type="dxa"/>
              <w:left w:w="80" w:type="dxa"/>
              <w:bottom w:w="80" w:type="dxa"/>
              <w:right w:w="80" w:type="dxa"/>
            </w:tcMar>
            <w:vAlign w:val="center"/>
          </w:tcPr>
          <w:p w:rsidR="00C83264" w:rsidRPr="00884D5F" w:rsidRDefault="00884D5F">
            <w:pPr>
              <w:spacing w:before="0" w:after="0" w:line="240" w:lineRule="auto"/>
              <w:ind w:firstLine="0"/>
              <w:jc w:val="center"/>
              <w:rPr>
                <w:sz w:val="24"/>
                <w:szCs w:val="24"/>
              </w:rPr>
            </w:pPr>
            <w:r w:rsidRPr="00884D5F">
              <w:rPr>
                <w:sz w:val="24"/>
                <w:szCs w:val="24"/>
              </w:rPr>
              <w:t>Redis 7/Caffeine</w:t>
            </w:r>
          </w:p>
        </w:tc>
        <w:tc>
          <w:tcPr>
            <w:tcW w:w="2381"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Backend</w:t>
            </w:r>
          </w:p>
        </w:tc>
        <w:tc>
          <w:tcPr>
            <w:tcW w:w="4422"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Cache theo cấu hình.</w:t>
            </w:r>
          </w:p>
        </w:tc>
      </w:tr>
      <w:tr w:rsidR="00C83264" w:rsidRPr="00884D5F">
        <w:trPr>
          <w:jc w:val="center"/>
        </w:trPr>
        <w:tc>
          <w:tcPr>
            <w:tcW w:w="2268" w:type="dxa"/>
            <w:tcMar>
              <w:top w:w="80" w:type="dxa"/>
              <w:left w:w="80" w:type="dxa"/>
              <w:bottom w:w="80" w:type="dxa"/>
              <w:right w:w="80" w:type="dxa"/>
            </w:tcMar>
            <w:vAlign w:val="center"/>
          </w:tcPr>
          <w:p w:rsidR="00C83264" w:rsidRPr="00884D5F" w:rsidRDefault="00884D5F">
            <w:pPr>
              <w:spacing w:before="0" w:after="0" w:line="240" w:lineRule="auto"/>
              <w:ind w:firstLine="0"/>
              <w:jc w:val="center"/>
              <w:rPr>
                <w:sz w:val="24"/>
                <w:szCs w:val="24"/>
              </w:rPr>
            </w:pPr>
            <w:r w:rsidRPr="00884D5F">
              <w:rPr>
                <w:sz w:val="24"/>
                <w:szCs w:val="24"/>
              </w:rPr>
              <w:t>VNPay Sandbox</w:t>
            </w:r>
          </w:p>
        </w:tc>
        <w:tc>
          <w:tcPr>
            <w:tcW w:w="2381"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Backend</w:t>
            </w:r>
          </w:p>
        </w:tc>
        <w:tc>
          <w:tcPr>
            <w:tcW w:w="4422"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 xml:space="preserve">Tạo URL hoặc phiên và gửi kết quả thanh </w:t>
            </w:r>
            <w:r w:rsidRPr="00884D5F">
              <w:rPr>
                <w:sz w:val="24"/>
                <w:szCs w:val="24"/>
              </w:rPr>
              <w:lastRenderedPageBreak/>
              <w:t>toán.</w:t>
            </w:r>
          </w:p>
        </w:tc>
      </w:tr>
      <w:tr w:rsidR="00C83264" w:rsidRPr="00884D5F">
        <w:trPr>
          <w:jc w:val="center"/>
        </w:trPr>
        <w:tc>
          <w:tcPr>
            <w:tcW w:w="2268" w:type="dxa"/>
            <w:tcMar>
              <w:top w:w="80" w:type="dxa"/>
              <w:left w:w="80" w:type="dxa"/>
              <w:bottom w:w="80" w:type="dxa"/>
              <w:right w:w="80" w:type="dxa"/>
            </w:tcMar>
            <w:vAlign w:val="center"/>
          </w:tcPr>
          <w:p w:rsidR="00C83264" w:rsidRPr="00884D5F" w:rsidRDefault="00884D5F">
            <w:pPr>
              <w:spacing w:before="0" w:after="0" w:line="240" w:lineRule="auto"/>
              <w:ind w:firstLine="0"/>
              <w:jc w:val="center"/>
              <w:rPr>
                <w:sz w:val="24"/>
                <w:szCs w:val="24"/>
              </w:rPr>
            </w:pPr>
            <w:r w:rsidRPr="00884D5F">
              <w:rPr>
                <w:sz w:val="24"/>
                <w:szCs w:val="24"/>
              </w:rPr>
              <w:lastRenderedPageBreak/>
              <w:t>Cloudinary/SMTP</w:t>
            </w:r>
          </w:p>
        </w:tc>
        <w:tc>
          <w:tcPr>
            <w:tcW w:w="2381"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Backend</w:t>
            </w:r>
          </w:p>
        </w:tc>
        <w:tc>
          <w:tcPr>
            <w:tcW w:w="4422"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Lưu ảnh và gửi email khi provider được bật.</w:t>
            </w:r>
          </w:p>
        </w:tc>
      </w:tr>
    </w:tbl>
    <w:p w:rsidR="00C83264" w:rsidRDefault="00C83264">
      <w:pPr>
        <w:ind w:firstLine="0"/>
        <w:rPr>
          <w:sz w:val="24"/>
          <w:szCs w:val="24"/>
        </w:rPr>
      </w:pPr>
    </w:p>
    <w:p w:rsidR="00C83264" w:rsidRDefault="00884D5F">
      <w:pPr>
        <w:rPr>
          <w:sz w:val="24"/>
          <w:szCs w:val="24"/>
        </w:rPr>
      </w:pPr>
      <w:r>
        <w:rPr>
          <w:sz w:val="24"/>
          <w:szCs w:val="24"/>
        </w:rPr>
        <w:t>Storefront và admin không kết nối trực tiếp PostgreSQL. Hai client chỉ gửi request đến API. Backend kiểm soát dữ liệu được công bố, áp dụng phân quyền và thực hiện transaction. Cách tổ chức này hạn chế việc logic nghiệp vụ bị chia rải rác giữa nhiều giao diện.</w:t>
      </w:r>
    </w:p>
    <w:p w:rsidR="00C83264" w:rsidRDefault="00884D5F">
      <w:pPr>
        <w:rPr>
          <w:sz w:val="24"/>
          <w:szCs w:val="24"/>
        </w:rPr>
      </w:pPr>
      <w:r>
        <w:rPr>
          <w:sz w:val="24"/>
          <w:szCs w:val="24"/>
        </w:rPr>
        <w:t>PostgreSQL là nguồn dữ liệu chính. Redis hoặc Caffeine chỉ lưu bản sao tạm thời của dữ liệu phù hợp. Khi cache không sẵn sàng hoặc hết hạn, backend phải có khả năng lấy lại dữ liệu từ PostgreSQL. Dịch vụ ngoài được bao bọc bằng cấu hình provider để môi trường local có thể chạy mà không bắt buộc dùng khóa thật.</w:t>
      </w:r>
    </w:p>
    <w:p w:rsidR="00C83264" w:rsidRDefault="00884D5F">
      <w:pPr>
        <w:pStyle w:val="Heading2"/>
        <w:jc w:val="left"/>
        <w:rPr>
          <w:rFonts w:eastAsia="Times New Roman"/>
          <w:color w:val="auto"/>
          <w:sz w:val="24"/>
          <w:szCs w:val="24"/>
        </w:rPr>
      </w:pPr>
      <w:bookmarkStart w:id="29" w:name="_Toc237240236"/>
      <w:r>
        <w:rPr>
          <w:rFonts w:eastAsia="Times New Roman"/>
          <w:color w:val="auto"/>
          <w:sz w:val="24"/>
          <w:szCs w:val="24"/>
        </w:rPr>
        <w:t>3.5. Thiết kế module nghiệp vụ</w:t>
      </w:r>
      <w:bookmarkEnd w:id="29"/>
    </w:p>
    <w:p w:rsidR="00C83264" w:rsidRDefault="00884D5F">
      <w:pPr>
        <w:pStyle w:val="TableCaption"/>
        <w:spacing w:before="60" w:after="60"/>
      </w:pPr>
      <w:r>
        <w:rPr>
          <w:szCs w:val="24"/>
        </w:rPr>
        <w:t>Bảng 3.2. Phân nhóm 25 module backend</w:t>
      </w:r>
    </w:p>
    <w:tbl>
      <w:tblPr>
        <w:tblW w:w="0" w:type="auto"/>
        <w:jc w:val="center"/>
        <w:tblBorders>
          <w:top w:val="single" w:sz="4" w:space="0" w:color="777777"/>
          <w:left w:val="single" w:sz="4" w:space="0" w:color="777777"/>
          <w:bottom w:val="single" w:sz="4" w:space="0" w:color="777777"/>
          <w:right w:val="single" w:sz="4" w:space="0" w:color="777777"/>
          <w:insideH w:val="single" w:sz="4" w:space="0" w:color="777777"/>
          <w:insideV w:val="single" w:sz="4" w:space="0" w:color="777777"/>
        </w:tblBorders>
        <w:tblLayout w:type="fixed"/>
        <w:tblLook w:val="04A0" w:firstRow="1" w:lastRow="0" w:firstColumn="1" w:lastColumn="0" w:noHBand="0" w:noVBand="1"/>
      </w:tblPr>
      <w:tblGrid>
        <w:gridCol w:w="1871"/>
        <w:gridCol w:w="2835"/>
        <w:gridCol w:w="4365"/>
      </w:tblGrid>
      <w:tr w:rsidR="00C83264" w:rsidRPr="00884D5F">
        <w:trPr>
          <w:tblHeader/>
          <w:jc w:val="center"/>
        </w:trPr>
        <w:tc>
          <w:tcPr>
            <w:tcW w:w="1871" w:type="dxa"/>
            <w:shd w:val="clear" w:color="auto" w:fill="FFFFFF" w:themeFill="background1"/>
            <w:tcMar>
              <w:top w:w="80" w:type="dxa"/>
              <w:left w:w="80" w:type="dxa"/>
              <w:bottom w:w="80" w:type="dxa"/>
              <w:right w:w="80" w:type="dxa"/>
            </w:tcMar>
            <w:vAlign w:val="center"/>
          </w:tcPr>
          <w:p w:rsidR="00C83264" w:rsidRPr="00884D5F" w:rsidRDefault="00884D5F">
            <w:pPr>
              <w:ind w:firstLine="0"/>
              <w:jc w:val="center"/>
              <w:rPr>
                <w:b/>
                <w:sz w:val="24"/>
                <w:szCs w:val="24"/>
              </w:rPr>
            </w:pPr>
            <w:r w:rsidRPr="00884D5F">
              <w:rPr>
                <w:b/>
                <w:sz w:val="24"/>
                <w:szCs w:val="24"/>
              </w:rPr>
              <w:t>Nhóm</w:t>
            </w:r>
          </w:p>
        </w:tc>
        <w:tc>
          <w:tcPr>
            <w:tcW w:w="2835" w:type="dxa"/>
            <w:shd w:val="clear" w:color="auto" w:fill="FFFFFF" w:themeFill="background1"/>
            <w:tcMar>
              <w:top w:w="80" w:type="dxa"/>
              <w:left w:w="80" w:type="dxa"/>
              <w:bottom w:w="80" w:type="dxa"/>
              <w:right w:w="80" w:type="dxa"/>
            </w:tcMar>
            <w:vAlign w:val="center"/>
          </w:tcPr>
          <w:p w:rsidR="00C83264" w:rsidRPr="00884D5F" w:rsidRDefault="00884D5F">
            <w:pPr>
              <w:ind w:firstLine="0"/>
              <w:jc w:val="center"/>
              <w:rPr>
                <w:b/>
                <w:sz w:val="24"/>
                <w:szCs w:val="24"/>
              </w:rPr>
            </w:pPr>
            <w:r w:rsidRPr="00884D5F">
              <w:rPr>
                <w:b/>
                <w:sz w:val="24"/>
                <w:szCs w:val="24"/>
              </w:rPr>
              <w:t>Module</w:t>
            </w:r>
          </w:p>
        </w:tc>
        <w:tc>
          <w:tcPr>
            <w:tcW w:w="4365" w:type="dxa"/>
            <w:shd w:val="clear" w:color="auto" w:fill="FFFFFF" w:themeFill="background1"/>
            <w:tcMar>
              <w:top w:w="80" w:type="dxa"/>
              <w:left w:w="80" w:type="dxa"/>
              <w:bottom w:w="80" w:type="dxa"/>
              <w:right w:w="80" w:type="dxa"/>
            </w:tcMar>
            <w:vAlign w:val="center"/>
          </w:tcPr>
          <w:p w:rsidR="00C83264" w:rsidRPr="00884D5F" w:rsidRDefault="00884D5F">
            <w:pPr>
              <w:ind w:firstLine="0"/>
              <w:jc w:val="center"/>
              <w:rPr>
                <w:b/>
                <w:sz w:val="24"/>
                <w:szCs w:val="24"/>
              </w:rPr>
            </w:pPr>
            <w:r w:rsidRPr="00884D5F">
              <w:rPr>
                <w:b/>
                <w:sz w:val="24"/>
                <w:szCs w:val="24"/>
              </w:rPr>
              <w:t>Nội dung</w:t>
            </w:r>
          </w:p>
        </w:tc>
      </w:tr>
      <w:tr w:rsidR="00C83264" w:rsidRPr="00884D5F">
        <w:trPr>
          <w:jc w:val="center"/>
        </w:trPr>
        <w:tc>
          <w:tcPr>
            <w:tcW w:w="1871"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Tài khoản và bảo mật</w:t>
            </w:r>
          </w:p>
        </w:tc>
        <w:tc>
          <w:tcPr>
            <w:tcW w:w="2835"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auth, user, address</w:t>
            </w:r>
          </w:p>
        </w:tc>
        <w:tc>
          <w:tcPr>
            <w:tcW w:w="4365"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Đăng nhập, token, hồ sơ, địa chỉ và vai trò.</w:t>
            </w:r>
          </w:p>
        </w:tc>
      </w:tr>
      <w:tr w:rsidR="00C83264" w:rsidRPr="00884D5F">
        <w:trPr>
          <w:jc w:val="center"/>
        </w:trPr>
        <w:tc>
          <w:tcPr>
            <w:tcW w:w="1871"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Danh mục bán hàng</w:t>
            </w:r>
          </w:p>
        </w:tc>
        <w:tc>
          <w:tcPr>
            <w:tcW w:w="2835"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product, category, brand, collection</w:t>
            </w:r>
          </w:p>
        </w:tc>
        <w:tc>
          <w:tcPr>
            <w:tcW w:w="4365"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Sản phẩm, biến thể, ảnh, danh mục, thương hiệu và bộ sưu tập.</w:t>
            </w:r>
          </w:p>
        </w:tc>
      </w:tr>
      <w:tr w:rsidR="00C83264" w:rsidRPr="00884D5F">
        <w:trPr>
          <w:jc w:val="center"/>
        </w:trPr>
        <w:tc>
          <w:tcPr>
            <w:tcW w:w="1871"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Bán hàng</w:t>
            </w:r>
          </w:p>
        </w:tc>
        <w:tc>
          <w:tcPr>
            <w:tcW w:w="2835"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cart, wishlist, checkout, order</w:t>
            </w:r>
          </w:p>
        </w:tc>
        <w:tc>
          <w:tcPr>
            <w:tcW w:w="4365"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Giỏ, yêu thích, tính tiền, tạo và theo dõi đơn.</w:t>
            </w:r>
          </w:p>
        </w:tc>
      </w:tr>
      <w:tr w:rsidR="00C83264" w:rsidRPr="00884D5F">
        <w:trPr>
          <w:jc w:val="center"/>
        </w:trPr>
        <w:tc>
          <w:tcPr>
            <w:tcW w:w="1871"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Giá và tiếp thị</w:t>
            </w:r>
          </w:p>
        </w:tc>
        <w:tc>
          <w:tcPr>
            <w:tcW w:w="2835"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promotion, coupon, banner, page</w:t>
            </w:r>
          </w:p>
        </w:tc>
        <w:tc>
          <w:tcPr>
            <w:tcW w:w="4365"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Khuyến mãi, coupon, banner và nội dung.</w:t>
            </w:r>
          </w:p>
        </w:tc>
      </w:tr>
      <w:tr w:rsidR="00C83264" w:rsidRPr="00884D5F">
        <w:trPr>
          <w:jc w:val="center"/>
        </w:trPr>
        <w:tc>
          <w:tcPr>
            <w:tcW w:w="1871"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Thanh toán và giao vận</w:t>
            </w:r>
          </w:p>
        </w:tc>
        <w:tc>
          <w:tcPr>
            <w:tcW w:w="2835"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payment, shipping</w:t>
            </w:r>
          </w:p>
        </w:tc>
        <w:tc>
          <w:tcPr>
            <w:tcW w:w="4365"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VNPay demo, phương thức giao hàng và shipment.</w:t>
            </w:r>
          </w:p>
        </w:tc>
      </w:tr>
      <w:tr w:rsidR="00C83264" w:rsidRPr="00884D5F">
        <w:trPr>
          <w:jc w:val="center"/>
        </w:trPr>
        <w:tc>
          <w:tcPr>
            <w:tcW w:w="1871"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Vận hành</w:t>
            </w:r>
          </w:p>
        </w:tc>
        <w:tc>
          <w:tcPr>
            <w:tcW w:w="2835"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inventory, returns, review</w:t>
            </w:r>
          </w:p>
        </w:tc>
        <w:tc>
          <w:tcPr>
            <w:tcW w:w="4365"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Kho, đổi trả, hoàn tiền và đánh giá.</w:t>
            </w:r>
          </w:p>
        </w:tc>
      </w:tr>
      <w:tr w:rsidR="00C83264" w:rsidRPr="00884D5F">
        <w:trPr>
          <w:jc w:val="center"/>
        </w:trPr>
        <w:tc>
          <w:tcPr>
            <w:tcW w:w="1871"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Quản trị</w:t>
            </w:r>
          </w:p>
        </w:tc>
        <w:tc>
          <w:tcPr>
            <w:tcW w:w="2835"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report, notification, audit, setting</w:t>
            </w:r>
          </w:p>
        </w:tc>
        <w:tc>
          <w:tcPr>
            <w:tcW w:w="4365"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Báo cáo, thông báo, nhật ký và cấu hình.</w:t>
            </w:r>
          </w:p>
        </w:tc>
      </w:tr>
    </w:tbl>
    <w:p w:rsidR="00C83264" w:rsidRDefault="00C83264">
      <w:pPr>
        <w:rPr>
          <w:sz w:val="24"/>
          <w:szCs w:val="24"/>
        </w:rPr>
      </w:pPr>
    </w:p>
    <w:p w:rsidR="00C83264" w:rsidRDefault="00884D5F">
      <w:pPr>
        <w:rPr>
          <w:sz w:val="24"/>
          <w:szCs w:val="24"/>
        </w:rPr>
      </w:pPr>
      <w:r>
        <w:rPr>
          <w:sz w:val="24"/>
          <w:szCs w:val="24"/>
        </w:rPr>
        <w:t>Các module cốt lõi có quan hệ nhưng cần giữ trách nhiệm riêng. Product quản lý thông tin bán hàng và biến thể. Cart lưu lựa chọn tạm thời. Checkout tính toán dữ liệu tại thời điểm chuẩn bị đặt. Order ghi nhận cam kết mua. Payment lưu giao dịch tài chính. Inventory theo dõi thay đổi số lượng. Sự phân tách này giúp tránh việc một bảng hoặc một service chịu quá nhiều vai trò.</w:t>
      </w:r>
    </w:p>
    <w:p w:rsidR="00870673" w:rsidRDefault="00870673" w:rsidP="00884D5F">
      <w:pPr>
        <w:rPr>
          <w:rFonts w:cstheme="minorBidi"/>
          <w:sz w:val="24"/>
          <w:szCs w:val="24"/>
        </w:rPr>
      </w:pPr>
      <w:r>
        <w:rPr>
          <w:rFonts w:cstheme="minorBidi"/>
          <w:sz w:val="24"/>
          <w:szCs w:val="24"/>
        </w:rPr>
        <w:t>3.5.2. Thiết kế dịch vụ tìm kiếm hình ảnh</w:t>
      </w:r>
    </w:p>
    <w:p w:rsidR="00870673" w:rsidRDefault="00870673" w:rsidP="00870673">
      <w:r>
        <w:t xml:space="preserve">Chức năng tìm kiếm ảnh được tách thành visual-search-service vì có vòng đời lập chỉ mục và yêu cầu xử lý AI khác với giao dịch bán hàng. Dịch vụ nhận sự kiện </w:t>
      </w:r>
      <w:r>
        <w:lastRenderedPageBreak/>
        <w:t>thay đổi ảnh qua RabbitMQ, tạo embedding đa phương thức, lưu vector và cung cấp API tìm kiếm nội bộ. Backend giữ vai trò cổng API, kiểm tra quyền và ánh xạ kết quả về dữ liệu sản phẩm.</w:t>
      </w:r>
    </w:p>
    <w:p w:rsidR="00C83264" w:rsidRDefault="00884D5F" w:rsidP="00870673">
      <w:pPr>
        <w:pStyle w:val="Heading2"/>
      </w:pPr>
      <w:bookmarkStart w:id="30" w:name="_Toc237240237"/>
      <w:r>
        <w:t>3.6. Thiết kế cơ sở dữ liệu</w:t>
      </w:r>
      <w:bookmarkEnd w:id="30"/>
    </w:p>
    <w:p w:rsidR="00C83264" w:rsidRDefault="00884D5F">
      <w:pPr>
        <w:rPr>
          <w:sz w:val="24"/>
          <w:szCs w:val="24"/>
        </w:rPr>
      </w:pPr>
      <w:r>
        <w:rPr>
          <w:sz w:val="24"/>
          <w:szCs w:val="24"/>
        </w:rPr>
        <w:t xml:space="preserve">Cơ sở dữ liệu được tổ chức theo các cụm nghiệp vụ. Cụm người dùng gồm users, refresh_tokens, password_reset_tokens và addresses. Cụm catalog gồm categories, brands, products, product_variants, product_images, collections và product_collections. Cụm bán hàng gồm carts, cart_items, orders, order_items và payments. Các cụm khác quản lý khuyến mãi, kho, vận chuyển, đổi trả, nội dung, </w:t>
      </w:r>
      <w:r w:rsidR="000417EA">
        <w:rPr>
          <w:sz w:val="24"/>
          <w:szCs w:val="24"/>
        </w:rPr>
        <w:t>audit, tìm kiếm ngữ nghĩa và tìm kiếm hình ảnh</w:t>
      </w:r>
      <w:r>
        <w:rPr>
          <w:sz w:val="24"/>
          <w:szCs w:val="24"/>
        </w:rPr>
        <w:t>.</w:t>
      </w:r>
    </w:p>
    <w:p w:rsidR="00C83264" w:rsidRDefault="00884D5F">
      <w:pPr>
        <w:rPr>
          <w:sz w:val="24"/>
          <w:szCs w:val="24"/>
        </w:rPr>
      </w:pPr>
      <w:r>
        <w:rPr>
          <w:sz w:val="24"/>
          <w:szCs w:val="24"/>
        </w:rPr>
        <w:t>Các bảng chính dùng UUID làm khóa chính. Khóa ngoại biểu diễn quan hệ giữa người dùng và địa chỉ, sản phẩm và biến thể, đơn và dòng đơn, payment và order, shipment và shipping method. Unique constraint cần áp dụng cho email, username, slug, SKU và các cặp quan hệ không được trùng. Index hỗ trợ truy vấn theo trạng thái, thời gian, người dùng, product variant và khóa tra cứu.</w:t>
      </w:r>
    </w:p>
    <w:p w:rsidR="00884D5F" w:rsidRDefault="00884D5F">
      <w:pPr>
        <w:keepLines/>
        <w:jc w:val="center"/>
        <w:rPr>
          <w:sz w:val="24"/>
          <w:szCs w:val="24"/>
        </w:rPr>
      </w:pPr>
      <w:r>
        <w:rPr>
          <w:sz w:val="24"/>
          <w:szCs w:val="24"/>
        </w:rPr>
        <w:t>Cơ sở dữ liệu PostgreSQL được quản lý bằng các migration Flyway có phiên bản. Các bảng nghiệp vụ bao phủ tài khoản, catalog, giỏ hàng, đơn hàng, thanh toán, kho, đổi trả, thông báo, báo cáo, lịch sử tìm kiếm và metadata embedding. Số liệu trong môi trường phát triển chỉ phục vụ demo và kiểm thử, không đại diện cho hoạt động kinh doanh thực tế.</w:t>
      </w:r>
    </w:p>
    <w:p w:rsidR="00C83264" w:rsidRDefault="00884D5F" w:rsidP="00884D5F">
      <w:r>
        <w:rPr>
          <w:noProof/>
          <w:lang w:eastAsia="zh-CN"/>
        </w:rPr>
        <w:drawing>
          <wp:inline distT="0" distB="0" distL="0" distR="0" wp14:anchorId="4163B4CD" wp14:editId="291C0081">
            <wp:extent cx="5166360" cy="387477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26"/>
                    <a:stretch>
                      <a:fillRect/>
                    </a:stretch>
                  </pic:blipFill>
                  <pic:spPr>
                    <a:xfrm>
                      <a:off x="0" y="0"/>
                      <a:ext cx="5166360" cy="3875054"/>
                    </a:xfrm>
                    <a:prstGeom prst="rect">
                      <a:avLst/>
                    </a:prstGeom>
                  </pic:spPr>
                </pic:pic>
              </a:graphicData>
            </a:graphic>
          </wp:inline>
        </w:drawing>
      </w:r>
    </w:p>
    <w:p w:rsidR="00C83264" w:rsidRDefault="00884D5F">
      <w:pPr>
        <w:pStyle w:val="FigureCaption"/>
        <w:spacing w:before="60" w:after="60"/>
        <w:rPr>
          <w:szCs w:val="24"/>
        </w:rPr>
      </w:pPr>
      <w:r>
        <w:rPr>
          <w:szCs w:val="24"/>
        </w:rPr>
        <w:t>Sơ đồ 3.4. ERD tổng quan hệ thống thương mại điện tử</w:t>
      </w:r>
    </w:p>
    <w:p w:rsidR="00884D5F" w:rsidRDefault="00884D5F">
      <w:pPr>
        <w:rPr>
          <w:sz w:val="24"/>
          <w:szCs w:val="24"/>
        </w:rPr>
      </w:pPr>
      <w:r>
        <w:rPr>
          <w:sz w:val="24"/>
          <w:szCs w:val="24"/>
        </w:rPr>
        <w:t xml:space="preserve">Sơ đồ 3.4 nhóm dữ liệu theo các miền: người dùng và xác thực; giỏ hàng và yêu thích; danh mục sản phẩm; đơn hàng và vận chuyển; thanh toán, đổi trả và hoàn tiền; khuyến mãi và </w:t>
      </w:r>
      <w:r>
        <w:rPr>
          <w:sz w:val="24"/>
          <w:szCs w:val="24"/>
        </w:rPr>
        <w:lastRenderedPageBreak/>
        <w:t>banner; kho; nội dung và thông báo; quản trị hệ thống; tìm kiếm và embedding. Việc tô màu theo cụm giúp đọc ERD lớn nhưng không làm thay đổi quan hệ khóa ngoại.</w:t>
      </w:r>
    </w:p>
    <w:p w:rsidR="00C83264" w:rsidRDefault="00884D5F" w:rsidP="00884D5F">
      <w:r>
        <w:t>Trong cụm catalog, products liên kết category và brand; product_variants chứa SKU, thuộc tính, giá và số lượng; product_images có thể gắn với sản phẩm hoặc biến thể. Trong cụm bán hàng, order_items lưu snapshot tên, SKU, số lượng và đơn giá để lịch sử đơn không bị thay đổi khi catalog được cập nhật. Payments tách khỏi orders để một đơn có thể có trạng thái thanh toán riêng. Inventory_transactions lưu loại giao dịch, số lượng và tham chiếu nguồn nhằm phục vụ đối soát.</w:t>
      </w:r>
    </w:p>
    <w:p w:rsidR="00C83264" w:rsidRDefault="00884D5F">
      <w:pPr>
        <w:pStyle w:val="TableCaption"/>
        <w:spacing w:before="60" w:after="60"/>
        <w:rPr>
          <w:szCs w:val="24"/>
        </w:rPr>
      </w:pPr>
      <w:r>
        <w:rPr>
          <w:szCs w:val="24"/>
        </w:rPr>
        <w:t>Bảng 3.3. Một số bảng dữ liệu cốt lõi</w:t>
      </w:r>
    </w:p>
    <w:tbl>
      <w:tblPr>
        <w:tblW w:w="0" w:type="auto"/>
        <w:jc w:val="center"/>
        <w:tblBorders>
          <w:top w:val="single" w:sz="4" w:space="0" w:color="777777"/>
          <w:left w:val="single" w:sz="4" w:space="0" w:color="777777"/>
          <w:bottom w:val="single" w:sz="4" w:space="0" w:color="777777"/>
          <w:right w:val="single" w:sz="4" w:space="0" w:color="777777"/>
          <w:insideH w:val="single" w:sz="4" w:space="0" w:color="777777"/>
          <w:insideV w:val="single" w:sz="4" w:space="0" w:color="777777"/>
        </w:tblBorders>
        <w:tblLayout w:type="fixed"/>
        <w:tblLook w:val="04A0" w:firstRow="1" w:lastRow="0" w:firstColumn="1" w:lastColumn="0" w:noHBand="0" w:noVBand="1"/>
      </w:tblPr>
      <w:tblGrid>
        <w:gridCol w:w="2154"/>
        <w:gridCol w:w="2948"/>
        <w:gridCol w:w="3969"/>
      </w:tblGrid>
      <w:tr w:rsidR="00C83264" w:rsidRPr="00884D5F">
        <w:trPr>
          <w:tblHeader/>
          <w:jc w:val="center"/>
        </w:trPr>
        <w:tc>
          <w:tcPr>
            <w:tcW w:w="2154" w:type="dxa"/>
            <w:shd w:val="clear" w:color="auto" w:fill="FFFFFF" w:themeFill="background1"/>
            <w:tcMar>
              <w:top w:w="80" w:type="dxa"/>
              <w:left w:w="80" w:type="dxa"/>
              <w:bottom w:w="80" w:type="dxa"/>
              <w:right w:w="80" w:type="dxa"/>
            </w:tcMar>
            <w:vAlign w:val="center"/>
          </w:tcPr>
          <w:p w:rsidR="00C83264" w:rsidRPr="00884D5F" w:rsidRDefault="00884D5F">
            <w:pPr>
              <w:ind w:firstLine="0"/>
              <w:jc w:val="center"/>
              <w:rPr>
                <w:b/>
                <w:sz w:val="24"/>
                <w:szCs w:val="24"/>
              </w:rPr>
            </w:pPr>
            <w:r w:rsidRPr="00884D5F">
              <w:rPr>
                <w:b/>
                <w:sz w:val="24"/>
                <w:szCs w:val="24"/>
              </w:rPr>
              <w:t>Bảng</w:t>
            </w:r>
          </w:p>
        </w:tc>
        <w:tc>
          <w:tcPr>
            <w:tcW w:w="2948" w:type="dxa"/>
            <w:shd w:val="clear" w:color="auto" w:fill="FFFFFF" w:themeFill="background1"/>
            <w:tcMar>
              <w:top w:w="80" w:type="dxa"/>
              <w:left w:w="80" w:type="dxa"/>
              <w:bottom w:w="80" w:type="dxa"/>
              <w:right w:w="80" w:type="dxa"/>
            </w:tcMar>
            <w:vAlign w:val="center"/>
          </w:tcPr>
          <w:p w:rsidR="00C83264" w:rsidRPr="00884D5F" w:rsidRDefault="00884D5F">
            <w:pPr>
              <w:ind w:firstLine="0"/>
              <w:jc w:val="center"/>
              <w:rPr>
                <w:b/>
                <w:sz w:val="24"/>
                <w:szCs w:val="24"/>
              </w:rPr>
            </w:pPr>
            <w:r w:rsidRPr="00884D5F">
              <w:rPr>
                <w:b/>
                <w:sz w:val="24"/>
                <w:szCs w:val="24"/>
              </w:rPr>
              <w:t>Mục đích</w:t>
            </w:r>
          </w:p>
        </w:tc>
        <w:tc>
          <w:tcPr>
            <w:tcW w:w="3969" w:type="dxa"/>
            <w:shd w:val="clear" w:color="auto" w:fill="FFFFFF" w:themeFill="background1"/>
            <w:tcMar>
              <w:top w:w="80" w:type="dxa"/>
              <w:left w:w="80" w:type="dxa"/>
              <w:bottom w:w="80" w:type="dxa"/>
              <w:right w:w="80" w:type="dxa"/>
            </w:tcMar>
            <w:vAlign w:val="center"/>
          </w:tcPr>
          <w:p w:rsidR="00C83264" w:rsidRPr="00884D5F" w:rsidRDefault="00884D5F">
            <w:pPr>
              <w:ind w:firstLine="0"/>
              <w:jc w:val="center"/>
              <w:rPr>
                <w:b/>
                <w:sz w:val="24"/>
                <w:szCs w:val="24"/>
              </w:rPr>
            </w:pPr>
            <w:r w:rsidRPr="00884D5F">
              <w:rPr>
                <w:b/>
                <w:sz w:val="24"/>
                <w:szCs w:val="24"/>
              </w:rPr>
              <w:t>Ràng buộc/Quan hệ chính</w:t>
            </w:r>
          </w:p>
        </w:tc>
      </w:tr>
      <w:tr w:rsidR="00C83264" w:rsidRPr="00884D5F">
        <w:trPr>
          <w:jc w:val="center"/>
        </w:trPr>
        <w:tc>
          <w:tcPr>
            <w:tcW w:w="2154"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users</w:t>
            </w:r>
          </w:p>
        </w:tc>
        <w:tc>
          <w:tcPr>
            <w:tcW w:w="294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Tài khoản, hồ sơ và vai trò.</w:t>
            </w:r>
          </w:p>
        </w:tc>
        <w:tc>
          <w:tcPr>
            <w:tcW w:w="3969"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Email/username duy nhất; liên kết địa chỉ, token, đơn, review.</w:t>
            </w:r>
          </w:p>
        </w:tc>
      </w:tr>
      <w:tr w:rsidR="00C83264" w:rsidRPr="00884D5F">
        <w:trPr>
          <w:jc w:val="center"/>
        </w:trPr>
        <w:tc>
          <w:tcPr>
            <w:tcW w:w="2154"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products</w:t>
            </w:r>
          </w:p>
        </w:tc>
        <w:tc>
          <w:tcPr>
            <w:tcW w:w="294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Thông tin sản phẩm chung.</w:t>
            </w:r>
          </w:p>
        </w:tc>
        <w:tc>
          <w:tcPr>
            <w:tcW w:w="3969"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Thuộc category và brand; có nhiều variants, images, reviews.</w:t>
            </w:r>
          </w:p>
        </w:tc>
      </w:tr>
      <w:tr w:rsidR="00C83264" w:rsidRPr="00884D5F">
        <w:trPr>
          <w:jc w:val="center"/>
        </w:trPr>
        <w:tc>
          <w:tcPr>
            <w:tcW w:w="2154"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product_variants</w:t>
            </w:r>
          </w:p>
        </w:tc>
        <w:tc>
          <w:tcPr>
            <w:tcW w:w="294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Biến thể SKU, giá, tồn.</w:t>
            </w:r>
          </w:p>
        </w:tc>
        <w:tc>
          <w:tcPr>
            <w:tcW w:w="3969"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SKU duy nhất; thuộc product; liên kết cart item, order item, inventory.</w:t>
            </w:r>
          </w:p>
        </w:tc>
      </w:tr>
      <w:tr w:rsidR="00C83264" w:rsidRPr="00884D5F">
        <w:trPr>
          <w:jc w:val="center"/>
        </w:trPr>
        <w:tc>
          <w:tcPr>
            <w:tcW w:w="2154"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carts/cart_items</w:t>
            </w:r>
          </w:p>
        </w:tc>
        <w:tc>
          <w:tcPr>
            <w:tcW w:w="294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Giỏ hiện tại của khách hàng.</w:t>
            </w:r>
          </w:p>
        </w:tc>
        <w:tc>
          <w:tcPr>
            <w:tcW w:w="3969"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Một cart theo user; item tham chiếu variant và số lượng.</w:t>
            </w:r>
          </w:p>
        </w:tc>
      </w:tr>
      <w:tr w:rsidR="00C83264" w:rsidRPr="00884D5F">
        <w:trPr>
          <w:jc w:val="center"/>
        </w:trPr>
        <w:tc>
          <w:tcPr>
            <w:tcW w:w="2154"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orders/order_items</w:t>
            </w:r>
          </w:p>
        </w:tc>
        <w:tc>
          <w:tcPr>
            <w:tcW w:w="294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Đơn hàng và dòng đơn.</w:t>
            </w:r>
          </w:p>
        </w:tc>
        <w:tc>
          <w:tcPr>
            <w:tcW w:w="3969"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Order thuộc user và địa chỉ; item lưu snapshot giá và tên.</w:t>
            </w:r>
          </w:p>
        </w:tc>
      </w:tr>
      <w:tr w:rsidR="00C83264" w:rsidRPr="00884D5F">
        <w:trPr>
          <w:jc w:val="center"/>
        </w:trPr>
        <w:tc>
          <w:tcPr>
            <w:tcW w:w="2154"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payments</w:t>
            </w:r>
          </w:p>
        </w:tc>
        <w:tc>
          <w:tcPr>
            <w:tcW w:w="294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Giao dịch thanh toán.</w:t>
            </w:r>
          </w:p>
        </w:tc>
        <w:tc>
          <w:tcPr>
            <w:tcW w:w="3969"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Thuộc order; có method, provider, transaction id và status.</w:t>
            </w:r>
          </w:p>
        </w:tc>
      </w:tr>
      <w:tr w:rsidR="00C83264" w:rsidRPr="00884D5F">
        <w:trPr>
          <w:jc w:val="center"/>
        </w:trPr>
        <w:tc>
          <w:tcPr>
            <w:tcW w:w="2154"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inventory_transactions</w:t>
            </w:r>
          </w:p>
        </w:tc>
        <w:tc>
          <w:tcPr>
            <w:tcW w:w="294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Lịch sử thay đổi kho.</w:t>
            </w:r>
          </w:p>
        </w:tc>
        <w:tc>
          <w:tcPr>
            <w:tcW w:w="3969"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Tham chiếu variant, loại giao dịch, số lượng và nguồn.</w:t>
            </w:r>
          </w:p>
        </w:tc>
      </w:tr>
      <w:tr w:rsidR="00C83264" w:rsidRPr="00884D5F">
        <w:trPr>
          <w:jc w:val="center"/>
        </w:trPr>
        <w:tc>
          <w:tcPr>
            <w:tcW w:w="2154"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returns/refunds</w:t>
            </w:r>
          </w:p>
        </w:tc>
        <w:tc>
          <w:tcPr>
            <w:tcW w:w="294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Yêu cầu đổi trả và hoàn tiền.</w:t>
            </w:r>
          </w:p>
        </w:tc>
        <w:tc>
          <w:tcPr>
            <w:tcW w:w="3969"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Gắn order, payment và trạng thái xử lý.</w:t>
            </w:r>
          </w:p>
        </w:tc>
      </w:tr>
    </w:tbl>
    <w:p w:rsidR="00C83264" w:rsidRDefault="00C83264">
      <w:pPr>
        <w:rPr>
          <w:sz w:val="24"/>
          <w:szCs w:val="24"/>
        </w:rPr>
      </w:pPr>
    </w:p>
    <w:p w:rsidR="00C83264" w:rsidRDefault="00884D5F">
      <w:pPr>
        <w:pStyle w:val="Heading2"/>
        <w:jc w:val="left"/>
        <w:rPr>
          <w:color w:val="auto"/>
          <w:sz w:val="24"/>
          <w:szCs w:val="24"/>
        </w:rPr>
      </w:pPr>
      <w:bookmarkStart w:id="31" w:name="_Toc237240238"/>
      <w:r>
        <w:rPr>
          <w:rFonts w:eastAsia="Times New Roman"/>
          <w:color w:val="auto"/>
          <w:sz w:val="24"/>
          <w:szCs w:val="24"/>
        </w:rPr>
        <w:t>3.7. Thiết kế API</w:t>
      </w:r>
      <w:bookmarkEnd w:id="31"/>
    </w:p>
    <w:p w:rsidR="003A6A68" w:rsidRDefault="003A6A68">
      <w:pPr>
        <w:rPr>
          <w:sz w:val="24"/>
          <w:szCs w:val="24"/>
        </w:rPr>
      </w:pPr>
      <w:r>
        <w:rPr>
          <w:sz w:val="24"/>
          <w:szCs w:val="24"/>
        </w:rPr>
        <w:t>API được tổ chức theo tài nguyên và nhóm quyền. Endpoint công khai phục vụ xác thực và tra cứu catalog; endpoint khách hàng yêu cầu token cho giỏ hàng, checkout, đơn hàng và tài khoản; endpoint quản trị được đặt dưới tiền tố /api/v1/admin và kiểm tra vai trò. Bảng 3.4 trình bày các nhóm endpoint tiêu biểu của hệ thống.</w:t>
      </w:r>
    </w:p>
    <w:p w:rsidR="00C83264" w:rsidRDefault="00884D5F" w:rsidP="003A6A68">
      <w:r>
        <w:t>Response phân trang cần thống nhất trường dữ liệu, tổng phần tử, số trang và kích thước trang. Lỗi validation, không tìm thấy, xung đột trạng thái và không đủ quyền cần có mã HTTP phù hợp. API tạo tài nguyên dùng POST, cập nhật toàn bộ hoặc một phần dùng PUT/PATCH theo quy ước, xóa dùng DELETE, còn truy vấn dùng GET.</w:t>
      </w:r>
    </w:p>
    <w:p w:rsidR="00C83264" w:rsidRDefault="00884D5F">
      <w:pPr>
        <w:pStyle w:val="TableCaption"/>
        <w:spacing w:before="60" w:after="60"/>
        <w:rPr>
          <w:szCs w:val="24"/>
        </w:rPr>
      </w:pPr>
      <w:r>
        <w:rPr>
          <w:szCs w:val="24"/>
        </w:rPr>
        <w:lastRenderedPageBreak/>
        <w:t>Bảng 3.4. Nhóm endpoint tiêu biểu</w:t>
      </w:r>
    </w:p>
    <w:tbl>
      <w:tblPr>
        <w:tblW w:w="0" w:type="auto"/>
        <w:jc w:val="center"/>
        <w:tblBorders>
          <w:top w:val="single" w:sz="4" w:space="0" w:color="777777"/>
          <w:left w:val="single" w:sz="4" w:space="0" w:color="777777"/>
          <w:bottom w:val="single" w:sz="4" w:space="0" w:color="777777"/>
          <w:right w:val="single" w:sz="4" w:space="0" w:color="777777"/>
          <w:insideH w:val="single" w:sz="4" w:space="0" w:color="777777"/>
          <w:insideV w:val="single" w:sz="4" w:space="0" w:color="777777"/>
        </w:tblBorders>
        <w:tblLayout w:type="fixed"/>
        <w:tblLook w:val="04A0" w:firstRow="1" w:lastRow="0" w:firstColumn="1" w:lastColumn="0" w:noHBand="0" w:noVBand="1"/>
      </w:tblPr>
      <w:tblGrid>
        <w:gridCol w:w="1701"/>
        <w:gridCol w:w="3402"/>
        <w:gridCol w:w="3969"/>
      </w:tblGrid>
      <w:tr w:rsidR="00C83264" w:rsidRPr="00884D5F">
        <w:trPr>
          <w:tblHeader/>
          <w:jc w:val="center"/>
        </w:trPr>
        <w:tc>
          <w:tcPr>
            <w:tcW w:w="1701" w:type="dxa"/>
            <w:shd w:val="clear" w:color="auto" w:fill="FFFFFF" w:themeFill="background1"/>
            <w:tcMar>
              <w:top w:w="80" w:type="dxa"/>
              <w:left w:w="80" w:type="dxa"/>
              <w:bottom w:w="80" w:type="dxa"/>
              <w:right w:w="80" w:type="dxa"/>
            </w:tcMar>
            <w:vAlign w:val="center"/>
          </w:tcPr>
          <w:p w:rsidR="00C83264" w:rsidRPr="00884D5F" w:rsidRDefault="00884D5F">
            <w:pPr>
              <w:ind w:firstLine="0"/>
              <w:jc w:val="center"/>
              <w:rPr>
                <w:b/>
                <w:sz w:val="24"/>
                <w:szCs w:val="24"/>
              </w:rPr>
            </w:pPr>
            <w:r w:rsidRPr="00884D5F">
              <w:rPr>
                <w:b/>
                <w:sz w:val="24"/>
                <w:szCs w:val="24"/>
              </w:rPr>
              <w:t>Nhóm</w:t>
            </w:r>
          </w:p>
        </w:tc>
        <w:tc>
          <w:tcPr>
            <w:tcW w:w="3402" w:type="dxa"/>
            <w:shd w:val="clear" w:color="auto" w:fill="FFFFFF" w:themeFill="background1"/>
            <w:tcMar>
              <w:top w:w="80" w:type="dxa"/>
              <w:left w:w="80" w:type="dxa"/>
              <w:bottom w:w="80" w:type="dxa"/>
              <w:right w:w="80" w:type="dxa"/>
            </w:tcMar>
            <w:vAlign w:val="center"/>
          </w:tcPr>
          <w:p w:rsidR="00C83264" w:rsidRPr="00884D5F" w:rsidRDefault="00884D5F">
            <w:pPr>
              <w:ind w:firstLine="0"/>
              <w:jc w:val="center"/>
              <w:rPr>
                <w:b/>
                <w:sz w:val="24"/>
                <w:szCs w:val="24"/>
              </w:rPr>
            </w:pPr>
            <w:r w:rsidRPr="00884D5F">
              <w:rPr>
                <w:b/>
                <w:sz w:val="24"/>
                <w:szCs w:val="24"/>
              </w:rPr>
              <w:t>Endpoint ví dụ</w:t>
            </w:r>
          </w:p>
        </w:tc>
        <w:tc>
          <w:tcPr>
            <w:tcW w:w="3969" w:type="dxa"/>
            <w:shd w:val="clear" w:color="auto" w:fill="FFFFFF" w:themeFill="background1"/>
            <w:tcMar>
              <w:top w:w="80" w:type="dxa"/>
              <w:left w:w="80" w:type="dxa"/>
              <w:bottom w:w="80" w:type="dxa"/>
              <w:right w:w="80" w:type="dxa"/>
            </w:tcMar>
            <w:vAlign w:val="center"/>
          </w:tcPr>
          <w:p w:rsidR="00C83264" w:rsidRPr="00884D5F" w:rsidRDefault="00884D5F">
            <w:pPr>
              <w:ind w:firstLine="0"/>
              <w:jc w:val="center"/>
              <w:rPr>
                <w:b/>
                <w:sz w:val="24"/>
                <w:szCs w:val="24"/>
              </w:rPr>
            </w:pPr>
            <w:r w:rsidRPr="00884D5F">
              <w:rPr>
                <w:b/>
                <w:sz w:val="24"/>
                <w:szCs w:val="24"/>
              </w:rPr>
              <w:t>Mục đích</w:t>
            </w:r>
          </w:p>
        </w:tc>
      </w:tr>
      <w:tr w:rsidR="00C83264" w:rsidRPr="00884D5F">
        <w:trPr>
          <w:jc w:val="center"/>
        </w:trPr>
        <w:tc>
          <w:tcPr>
            <w:tcW w:w="1701"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Xác thực</w:t>
            </w:r>
          </w:p>
        </w:tc>
        <w:tc>
          <w:tcPr>
            <w:tcW w:w="3402"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/api/v1/auth/*</w:t>
            </w:r>
          </w:p>
        </w:tc>
        <w:tc>
          <w:tcPr>
            <w:tcW w:w="3969"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Đăng ký, đăng nhập, refresh, revoke, quên mật khẩu và Google login theo cấu hình.</w:t>
            </w:r>
          </w:p>
        </w:tc>
      </w:tr>
      <w:tr w:rsidR="00C83264" w:rsidRPr="00884D5F">
        <w:trPr>
          <w:jc w:val="center"/>
        </w:trPr>
        <w:tc>
          <w:tcPr>
            <w:tcW w:w="1701"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Catalog</w:t>
            </w:r>
          </w:p>
        </w:tc>
        <w:tc>
          <w:tcPr>
            <w:tcW w:w="3402"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/api/v1/products, /categories, /brands</w:t>
            </w:r>
          </w:p>
        </w:tc>
        <w:tc>
          <w:tcPr>
            <w:tcW w:w="3969"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Danh sách, chi tiết, tìm kiếm và lọc.</w:t>
            </w:r>
          </w:p>
        </w:tc>
      </w:tr>
      <w:tr w:rsidR="00C83264" w:rsidRPr="00884D5F">
        <w:trPr>
          <w:jc w:val="center"/>
        </w:trPr>
        <w:tc>
          <w:tcPr>
            <w:tcW w:w="1701"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Giỏ và checkout</w:t>
            </w:r>
          </w:p>
        </w:tc>
        <w:tc>
          <w:tcPr>
            <w:tcW w:w="3402"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/api/v1/cart, /api/v1/checkout/*</w:t>
            </w:r>
          </w:p>
        </w:tc>
        <w:tc>
          <w:tcPr>
            <w:tcW w:w="3969"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Quản lý giỏ, preview tổng tiền và tạo đơn.</w:t>
            </w:r>
          </w:p>
        </w:tc>
      </w:tr>
      <w:tr w:rsidR="00C83264" w:rsidRPr="00884D5F">
        <w:trPr>
          <w:jc w:val="center"/>
        </w:trPr>
        <w:tc>
          <w:tcPr>
            <w:tcW w:w="1701"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Đơn hàng</w:t>
            </w:r>
          </w:p>
        </w:tc>
        <w:tc>
          <w:tcPr>
            <w:tcW w:w="3402"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/api/v1/orders</w:t>
            </w:r>
          </w:p>
        </w:tc>
        <w:tc>
          <w:tcPr>
            <w:tcW w:w="3969"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Xem đơn của khách hàng, chi tiết, hủy theo điều kiện.</w:t>
            </w:r>
          </w:p>
        </w:tc>
      </w:tr>
      <w:tr w:rsidR="00C83264" w:rsidRPr="00884D5F">
        <w:trPr>
          <w:jc w:val="center"/>
        </w:trPr>
        <w:tc>
          <w:tcPr>
            <w:tcW w:w="1701"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Thanh toán</w:t>
            </w:r>
          </w:p>
        </w:tc>
        <w:tc>
          <w:tcPr>
            <w:tcW w:w="3402"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/api/v1/payments/*</w:t>
            </w:r>
          </w:p>
        </w:tc>
        <w:tc>
          <w:tcPr>
            <w:tcW w:w="3969"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Tạo payment session, callback và truy vấn trạng thái.</w:t>
            </w:r>
          </w:p>
        </w:tc>
      </w:tr>
      <w:tr w:rsidR="00C83264" w:rsidRPr="00884D5F">
        <w:trPr>
          <w:jc w:val="center"/>
        </w:trPr>
        <w:tc>
          <w:tcPr>
            <w:tcW w:w="1701"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Kho quản trị</w:t>
            </w:r>
          </w:p>
        </w:tc>
        <w:tc>
          <w:tcPr>
            <w:tcW w:w="3402"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/api/v1/admin/inventory/*</w:t>
            </w:r>
          </w:p>
        </w:tc>
        <w:tc>
          <w:tcPr>
            <w:tcW w:w="3969"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Nhập, xuất, điều chỉnh và xem giao dịch.</w:t>
            </w:r>
          </w:p>
        </w:tc>
      </w:tr>
      <w:tr w:rsidR="00C83264" w:rsidRPr="00884D5F">
        <w:trPr>
          <w:jc w:val="center"/>
        </w:trPr>
        <w:tc>
          <w:tcPr>
            <w:tcW w:w="1701"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Đơn quản trị</w:t>
            </w:r>
          </w:p>
        </w:tc>
        <w:tc>
          <w:tcPr>
            <w:tcW w:w="3402"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/api/v1/admin/orders/*</w:t>
            </w:r>
          </w:p>
        </w:tc>
        <w:tc>
          <w:tcPr>
            <w:tcW w:w="3969"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Danh sách và chuyển trạng thái theo quyền.</w:t>
            </w:r>
          </w:p>
        </w:tc>
      </w:tr>
      <w:tr w:rsidR="00C83264" w:rsidRPr="00884D5F">
        <w:trPr>
          <w:jc w:val="center"/>
        </w:trPr>
        <w:tc>
          <w:tcPr>
            <w:tcW w:w="1701"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Báo cáo</w:t>
            </w:r>
          </w:p>
        </w:tc>
        <w:tc>
          <w:tcPr>
            <w:tcW w:w="3402"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/api/v1/admin/reports/*</w:t>
            </w:r>
          </w:p>
        </w:tc>
        <w:tc>
          <w:tcPr>
            <w:tcW w:w="3969"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Tổng quan, đơn, sản phẩm bán chạy và tồn.</w:t>
            </w:r>
          </w:p>
        </w:tc>
      </w:tr>
    </w:tbl>
    <w:p w:rsidR="00C83264" w:rsidRDefault="00C83264">
      <w:pPr>
        <w:rPr>
          <w:sz w:val="24"/>
          <w:szCs w:val="24"/>
        </w:rPr>
      </w:pPr>
    </w:p>
    <w:p w:rsidR="00C83264" w:rsidRDefault="00884D5F">
      <w:pPr>
        <w:pStyle w:val="Heading2"/>
        <w:jc w:val="left"/>
        <w:rPr>
          <w:color w:val="auto"/>
          <w:sz w:val="24"/>
          <w:szCs w:val="24"/>
        </w:rPr>
      </w:pPr>
      <w:bookmarkStart w:id="32" w:name="_Toc237240239"/>
      <w:r>
        <w:rPr>
          <w:rFonts w:eastAsia="Times New Roman"/>
          <w:color w:val="auto"/>
          <w:sz w:val="24"/>
          <w:szCs w:val="24"/>
        </w:rPr>
        <w:t>3.8. Thiết kế bảo mật</w:t>
      </w:r>
      <w:bookmarkEnd w:id="32"/>
    </w:p>
    <w:p w:rsidR="00C83264" w:rsidRDefault="00884D5F">
      <w:pPr>
        <w:rPr>
          <w:sz w:val="24"/>
          <w:szCs w:val="24"/>
        </w:rPr>
      </w:pPr>
      <w:r>
        <w:rPr>
          <w:sz w:val="24"/>
          <w:szCs w:val="24"/>
        </w:rPr>
        <w:t>Khi người dùng đăng nhập, backend kiểm tra thông tin xác thực và so sánh mật khẩu với BCrypt hash. Nếu hợp lệ, hệ thống tạo access token và refresh token. Access token được gửi trong Authorization header cho request tiếp theo. Refresh token được lưu và có thể thu hồi. Khi access token hết hạn, client gửi refresh token đến endpoint làm mới. Hệ thống kiểm tra token còn hiệu lực và chưa bị revoke trước khi cấp cặp token mới hoặc access token mới theo thiết kế.</w:t>
      </w:r>
    </w:p>
    <w:p w:rsidR="00C83264" w:rsidRDefault="00884D5F">
      <w:pPr>
        <w:rPr>
          <w:sz w:val="24"/>
          <w:szCs w:val="24"/>
        </w:rPr>
      </w:pPr>
      <w:r>
        <w:rPr>
          <w:sz w:val="24"/>
          <w:szCs w:val="24"/>
        </w:rPr>
        <w:t>Security filter xác minh chữ ký, thời hạn và thông tin người dùng trong JWT. Sau đó SecurityContext được thiết lập để controller hoặc service kiểm tra vai trò. Endpoint công khai chỉ gồm những chức năng cần thiết. API quản trị yêu cầu role phù hợp và có thể dùng PreAuthorize ở cấp phương thức. Validation được thực hiện trước khi ghi dữ liệu. Exception handler chuẩn hóa lỗi để không lộ stack trace hoặc chi tiết nội bộ.</w:t>
      </w:r>
    </w:p>
    <w:p w:rsidR="00C83264" w:rsidRDefault="00884D5F">
      <w:pPr>
        <w:rPr>
          <w:sz w:val="24"/>
          <w:szCs w:val="24"/>
        </w:rPr>
      </w:pPr>
      <w:r>
        <w:rPr>
          <w:sz w:val="24"/>
          <w:szCs w:val="24"/>
        </w:rPr>
        <w:t>Các secret như JWT key, mật khẩu database, Cloudinary key, SMTP password và VNPay secret không được đưa vào báo cáo, source control hoặc ảnh chụp. Biến môi trường và secret manager là hướng phù hợp cho production. Log không nên ghi access token, refresh token hoặc dữ liệu nhạy cảm.</w:t>
      </w:r>
    </w:p>
    <w:p w:rsidR="00C83264" w:rsidRDefault="00884D5F">
      <w:pPr>
        <w:pStyle w:val="Heading2"/>
        <w:jc w:val="left"/>
        <w:rPr>
          <w:rFonts w:eastAsia="Times New Roman"/>
          <w:color w:val="auto"/>
          <w:sz w:val="24"/>
          <w:szCs w:val="24"/>
        </w:rPr>
      </w:pPr>
      <w:bookmarkStart w:id="33" w:name="_Toc237240240"/>
      <w:r>
        <w:rPr>
          <w:rFonts w:eastAsia="Times New Roman"/>
          <w:color w:val="auto"/>
          <w:sz w:val="24"/>
          <w:szCs w:val="24"/>
        </w:rPr>
        <w:lastRenderedPageBreak/>
        <w:t>3.9. Thiết kế trạng thái đơn và thanh toán</w:t>
      </w:r>
      <w:bookmarkEnd w:id="33"/>
    </w:p>
    <w:p w:rsidR="00C83264" w:rsidRDefault="00884D5F">
      <w:pPr>
        <w:pStyle w:val="TableCaption"/>
        <w:spacing w:before="60" w:after="60"/>
      </w:pPr>
      <w:r>
        <w:rPr>
          <w:szCs w:val="24"/>
        </w:rPr>
        <w:t>Bảng 3.5. Trạng thái đơn hàng và thanh toán</w:t>
      </w:r>
    </w:p>
    <w:tbl>
      <w:tblPr>
        <w:tblW w:w="0" w:type="auto"/>
        <w:jc w:val="center"/>
        <w:tblBorders>
          <w:top w:val="single" w:sz="4" w:space="0" w:color="777777"/>
          <w:left w:val="single" w:sz="4" w:space="0" w:color="777777"/>
          <w:bottom w:val="single" w:sz="4" w:space="0" w:color="777777"/>
          <w:right w:val="single" w:sz="4" w:space="0" w:color="777777"/>
          <w:insideH w:val="single" w:sz="4" w:space="0" w:color="777777"/>
          <w:insideV w:val="single" w:sz="4" w:space="0" w:color="777777"/>
        </w:tblBorders>
        <w:tblLayout w:type="fixed"/>
        <w:tblLook w:val="04A0" w:firstRow="1" w:lastRow="0" w:firstColumn="1" w:lastColumn="0" w:noHBand="0" w:noVBand="1"/>
      </w:tblPr>
      <w:tblGrid>
        <w:gridCol w:w="1701"/>
        <w:gridCol w:w="2268"/>
        <w:gridCol w:w="5102"/>
      </w:tblGrid>
      <w:tr w:rsidR="00C83264" w:rsidRPr="00884D5F">
        <w:trPr>
          <w:tblHeader/>
          <w:jc w:val="center"/>
        </w:trPr>
        <w:tc>
          <w:tcPr>
            <w:tcW w:w="1701" w:type="dxa"/>
            <w:shd w:val="clear" w:color="auto" w:fill="FFFFFF" w:themeFill="background1"/>
            <w:tcMar>
              <w:top w:w="80" w:type="dxa"/>
              <w:left w:w="80" w:type="dxa"/>
              <w:bottom w:w="80" w:type="dxa"/>
              <w:right w:w="80" w:type="dxa"/>
            </w:tcMar>
            <w:vAlign w:val="center"/>
          </w:tcPr>
          <w:p w:rsidR="00C83264" w:rsidRPr="00884D5F" w:rsidRDefault="00884D5F">
            <w:pPr>
              <w:ind w:firstLine="0"/>
              <w:jc w:val="center"/>
              <w:rPr>
                <w:b/>
                <w:sz w:val="24"/>
                <w:szCs w:val="24"/>
              </w:rPr>
            </w:pPr>
            <w:r w:rsidRPr="00884D5F">
              <w:rPr>
                <w:b/>
                <w:sz w:val="24"/>
                <w:szCs w:val="24"/>
              </w:rPr>
              <w:t>Đối tượng</w:t>
            </w:r>
          </w:p>
        </w:tc>
        <w:tc>
          <w:tcPr>
            <w:tcW w:w="2268" w:type="dxa"/>
            <w:shd w:val="clear" w:color="auto" w:fill="FFFFFF" w:themeFill="background1"/>
            <w:tcMar>
              <w:top w:w="80" w:type="dxa"/>
              <w:left w:w="80" w:type="dxa"/>
              <w:bottom w:w="80" w:type="dxa"/>
              <w:right w:w="80" w:type="dxa"/>
            </w:tcMar>
            <w:vAlign w:val="center"/>
          </w:tcPr>
          <w:p w:rsidR="00C83264" w:rsidRPr="00884D5F" w:rsidRDefault="00884D5F">
            <w:pPr>
              <w:ind w:firstLine="0"/>
              <w:jc w:val="center"/>
              <w:rPr>
                <w:b/>
                <w:sz w:val="24"/>
                <w:szCs w:val="24"/>
              </w:rPr>
            </w:pPr>
            <w:r w:rsidRPr="00884D5F">
              <w:rPr>
                <w:b/>
                <w:sz w:val="24"/>
                <w:szCs w:val="24"/>
              </w:rPr>
              <w:t>Trạng thái</w:t>
            </w:r>
          </w:p>
        </w:tc>
        <w:tc>
          <w:tcPr>
            <w:tcW w:w="5102" w:type="dxa"/>
            <w:shd w:val="clear" w:color="auto" w:fill="FFFFFF" w:themeFill="background1"/>
            <w:tcMar>
              <w:top w:w="80" w:type="dxa"/>
              <w:left w:w="80" w:type="dxa"/>
              <w:bottom w:w="80" w:type="dxa"/>
              <w:right w:w="80" w:type="dxa"/>
            </w:tcMar>
            <w:vAlign w:val="center"/>
          </w:tcPr>
          <w:p w:rsidR="00C83264" w:rsidRPr="00884D5F" w:rsidRDefault="00884D5F">
            <w:pPr>
              <w:jc w:val="center"/>
              <w:rPr>
                <w:b/>
                <w:sz w:val="24"/>
                <w:szCs w:val="24"/>
              </w:rPr>
            </w:pPr>
            <w:r w:rsidRPr="00884D5F">
              <w:rPr>
                <w:b/>
                <w:sz w:val="24"/>
                <w:szCs w:val="24"/>
              </w:rPr>
              <w:t>Ý nghĩa</w:t>
            </w:r>
          </w:p>
        </w:tc>
      </w:tr>
      <w:tr w:rsidR="00C83264" w:rsidRPr="00884D5F">
        <w:trPr>
          <w:jc w:val="center"/>
        </w:trPr>
        <w:tc>
          <w:tcPr>
            <w:tcW w:w="1701"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Đơn hàng</w:t>
            </w:r>
          </w:p>
        </w:tc>
        <w:tc>
          <w:tcPr>
            <w:tcW w:w="226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PENDING_CONFIRMATION</w:t>
            </w:r>
          </w:p>
        </w:tc>
        <w:tc>
          <w:tcPr>
            <w:tcW w:w="5102"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Đơn đã tạo, chờ nhân viên hoặc quy tắc xác nhận.</w:t>
            </w:r>
          </w:p>
        </w:tc>
      </w:tr>
      <w:tr w:rsidR="00C83264" w:rsidRPr="00884D5F">
        <w:trPr>
          <w:jc w:val="center"/>
        </w:trPr>
        <w:tc>
          <w:tcPr>
            <w:tcW w:w="1701"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Đơn hàng</w:t>
            </w:r>
          </w:p>
        </w:tc>
        <w:tc>
          <w:tcPr>
            <w:tcW w:w="226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CONFIRMED</w:t>
            </w:r>
          </w:p>
        </w:tc>
        <w:tc>
          <w:tcPr>
            <w:tcW w:w="5102"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Đơn được chấp nhận xử lý.</w:t>
            </w:r>
          </w:p>
        </w:tc>
      </w:tr>
      <w:tr w:rsidR="00C83264" w:rsidRPr="00884D5F">
        <w:trPr>
          <w:jc w:val="center"/>
        </w:trPr>
        <w:tc>
          <w:tcPr>
            <w:tcW w:w="1701"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Đơn hàng</w:t>
            </w:r>
          </w:p>
        </w:tc>
        <w:tc>
          <w:tcPr>
            <w:tcW w:w="226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PACKING</w:t>
            </w:r>
          </w:p>
        </w:tc>
        <w:tc>
          <w:tcPr>
            <w:tcW w:w="5102"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Hàng đang được chuẩn bị.</w:t>
            </w:r>
          </w:p>
        </w:tc>
      </w:tr>
      <w:tr w:rsidR="00C83264" w:rsidRPr="00884D5F">
        <w:trPr>
          <w:jc w:val="center"/>
        </w:trPr>
        <w:tc>
          <w:tcPr>
            <w:tcW w:w="1701"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Đơn hàng</w:t>
            </w:r>
          </w:p>
        </w:tc>
        <w:tc>
          <w:tcPr>
            <w:tcW w:w="226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SHIPPING</w:t>
            </w:r>
          </w:p>
        </w:tc>
        <w:tc>
          <w:tcPr>
            <w:tcW w:w="5102"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Đơn đang giao.</w:t>
            </w:r>
          </w:p>
        </w:tc>
      </w:tr>
      <w:tr w:rsidR="00C83264" w:rsidRPr="00884D5F">
        <w:trPr>
          <w:jc w:val="center"/>
        </w:trPr>
        <w:tc>
          <w:tcPr>
            <w:tcW w:w="1701"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Đơn hàng</w:t>
            </w:r>
          </w:p>
        </w:tc>
        <w:tc>
          <w:tcPr>
            <w:tcW w:w="226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DELIVERED</w:t>
            </w:r>
          </w:p>
        </w:tc>
        <w:tc>
          <w:tcPr>
            <w:tcW w:w="5102"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Đơn giao thành công.</w:t>
            </w:r>
          </w:p>
        </w:tc>
      </w:tr>
      <w:tr w:rsidR="00C83264" w:rsidRPr="00884D5F">
        <w:trPr>
          <w:jc w:val="center"/>
        </w:trPr>
        <w:tc>
          <w:tcPr>
            <w:tcW w:w="1701"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Đơn hàng</w:t>
            </w:r>
          </w:p>
        </w:tc>
        <w:tc>
          <w:tcPr>
            <w:tcW w:w="226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CANCELLED</w:t>
            </w:r>
          </w:p>
        </w:tc>
        <w:tc>
          <w:tcPr>
            <w:tcW w:w="5102"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Đơn bị hủy và cần xử lý release tồn nếu còn giữ chỗ.</w:t>
            </w:r>
          </w:p>
        </w:tc>
      </w:tr>
      <w:tr w:rsidR="00C83264" w:rsidRPr="00884D5F">
        <w:trPr>
          <w:jc w:val="center"/>
        </w:trPr>
        <w:tc>
          <w:tcPr>
            <w:tcW w:w="1701"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Thanh toán</w:t>
            </w:r>
          </w:p>
        </w:tc>
        <w:tc>
          <w:tcPr>
            <w:tcW w:w="226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UNPAID/PENDING</w:t>
            </w:r>
          </w:p>
        </w:tc>
        <w:tc>
          <w:tcPr>
            <w:tcW w:w="5102"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Chưa thanh toán hoặc đang chờ kết quả.</w:t>
            </w:r>
          </w:p>
        </w:tc>
      </w:tr>
      <w:tr w:rsidR="00C83264" w:rsidRPr="00884D5F">
        <w:trPr>
          <w:jc w:val="center"/>
        </w:trPr>
        <w:tc>
          <w:tcPr>
            <w:tcW w:w="1701"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Thanh toán</w:t>
            </w:r>
          </w:p>
        </w:tc>
        <w:tc>
          <w:tcPr>
            <w:tcW w:w="226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PAID</w:t>
            </w:r>
          </w:p>
        </w:tc>
        <w:tc>
          <w:tcPr>
            <w:tcW w:w="5102"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Giao dịch đã được xác minh thành công.</w:t>
            </w:r>
          </w:p>
        </w:tc>
      </w:tr>
      <w:tr w:rsidR="00C83264" w:rsidRPr="00884D5F">
        <w:trPr>
          <w:jc w:val="center"/>
        </w:trPr>
        <w:tc>
          <w:tcPr>
            <w:tcW w:w="1701"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Thanh toán</w:t>
            </w:r>
          </w:p>
        </w:tc>
        <w:tc>
          <w:tcPr>
            <w:tcW w:w="226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FAILED/CANCELLED</w:t>
            </w:r>
          </w:p>
        </w:tc>
        <w:tc>
          <w:tcPr>
            <w:tcW w:w="5102"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Giao dịch thất bại hoặc bị hủy.</w:t>
            </w:r>
          </w:p>
        </w:tc>
      </w:tr>
      <w:tr w:rsidR="00C83264" w:rsidRPr="00884D5F">
        <w:trPr>
          <w:jc w:val="center"/>
        </w:trPr>
        <w:tc>
          <w:tcPr>
            <w:tcW w:w="1701"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Thanh toán</w:t>
            </w:r>
          </w:p>
        </w:tc>
        <w:tc>
          <w:tcPr>
            <w:tcW w:w="226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REFUNDED</w:t>
            </w:r>
          </w:p>
        </w:tc>
        <w:tc>
          <w:tcPr>
            <w:tcW w:w="5102"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Khoản tiền đã được hoàn theo quy trình.</w:t>
            </w:r>
          </w:p>
        </w:tc>
      </w:tr>
    </w:tbl>
    <w:p w:rsidR="00C83264" w:rsidRDefault="00C83264">
      <w:pPr>
        <w:rPr>
          <w:sz w:val="24"/>
          <w:szCs w:val="24"/>
        </w:rPr>
      </w:pPr>
    </w:p>
    <w:p w:rsidR="00C83264" w:rsidRDefault="00884D5F">
      <w:pPr>
        <w:rPr>
          <w:sz w:val="24"/>
          <w:szCs w:val="24"/>
        </w:rPr>
      </w:pPr>
      <w:r>
        <w:rPr>
          <w:sz w:val="24"/>
          <w:szCs w:val="24"/>
        </w:rPr>
        <w:t>Chuyển trạng thái phải theo tập quy tắc cho phép. Ví dụ, đơn DELIVERED không được quay về PACKING bằng thao tác thông thường. Hủy đơn chỉ được chấp nhận ở các trạng thái chưa hoàn tất giao hàng. Khi hủy, hệ thống giải phóng lượng đã reserve. Nếu lượng đã deduct, cần quy trình nhập lại hoặc hoàn hàng tùy trạng thái thực tế.</w:t>
      </w:r>
    </w:p>
    <w:p w:rsidR="00C83264" w:rsidRDefault="00884D5F">
      <w:pPr>
        <w:rPr>
          <w:sz w:val="24"/>
          <w:szCs w:val="24"/>
        </w:rPr>
      </w:pPr>
      <w:r>
        <w:rPr>
          <w:sz w:val="24"/>
          <w:szCs w:val="24"/>
        </w:rPr>
        <w:t>Gross revenue dựa trên paymentStatus bằng PAID, phản ánh giao dịch đã ghi nhận thanh toán. Realized revenue dựa trên orderStatus bằng DELIVERED, phản ánh đơn đã hoàn tất giao. Hai số có thể lệch do thời gian giao, COD, hoàn tiền hoặc trạng thái xử lý.</w:t>
      </w:r>
    </w:p>
    <w:p w:rsidR="00C83264" w:rsidRDefault="00884D5F">
      <w:pPr>
        <w:pStyle w:val="Heading2"/>
        <w:jc w:val="left"/>
        <w:rPr>
          <w:color w:val="auto"/>
          <w:sz w:val="24"/>
          <w:szCs w:val="24"/>
        </w:rPr>
      </w:pPr>
      <w:bookmarkStart w:id="34" w:name="_Toc237240241"/>
      <w:r>
        <w:rPr>
          <w:rFonts w:eastAsia="Times New Roman"/>
          <w:color w:val="auto"/>
          <w:sz w:val="24"/>
          <w:szCs w:val="24"/>
        </w:rPr>
        <w:t>3.10. Thiết kế các luồng nghiệp vụ chính</w:t>
      </w:r>
      <w:bookmarkEnd w:id="34"/>
    </w:p>
    <w:p w:rsidR="00C83264" w:rsidRDefault="00884D5F">
      <w:pPr>
        <w:pStyle w:val="Heading3"/>
        <w:jc w:val="left"/>
        <w:rPr>
          <w:color w:val="auto"/>
          <w:sz w:val="24"/>
          <w:szCs w:val="24"/>
        </w:rPr>
      </w:pPr>
      <w:bookmarkStart w:id="35" w:name="_Toc237240242"/>
      <w:r>
        <w:rPr>
          <w:rFonts w:eastAsia="Times New Roman"/>
          <w:color w:val="auto"/>
          <w:sz w:val="24"/>
          <w:szCs w:val="24"/>
        </w:rPr>
        <w:t>3.10.1. Thêm giỏ và checkout preview</w:t>
      </w:r>
      <w:bookmarkEnd w:id="35"/>
    </w:p>
    <w:p w:rsidR="00C83264" w:rsidRDefault="00884D5F">
      <w:pPr>
        <w:rPr>
          <w:sz w:val="24"/>
          <w:szCs w:val="24"/>
        </w:rPr>
      </w:pPr>
      <w:r>
        <w:rPr>
          <w:sz w:val="24"/>
          <w:szCs w:val="24"/>
        </w:rPr>
        <w:t>Client gửi productVariantId và quantity. Backend đọc biến thể, kiểm tra trạng thái sản phẩm và biến thể, tính tồn khả dụng bằng stockQuantity trừ reservedQuantity, sau đó tạo hoặc cập nhật cart item. Khi preview checkout, backend đọc lại các item, lấy giá hiện tại, áp dụng khuyến mãi hoặc coupon hợp lệ, tính phí vận chuyển và trả chi tiết tạm tính. Preview không tạo đơn và không nên thay đổi tồn.</w:t>
      </w:r>
    </w:p>
    <w:p w:rsidR="00C83264" w:rsidRDefault="00884D5F">
      <w:pPr>
        <w:rPr>
          <w:sz w:val="24"/>
          <w:szCs w:val="24"/>
        </w:rPr>
      </w:pPr>
      <w:r>
        <w:rPr>
          <w:sz w:val="24"/>
          <w:szCs w:val="24"/>
        </w:rPr>
        <w:t>Nếu item không còn hoạt động, giá thay đổi hoặc số lượng vượt tồn, backend trả thông tin lỗi để client yêu cầu khách hàng điều chỉnh. Điều này bảo đảm dữ liệu hiển thị ở checkout phản ánh trạng thái gần nhất của hệ thống.</w:t>
      </w:r>
    </w:p>
    <w:p w:rsidR="00C83264" w:rsidRDefault="00884D5F">
      <w:pPr>
        <w:pStyle w:val="Heading3"/>
        <w:jc w:val="left"/>
        <w:rPr>
          <w:color w:val="auto"/>
          <w:sz w:val="24"/>
          <w:szCs w:val="24"/>
        </w:rPr>
      </w:pPr>
      <w:bookmarkStart w:id="36" w:name="_Toc237240243"/>
      <w:r>
        <w:rPr>
          <w:rFonts w:eastAsia="Times New Roman"/>
          <w:color w:val="auto"/>
          <w:sz w:val="24"/>
          <w:szCs w:val="24"/>
        </w:rPr>
        <w:lastRenderedPageBreak/>
        <w:t>3.10.2. Tạo đơn và reserve tồn</w:t>
      </w:r>
      <w:bookmarkEnd w:id="36"/>
    </w:p>
    <w:p w:rsidR="00C83264" w:rsidRDefault="00884D5F">
      <w:pPr>
        <w:rPr>
          <w:sz w:val="24"/>
          <w:szCs w:val="24"/>
        </w:rPr>
      </w:pPr>
      <w:r>
        <w:rPr>
          <w:sz w:val="24"/>
          <w:szCs w:val="24"/>
        </w:rPr>
        <w:t>Khi tạo đơn, service bắt đầu transaction, khóa hoặc kiểm tra lại các biến thể, xác minh địa chỉ, shipping method và coupon. Hệ thống tạo order, snapshot order item, payment ở trạng thái ban đầu và giao dịch reserve. reservedQuantity tăng nhưng stockQuantity chưa giảm nếu chính sách dùng giữ chỗ. Sau khi transaction commit, đơn có mã và tổng tiền cố định.</w:t>
      </w:r>
    </w:p>
    <w:p w:rsidR="000C4F7E" w:rsidRDefault="000C4F7E">
      <w:pPr>
        <w:pStyle w:val="Heading3"/>
        <w:jc w:val="left"/>
        <w:rPr>
          <w:rFonts w:eastAsia="Times New Roman"/>
          <w:b w:val="0"/>
          <w:bCs w:val="0"/>
          <w:color w:val="auto"/>
          <w:sz w:val="24"/>
          <w:szCs w:val="24"/>
        </w:rPr>
      </w:pPr>
      <w:bookmarkStart w:id="37" w:name="_Toc237240244"/>
      <w:r>
        <w:rPr>
          <w:rFonts w:eastAsia="Times New Roman"/>
          <w:b w:val="0"/>
          <w:bCs w:val="0"/>
          <w:color w:val="auto"/>
          <w:sz w:val="24"/>
          <w:szCs w:val="24"/>
        </w:rPr>
        <w:t>Nếu bất kỳ biến thể nào không đủ tồn, transaction bị hủy và hệ thống không tạo đơn một phần. Cơ chế transaction bảo đảm dữ liệu đơn hàng, thanh toán và giữ chỗ tồn kho được cập nhật đồng bộ.</w:t>
      </w:r>
      <w:bookmarkEnd w:id="37"/>
    </w:p>
    <w:p w:rsidR="00C83264" w:rsidRDefault="00884D5F" w:rsidP="000C4F7E">
      <w:r>
        <w:t>3.10.3. VNPay callback</w:t>
      </w:r>
    </w:p>
    <w:p w:rsidR="00C83264" w:rsidRDefault="00884D5F">
      <w:pPr>
        <w:rPr>
          <w:sz w:val="24"/>
          <w:szCs w:val="24"/>
        </w:rPr>
      </w:pPr>
      <w:r>
        <w:rPr>
          <w:sz w:val="24"/>
          <w:szCs w:val="24"/>
        </w:rPr>
        <w:t>Backend tạo URL VNPay từ thông tin payment và order, ký tham số bằng secret cấu hình. Sau khi người dùng thanh toán, VNPay chuyển hướng hoặc gọi callback. Backend sắp xếp và xác minh tham số theo quy định của provider. Chỉ khi chữ ký hợp lệ, mã giao dịch khớp, số tiền đúng và payment chưa được xử lý, hệ thống mới cập nhật trạng thái.</w:t>
      </w:r>
    </w:p>
    <w:p w:rsidR="00C83264" w:rsidRDefault="00884D5F">
      <w:pPr>
        <w:rPr>
          <w:sz w:val="24"/>
          <w:szCs w:val="24"/>
        </w:rPr>
      </w:pPr>
      <w:r>
        <w:rPr>
          <w:sz w:val="24"/>
          <w:szCs w:val="24"/>
        </w:rPr>
        <w:t>Callback có thể được gửi nhiều lần. Xử lý idempotent giúp lần lặp trả kết quả thành công nhưng không ghi nhận tiền hoặc giao dịch kho lần thứ hai. Client chỉ hiển thị kết quả dựa trên trạng thái backend đã xác minh.</w:t>
      </w:r>
    </w:p>
    <w:p w:rsidR="00C83264" w:rsidRDefault="00884D5F">
      <w:pPr>
        <w:pStyle w:val="Heading3"/>
        <w:jc w:val="left"/>
        <w:rPr>
          <w:color w:val="auto"/>
          <w:sz w:val="24"/>
          <w:szCs w:val="24"/>
        </w:rPr>
      </w:pPr>
      <w:bookmarkStart w:id="38" w:name="_Toc237240245"/>
      <w:r>
        <w:rPr>
          <w:rFonts w:eastAsia="Times New Roman"/>
          <w:color w:val="auto"/>
          <w:sz w:val="24"/>
          <w:szCs w:val="24"/>
        </w:rPr>
        <w:t>3.10.4. Quản lý tồn kho</w:t>
      </w:r>
      <w:bookmarkEnd w:id="38"/>
    </w:p>
    <w:p w:rsidR="00C83264" w:rsidRDefault="00884D5F">
      <w:pPr>
        <w:rPr>
          <w:sz w:val="24"/>
          <w:szCs w:val="24"/>
        </w:rPr>
      </w:pPr>
      <w:r>
        <w:rPr>
          <w:sz w:val="24"/>
          <w:szCs w:val="24"/>
        </w:rPr>
        <w:t>Các thao tác kho gồm nhập, xuất, điều chỉnh, reserve, deduct và release. Mỗi thao tác ghi inventory transaction với variant, loại, số lượng, reference type, reference id, ghi chú và thời gian. Tồn khả dụng được tính từ tồn vật lý trừ giữ chỗ. Việc hiển thị đồng thời ba số liệu giúp nhân viên hiểu hàng đang có và phần đã cam kết cho đơn.</w:t>
      </w:r>
    </w:p>
    <w:p w:rsidR="00C83264" w:rsidRDefault="00884D5F">
      <w:pPr>
        <w:rPr>
          <w:sz w:val="24"/>
          <w:szCs w:val="24"/>
        </w:rPr>
      </w:pPr>
      <w:r>
        <w:rPr>
          <w:sz w:val="24"/>
          <w:szCs w:val="24"/>
        </w:rPr>
        <w:t>Khi đơn chuyển từ reserve sang xử lý xuất, hệ thống giảm stockQuantity và reservedQuantity tương ứng. Khi hủy trước deduct, chỉ cần giảm reservedQuantity. Khi trả hàng hợp lệ, số lượng có thể được nhập lại sau khi kiểm tra tình trạng. Quy tắc này cần đồng bộ với trạng thái order, shipment và return.</w:t>
      </w:r>
    </w:p>
    <w:p w:rsidR="00C83264" w:rsidRDefault="00C83264">
      <w:pPr>
        <w:sectPr w:rsidR="00C83264" w:rsidSect="00884D5F">
          <w:headerReference w:type="default" r:id="rId27"/>
          <w:footerReference w:type="default" r:id="rId28"/>
          <w:pgSz w:w="11906" w:h="16838"/>
          <w:pgMar w:top="1134" w:right="1134" w:bottom="1134" w:left="1701" w:header="567" w:footer="567" w:gutter="0"/>
          <w:cols w:space="720"/>
          <w:docGrid w:linePitch="360"/>
        </w:sectPr>
      </w:pPr>
    </w:p>
    <w:p w:rsidR="00C83264" w:rsidRDefault="00884D5F">
      <w:pPr>
        <w:pStyle w:val="Heading1"/>
        <w:jc w:val="center"/>
        <w:rPr>
          <w:color w:val="auto"/>
        </w:rPr>
      </w:pPr>
      <w:bookmarkStart w:id="39" w:name="_Toc237240246"/>
      <w:r>
        <w:rPr>
          <w:rFonts w:eastAsia="Times New Roman"/>
          <w:color w:val="auto"/>
          <w:sz w:val="26"/>
          <w:szCs w:val="26"/>
        </w:rPr>
        <w:lastRenderedPageBreak/>
        <w:t>CHƯƠNG 4: XÂY DỰNG VÀ TRIỂN KHAI HỆ THỐNG</w:t>
      </w:r>
      <w:bookmarkEnd w:id="39"/>
    </w:p>
    <w:p w:rsidR="00C83264" w:rsidRDefault="00884D5F">
      <w:pPr>
        <w:pStyle w:val="Heading2"/>
        <w:jc w:val="left"/>
        <w:rPr>
          <w:color w:val="auto"/>
          <w:sz w:val="24"/>
          <w:szCs w:val="24"/>
        </w:rPr>
      </w:pPr>
      <w:bookmarkStart w:id="40" w:name="_Toc237240247"/>
      <w:r>
        <w:rPr>
          <w:rFonts w:eastAsia="Times New Roman"/>
          <w:color w:val="auto"/>
          <w:sz w:val="24"/>
          <w:szCs w:val="24"/>
        </w:rPr>
        <w:t>4.1. Tổ chức mã nguồn</w:t>
      </w:r>
      <w:bookmarkEnd w:id="40"/>
    </w:p>
    <w:p w:rsidR="00C83264" w:rsidRDefault="00884D5F">
      <w:pPr>
        <w:rPr>
          <w:sz w:val="24"/>
          <w:szCs w:val="24"/>
        </w:rPr>
      </w:pPr>
      <w:r>
        <w:rPr>
          <w:sz w:val="24"/>
          <w:szCs w:val="24"/>
        </w:rPr>
        <w:t>Dự án được chia thành backend, frontend/storefront và frontend/admin. Backend chứa ứng dụng Spring Boot, migration, cấu hình và test. Storefront chứa các route và component phục vụ khách hàng. Admin chứa route, component và module API phục vụ vận hành. Dockerfile của từng ứng dụng và docker-compose.yml đặt ở vị trí phù hợp để build và kết nối môi trường local.</w:t>
      </w:r>
    </w:p>
    <w:p w:rsidR="00C83264" w:rsidRDefault="00884D5F">
      <w:pPr>
        <w:rPr>
          <w:sz w:val="24"/>
          <w:szCs w:val="24"/>
        </w:rPr>
      </w:pPr>
      <w:r>
        <w:rPr>
          <w:sz w:val="24"/>
          <w:szCs w:val="24"/>
        </w:rPr>
        <w:t>Trong backend, một module tiêu biểu gồm controller, dto, entity, mapper, repository và service. Controller định nghĩa endpoint. DTO xác định request và response. Entity ánh xạ bảng. Mapper chuyển đổi dữ liệu. Repository thực hiện truy vấn. Service chứa nghiệp vụ và transaction. Các thành phần dùng chung như exception, security, configuration và utility được đặt ở package common hoặc config.</w:t>
      </w:r>
    </w:p>
    <w:p w:rsidR="003A6A68" w:rsidRDefault="003A6A68" w:rsidP="00884D5F">
      <w:pPr>
        <w:rPr>
          <w:sz w:val="24"/>
          <w:szCs w:val="24"/>
        </w:rPr>
      </w:pPr>
      <w:r>
        <w:rPr>
          <w:sz w:val="24"/>
          <w:szCs w:val="24"/>
        </w:rPr>
        <w:t>Mã nguồn được tổ chức thành backend Java Spring Boot, hai ứng dụng Next.js, chatbot-service và visual-search-service. Cách phân tách theo miền nghiệp vụ và loại ứng dụng giúp nhóm phát triển, kiểm thử và triển khai từng thành phần độc lập trong môi trường local.</w:t>
      </w:r>
    </w:p>
    <w:p w:rsidR="00C83264" w:rsidRDefault="00884D5F" w:rsidP="003A6A68">
      <w:pPr>
        <w:pStyle w:val="TableCaption"/>
      </w:pPr>
      <w:r>
        <w:t>Bảng 4.1. Cấu trúc thư mục mức cao</w:t>
      </w:r>
    </w:p>
    <w:tbl>
      <w:tblPr>
        <w:tblW w:w="0" w:type="auto"/>
        <w:jc w:val="center"/>
        <w:tblBorders>
          <w:top w:val="single" w:sz="4" w:space="0" w:color="777777"/>
          <w:left w:val="single" w:sz="4" w:space="0" w:color="777777"/>
          <w:bottom w:val="single" w:sz="4" w:space="0" w:color="777777"/>
          <w:right w:val="single" w:sz="4" w:space="0" w:color="777777"/>
          <w:insideH w:val="single" w:sz="4" w:space="0" w:color="777777"/>
          <w:insideV w:val="single" w:sz="4" w:space="0" w:color="777777"/>
        </w:tblBorders>
        <w:tblLayout w:type="fixed"/>
        <w:tblLook w:val="04A0" w:firstRow="1" w:lastRow="0" w:firstColumn="1" w:lastColumn="0" w:noHBand="0" w:noVBand="1"/>
      </w:tblPr>
      <w:tblGrid>
        <w:gridCol w:w="3402"/>
        <w:gridCol w:w="5669"/>
      </w:tblGrid>
      <w:tr w:rsidR="00C83264" w:rsidRPr="00884D5F">
        <w:trPr>
          <w:tblHeader/>
          <w:jc w:val="center"/>
        </w:trPr>
        <w:tc>
          <w:tcPr>
            <w:tcW w:w="3402" w:type="dxa"/>
            <w:shd w:val="clear" w:color="auto" w:fill="FFFFFF" w:themeFill="background1"/>
            <w:tcMar>
              <w:top w:w="80" w:type="dxa"/>
              <w:left w:w="80" w:type="dxa"/>
              <w:bottom w:w="80" w:type="dxa"/>
              <w:right w:w="80" w:type="dxa"/>
            </w:tcMar>
            <w:vAlign w:val="center"/>
          </w:tcPr>
          <w:p w:rsidR="00C83264" w:rsidRPr="00884D5F" w:rsidRDefault="00884D5F">
            <w:pPr>
              <w:ind w:firstLine="0"/>
              <w:jc w:val="center"/>
              <w:rPr>
                <w:b/>
                <w:sz w:val="24"/>
                <w:szCs w:val="24"/>
              </w:rPr>
            </w:pPr>
            <w:r w:rsidRPr="00884D5F">
              <w:rPr>
                <w:b/>
                <w:sz w:val="24"/>
                <w:szCs w:val="24"/>
              </w:rPr>
              <w:t>Thư mục</w:t>
            </w:r>
          </w:p>
        </w:tc>
        <w:tc>
          <w:tcPr>
            <w:tcW w:w="5669" w:type="dxa"/>
            <w:shd w:val="clear" w:color="auto" w:fill="FFFFFF" w:themeFill="background1"/>
            <w:tcMar>
              <w:top w:w="80" w:type="dxa"/>
              <w:left w:w="80" w:type="dxa"/>
              <w:bottom w:w="80" w:type="dxa"/>
              <w:right w:w="80" w:type="dxa"/>
            </w:tcMar>
            <w:vAlign w:val="center"/>
          </w:tcPr>
          <w:p w:rsidR="00C83264" w:rsidRPr="00884D5F" w:rsidRDefault="00884D5F">
            <w:pPr>
              <w:jc w:val="center"/>
              <w:rPr>
                <w:b/>
                <w:sz w:val="24"/>
                <w:szCs w:val="24"/>
              </w:rPr>
            </w:pPr>
            <w:r w:rsidRPr="00884D5F">
              <w:rPr>
                <w:b/>
                <w:sz w:val="24"/>
                <w:szCs w:val="24"/>
              </w:rPr>
              <w:t>Nội dung</w:t>
            </w:r>
          </w:p>
        </w:tc>
      </w:tr>
      <w:tr w:rsidR="00C83264" w:rsidRPr="00884D5F">
        <w:trPr>
          <w:jc w:val="center"/>
        </w:trPr>
        <w:tc>
          <w:tcPr>
            <w:tcW w:w="3402"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backend/src/main/java</w:t>
            </w:r>
          </w:p>
        </w:tc>
        <w:tc>
          <w:tcPr>
            <w:tcW w:w="5669"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Module nghiệp vụ, security, config, exception và lớp khởi động.</w:t>
            </w:r>
          </w:p>
        </w:tc>
      </w:tr>
      <w:tr w:rsidR="00C83264" w:rsidRPr="00884D5F">
        <w:trPr>
          <w:jc w:val="center"/>
        </w:trPr>
        <w:tc>
          <w:tcPr>
            <w:tcW w:w="3402"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backend/src/main/resources</w:t>
            </w:r>
          </w:p>
        </w:tc>
        <w:tc>
          <w:tcPr>
            <w:tcW w:w="5669"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application.yml, migration Flyway và tài nguyên.</w:t>
            </w:r>
          </w:p>
        </w:tc>
      </w:tr>
      <w:tr w:rsidR="00C83264" w:rsidRPr="00884D5F">
        <w:trPr>
          <w:jc w:val="center"/>
        </w:trPr>
        <w:tc>
          <w:tcPr>
            <w:tcW w:w="3402"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backend/src/test/java</w:t>
            </w:r>
          </w:p>
        </w:tc>
        <w:tc>
          <w:tcPr>
            <w:tcW w:w="5669"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Unit test và integration test.</w:t>
            </w:r>
          </w:p>
        </w:tc>
      </w:tr>
      <w:tr w:rsidR="00C83264" w:rsidRPr="00884D5F">
        <w:trPr>
          <w:jc w:val="center"/>
        </w:trPr>
        <w:tc>
          <w:tcPr>
            <w:tcW w:w="3402"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frontend/storefront/src/app</w:t>
            </w:r>
          </w:p>
        </w:tc>
        <w:tc>
          <w:tcPr>
            <w:tcW w:w="5669"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Route App Router của khách hàng.</w:t>
            </w:r>
          </w:p>
        </w:tc>
      </w:tr>
      <w:tr w:rsidR="00C83264" w:rsidRPr="00884D5F">
        <w:trPr>
          <w:jc w:val="center"/>
        </w:trPr>
        <w:tc>
          <w:tcPr>
            <w:tcW w:w="3402"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frontend/storefront/src/modules</w:t>
            </w:r>
          </w:p>
        </w:tc>
        <w:tc>
          <w:tcPr>
            <w:tcW w:w="5669"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Component, API client và logic theo miền.</w:t>
            </w:r>
          </w:p>
        </w:tc>
      </w:tr>
      <w:tr w:rsidR="00C83264" w:rsidRPr="00884D5F">
        <w:trPr>
          <w:jc w:val="center"/>
        </w:trPr>
        <w:tc>
          <w:tcPr>
            <w:tcW w:w="3402"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frontend/admin/src/app</w:t>
            </w:r>
          </w:p>
        </w:tc>
        <w:tc>
          <w:tcPr>
            <w:tcW w:w="5669"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Route trang quản trị.</w:t>
            </w:r>
          </w:p>
        </w:tc>
      </w:tr>
      <w:tr w:rsidR="00C83264" w:rsidRPr="00884D5F">
        <w:trPr>
          <w:jc w:val="center"/>
        </w:trPr>
        <w:tc>
          <w:tcPr>
            <w:tcW w:w="3402"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frontend/admin/src/components hoặc modules</w:t>
            </w:r>
          </w:p>
        </w:tc>
        <w:tc>
          <w:tcPr>
            <w:tcW w:w="5669"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Component, dashboard, biểu đồ và API client.</w:t>
            </w:r>
          </w:p>
        </w:tc>
      </w:tr>
      <w:tr w:rsidR="00C83264" w:rsidRPr="00884D5F">
        <w:trPr>
          <w:jc w:val="center"/>
        </w:trPr>
        <w:tc>
          <w:tcPr>
            <w:tcW w:w="3402"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docker-compose.yml và Dockerfile</w:t>
            </w:r>
          </w:p>
        </w:tc>
        <w:tc>
          <w:tcPr>
            <w:tcW w:w="5669"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Đóng gói và chạy môi trường local.</w:t>
            </w:r>
          </w:p>
        </w:tc>
      </w:tr>
    </w:tbl>
    <w:p w:rsidR="00C83264" w:rsidRDefault="00884D5F">
      <w:pPr>
        <w:pStyle w:val="FigureCaption"/>
        <w:jc w:val="both"/>
        <w:rPr>
          <w:rFonts w:cs="Times New Roman"/>
          <w:szCs w:val="24"/>
        </w:rPr>
      </w:pPr>
      <w:r>
        <w:rPr>
          <w:rFonts w:cs="Times New Roman"/>
          <w:noProof/>
          <w:szCs w:val="24"/>
          <w:lang w:eastAsia="zh-CN"/>
        </w:rPr>
        <w:lastRenderedPageBreak/>
        <w:drawing>
          <wp:inline distT="0" distB="0" distL="0" distR="0" wp14:anchorId="48A066EE" wp14:editId="4C9983B0">
            <wp:extent cx="5166360" cy="2578735"/>
            <wp:effectExtent l="0" t="0" r="9525" b="9525"/>
            <wp:docPr id="106094880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0948801" name="Picture 1" descr="A screenshot of a computer&#10;&#10;Description automatically generated"/>
                    <pic:cNvPicPr>
                      <a:picLocks noChangeAspect="1"/>
                    </pic:cNvPicPr>
                  </pic:nvPicPr>
                  <pic:blipFill>
                    <a:blip r:embed="rId29"/>
                    <a:stretch>
                      <a:fillRect/>
                    </a:stretch>
                  </pic:blipFill>
                  <pic:spPr>
                    <a:xfrm>
                      <a:off x="0" y="0"/>
                      <a:ext cx="5166360" cy="2579060"/>
                    </a:xfrm>
                    <a:prstGeom prst="rect">
                      <a:avLst/>
                    </a:prstGeom>
                  </pic:spPr>
                </pic:pic>
              </a:graphicData>
            </a:graphic>
          </wp:inline>
        </w:drawing>
      </w:r>
    </w:p>
    <w:p w:rsidR="00C83264" w:rsidRDefault="00884D5F">
      <w:pPr>
        <w:pStyle w:val="FigureCaption"/>
        <w:rPr>
          <w:rFonts w:cs="Times New Roman"/>
          <w:szCs w:val="24"/>
        </w:rPr>
      </w:pPr>
      <w:r>
        <w:rPr>
          <w:rFonts w:cs="Times New Roman"/>
          <w:szCs w:val="24"/>
        </w:rPr>
        <w:t>Hình 4.1. Giao diện trang chủ storefront</w:t>
      </w:r>
    </w:p>
    <w:p w:rsidR="00C83264" w:rsidRDefault="00884D5F">
      <w:pPr>
        <w:pStyle w:val="Heading2"/>
        <w:jc w:val="left"/>
        <w:rPr>
          <w:color w:val="auto"/>
          <w:sz w:val="24"/>
          <w:szCs w:val="24"/>
        </w:rPr>
      </w:pPr>
      <w:bookmarkStart w:id="41" w:name="_Toc237240248"/>
      <w:r>
        <w:rPr>
          <w:rFonts w:eastAsia="Times New Roman"/>
          <w:color w:val="auto"/>
          <w:sz w:val="24"/>
          <w:szCs w:val="24"/>
        </w:rPr>
        <w:t>4.2. Xây dựng storefront</w:t>
      </w:r>
      <w:bookmarkEnd w:id="41"/>
    </w:p>
    <w:p w:rsidR="00C83264" w:rsidRDefault="00884D5F">
      <w:pPr>
        <w:rPr>
          <w:sz w:val="24"/>
          <w:szCs w:val="24"/>
        </w:rPr>
      </w:pPr>
      <w:r>
        <w:rPr>
          <w:sz w:val="24"/>
          <w:szCs w:val="24"/>
        </w:rPr>
        <w:t>Storefront tổ chức hành trình khách hàng từ trang chủ đến hoàn tất đặt hàng. Trang danh mục và tìm kiếm gửi tham số từ khóa, category, brand, khoảng giá, thuộc tính và phân trang đến API. Kết quả hiển thị sản phẩm ở cấp tổng quát. Khi mở chi tiết, client nhận sản phẩm, biến thể, ảnh và thuộc tính để người dùng chọn đúng size, màu hoặc SKU.</w:t>
      </w:r>
    </w:p>
    <w:p w:rsidR="00C83264" w:rsidRDefault="00884D5F">
      <w:pPr>
        <w:rPr>
          <w:sz w:val="24"/>
          <w:szCs w:val="24"/>
        </w:rPr>
      </w:pPr>
      <w:r>
        <w:rPr>
          <w:sz w:val="24"/>
          <w:szCs w:val="24"/>
        </w:rPr>
        <w:t>Trạng thái biến thể được quản lý riêng với trạng thái sản phẩm. Nút thêm giỏ chỉ hoạt động khi biến thể hợp lệ và số lượng dương. Client có thể kiểm tra sơ bộ để phản hồi nhanh, nhưng backend vẫn là nơi quyết định cuối cùng. Sau khi thêm, giỏ hiển thị tên sản phẩm, biến thể, giá, số lượng, tổng dòng và thông tin thay đổi nếu backend phát hiện dữ liệu mới.</w:t>
      </w:r>
    </w:p>
    <w:p w:rsidR="00C83264" w:rsidRDefault="00884D5F">
      <w:pPr>
        <w:rPr>
          <w:sz w:val="24"/>
          <w:szCs w:val="24"/>
        </w:rPr>
      </w:pPr>
      <w:r>
        <w:rPr>
          <w:sz w:val="24"/>
          <w:szCs w:val="24"/>
        </w:rPr>
        <w:t>Checkout thu thập địa chỉ, shipping method, coupon và payment method. Trước khi tạo đơn, client gọi preview để nhận subtotal, discount, shipping fee, tax nếu có và total. Nếu preview trả cảnh báo, giao diện yêu cầu người dùng sửa. Khi tạo đơn thành công, hệ thống chuyển đến trang xác nhận hoặc thanh toán VNPay. Với COD, đơn không được chuyển sang VNPay.</w:t>
      </w:r>
    </w:p>
    <w:p w:rsidR="00C83264" w:rsidRDefault="00884D5F">
      <w:pPr>
        <w:rPr>
          <w:sz w:val="24"/>
          <w:szCs w:val="24"/>
        </w:rPr>
      </w:pPr>
      <w:r>
        <w:rPr>
          <w:sz w:val="24"/>
          <w:szCs w:val="24"/>
        </w:rPr>
        <w:t>Các trang tài khoản hiển thị hồ sơ, địa chỉ, lịch sử đơn và danh sách yêu thích. Đánh giá hoặc đổi trả chỉ được bật khi điều kiện nghiệp vụ phù hợp, ví dụ dòng đơn đã giao và chưa đánh giá, hoặc đơn còn trong thời hạn đổi trả. Nội dung marketing hoặc địa chỉ cửa hàng tĩnh phải được phân biệt với dữ liệu động từ backend.</w:t>
      </w:r>
    </w:p>
    <w:p w:rsidR="00C83264" w:rsidRDefault="00884D5F">
      <w:pPr>
        <w:ind w:firstLine="0"/>
        <w:rPr>
          <w:sz w:val="24"/>
          <w:szCs w:val="24"/>
        </w:rPr>
      </w:pPr>
      <w:r>
        <w:rPr>
          <w:noProof/>
          <w:sz w:val="24"/>
          <w:szCs w:val="24"/>
          <w:lang w:eastAsia="zh-CN"/>
        </w:rPr>
        <w:lastRenderedPageBreak/>
        <w:drawing>
          <wp:inline distT="0" distB="0" distL="0" distR="0" wp14:anchorId="385DDEDD" wp14:editId="043B9BA8">
            <wp:extent cx="5166360" cy="2576195"/>
            <wp:effectExtent l="0" t="0" r="9525" b="0"/>
            <wp:docPr id="985107491" name="Picture 1" descr="A group of football shoes on a couc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5107491" name="Picture 1" descr="A group of football shoes on a couch&#10;&#10;Description automatically generated"/>
                    <pic:cNvPicPr>
                      <a:picLocks noChangeAspect="1"/>
                    </pic:cNvPicPr>
                  </pic:nvPicPr>
                  <pic:blipFill>
                    <a:blip r:embed="rId30"/>
                    <a:stretch>
                      <a:fillRect/>
                    </a:stretch>
                  </pic:blipFill>
                  <pic:spPr>
                    <a:xfrm>
                      <a:off x="0" y="0"/>
                      <a:ext cx="5166360" cy="2576313"/>
                    </a:xfrm>
                    <a:prstGeom prst="rect">
                      <a:avLst/>
                    </a:prstGeom>
                  </pic:spPr>
                </pic:pic>
              </a:graphicData>
            </a:graphic>
          </wp:inline>
        </w:drawing>
      </w:r>
    </w:p>
    <w:p w:rsidR="00C83264" w:rsidRDefault="00884D5F">
      <w:pPr>
        <w:pStyle w:val="FigureCaption"/>
        <w:rPr>
          <w:rFonts w:cs="Times New Roman"/>
          <w:szCs w:val="24"/>
        </w:rPr>
      </w:pPr>
      <w:r>
        <w:rPr>
          <w:rFonts w:cs="Times New Roman"/>
          <w:szCs w:val="24"/>
        </w:rPr>
        <w:t>Hình 4.2. Giao diện danh sách và tìm kiếm sản phẩm</w:t>
      </w:r>
    </w:p>
    <w:p w:rsidR="00C83264" w:rsidRDefault="00884D5F">
      <w:pPr>
        <w:ind w:firstLine="0"/>
        <w:rPr>
          <w:sz w:val="24"/>
          <w:szCs w:val="24"/>
        </w:rPr>
      </w:pPr>
      <w:r>
        <w:rPr>
          <w:noProof/>
          <w:sz w:val="24"/>
          <w:szCs w:val="24"/>
          <w:lang w:eastAsia="zh-CN"/>
        </w:rPr>
        <w:drawing>
          <wp:inline distT="0" distB="0" distL="0" distR="0" wp14:anchorId="7DCF2790" wp14:editId="0F2DAD9C">
            <wp:extent cx="5166360" cy="2592705"/>
            <wp:effectExtent l="0" t="0" r="9525" b="0"/>
            <wp:docPr id="527607819" name="Picture 1" descr="A person wearing shorts and a red shi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7607819" name="Picture 1" descr="A person wearing shorts and a red shirt&#10;&#10;Description automatically generated"/>
                    <pic:cNvPicPr>
                      <a:picLocks noChangeAspect="1"/>
                    </pic:cNvPicPr>
                  </pic:nvPicPr>
                  <pic:blipFill>
                    <a:blip r:embed="rId31"/>
                    <a:stretch>
                      <a:fillRect/>
                    </a:stretch>
                  </pic:blipFill>
                  <pic:spPr>
                    <a:xfrm>
                      <a:off x="0" y="0"/>
                      <a:ext cx="5166360" cy="2592793"/>
                    </a:xfrm>
                    <a:prstGeom prst="rect">
                      <a:avLst/>
                    </a:prstGeom>
                  </pic:spPr>
                </pic:pic>
              </a:graphicData>
            </a:graphic>
          </wp:inline>
        </w:drawing>
      </w:r>
    </w:p>
    <w:p w:rsidR="00C83264" w:rsidRDefault="00884D5F">
      <w:pPr>
        <w:ind w:left="720" w:firstLine="720"/>
        <w:rPr>
          <w:b/>
          <w:bCs/>
          <w:sz w:val="24"/>
          <w:szCs w:val="24"/>
        </w:rPr>
      </w:pPr>
      <w:r>
        <w:rPr>
          <w:b/>
          <w:bCs/>
          <w:sz w:val="24"/>
          <w:szCs w:val="24"/>
        </w:rPr>
        <w:t>Hình 4.3. Giao diện chi tiết và lựa chọn biến thể sản phẩm</w:t>
      </w:r>
    </w:p>
    <w:p w:rsidR="00C83264" w:rsidRDefault="00884D5F">
      <w:pPr>
        <w:pStyle w:val="Heading2"/>
        <w:jc w:val="left"/>
        <w:rPr>
          <w:color w:val="auto"/>
          <w:sz w:val="24"/>
          <w:szCs w:val="24"/>
        </w:rPr>
      </w:pPr>
      <w:bookmarkStart w:id="42" w:name="_Toc237240249"/>
      <w:r>
        <w:rPr>
          <w:rFonts w:eastAsia="Times New Roman"/>
          <w:color w:val="auto"/>
          <w:sz w:val="24"/>
          <w:szCs w:val="24"/>
        </w:rPr>
        <w:t>4.3. Xây dựng trang quản trị</w:t>
      </w:r>
      <w:bookmarkEnd w:id="42"/>
    </w:p>
    <w:p w:rsidR="00C83264" w:rsidRDefault="00884D5F">
      <w:pPr>
        <w:rPr>
          <w:sz w:val="24"/>
          <w:szCs w:val="24"/>
        </w:rPr>
      </w:pPr>
      <w:r>
        <w:rPr>
          <w:sz w:val="24"/>
          <w:szCs w:val="24"/>
        </w:rPr>
        <w:t>Trang quản trị tách khỏi storefront để tối ưu luồng làm việc của nhân viên. Dashboard tổng hợp số đơn, doanh thu theo định nghĩa, sản phẩm bán chạy, tồn và cảnh báo. Dữ liệu phải được lấy từ API report. Recharts chỉ đảm nhiệm biểu diễn, không tự tính business rule ở client.</w:t>
      </w:r>
    </w:p>
    <w:p w:rsidR="00C83264" w:rsidRDefault="00884D5F">
      <w:pPr>
        <w:rPr>
          <w:sz w:val="24"/>
          <w:szCs w:val="24"/>
        </w:rPr>
      </w:pPr>
      <w:r>
        <w:rPr>
          <w:sz w:val="24"/>
          <w:szCs w:val="24"/>
        </w:rPr>
        <w:t>Màn hình sản phẩm quản lý thông tin chung, category, brand, trạng thái và mô tả. Biến thể được quản lý theo SKU, thuộc tính, giá, compare price và tồn. Ảnh có thể gắn với sản phẩm hoặc biến thể. Khi upload Cloudinary bị tắt, giao diện cần hiển thị rõ giới hạn hoặc dùng URL theo cơ chế local thay vì giả định upload đã thành công.</w:t>
      </w:r>
    </w:p>
    <w:p w:rsidR="00C83264" w:rsidRDefault="00884D5F">
      <w:pPr>
        <w:rPr>
          <w:sz w:val="24"/>
          <w:szCs w:val="24"/>
        </w:rPr>
      </w:pPr>
      <w:r>
        <w:rPr>
          <w:sz w:val="24"/>
          <w:szCs w:val="24"/>
        </w:rPr>
        <w:t>Màn hình đơn hàng cho phép lọc theo trạng thái, thời gian, payment status và thông tin khách. Hành động chuyển trạng thái được giới hạn theo trạng thái hiện tại và vai trò. Nhân viên không nên thấy nút không hợp lệ. Backend vẫn kiểm tra lại để ngăn request được gửi thủ công.</w:t>
      </w:r>
    </w:p>
    <w:p w:rsidR="00C83264" w:rsidRDefault="00884D5F">
      <w:pPr>
        <w:rPr>
          <w:sz w:val="24"/>
          <w:szCs w:val="24"/>
        </w:rPr>
      </w:pPr>
      <w:r>
        <w:rPr>
          <w:sz w:val="24"/>
          <w:szCs w:val="24"/>
        </w:rPr>
        <w:lastRenderedPageBreak/>
        <w:t>Màn hình kho hiển thị stockQuantity, reservedQuantity và available quantity. Các thao tác nhập, xuất và điều chỉnh yêu cầu lý do và lưu lịch sử. Màn hình khuyến mãi, coupon, đổi trả, đánh giá, người dùng, audit và cấu hình được hiển thị theo quyền. Route chatbot giữ chỗ không được đưa vào nhóm kết quả đã hoàn thành.</w:t>
      </w:r>
    </w:p>
    <w:p w:rsidR="00C83264" w:rsidRDefault="00884D5F">
      <w:pPr>
        <w:pStyle w:val="FigureCaption"/>
        <w:rPr>
          <w:rFonts w:cs="Times New Roman"/>
          <w:szCs w:val="24"/>
        </w:rPr>
      </w:pPr>
      <w:r>
        <w:rPr>
          <w:rFonts w:cs="Times New Roman"/>
          <w:noProof/>
          <w:szCs w:val="24"/>
          <w:lang w:eastAsia="zh-CN"/>
        </w:rPr>
        <w:drawing>
          <wp:inline distT="0" distB="0" distL="0" distR="0" wp14:anchorId="6669FB88" wp14:editId="0AE383A6">
            <wp:extent cx="5166360" cy="2616835"/>
            <wp:effectExtent l="0" t="0" r="9525" b="3810"/>
            <wp:docPr id="199621853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6218530" name="Picture 1" descr="A screenshot of a computer&#10;&#10;Description automatically generated"/>
                    <pic:cNvPicPr>
                      <a:picLocks noChangeAspect="1"/>
                    </pic:cNvPicPr>
                  </pic:nvPicPr>
                  <pic:blipFill>
                    <a:blip r:embed="rId32"/>
                    <a:stretch>
                      <a:fillRect/>
                    </a:stretch>
                  </pic:blipFill>
                  <pic:spPr>
                    <a:xfrm>
                      <a:off x="0" y="0"/>
                      <a:ext cx="5166360" cy="2616963"/>
                    </a:xfrm>
                    <a:prstGeom prst="rect">
                      <a:avLst/>
                    </a:prstGeom>
                  </pic:spPr>
                </pic:pic>
              </a:graphicData>
            </a:graphic>
          </wp:inline>
        </w:drawing>
      </w:r>
    </w:p>
    <w:p w:rsidR="00C83264" w:rsidRDefault="00884D5F">
      <w:pPr>
        <w:pStyle w:val="FigureCaption"/>
        <w:rPr>
          <w:rFonts w:cs="Times New Roman"/>
          <w:szCs w:val="24"/>
        </w:rPr>
      </w:pPr>
      <w:r>
        <w:rPr>
          <w:rFonts w:cs="Times New Roman"/>
          <w:szCs w:val="24"/>
        </w:rPr>
        <w:t>Hình 4.4. Giao diện dashboard quản trị</w:t>
      </w:r>
    </w:p>
    <w:p w:rsidR="00C83264" w:rsidRDefault="00884D5F">
      <w:pPr>
        <w:pStyle w:val="Heading2"/>
        <w:jc w:val="left"/>
        <w:rPr>
          <w:color w:val="auto"/>
          <w:sz w:val="24"/>
          <w:szCs w:val="24"/>
        </w:rPr>
      </w:pPr>
      <w:bookmarkStart w:id="43" w:name="_Toc237240250"/>
      <w:r>
        <w:rPr>
          <w:rFonts w:eastAsia="Times New Roman"/>
          <w:color w:val="auto"/>
          <w:sz w:val="24"/>
          <w:szCs w:val="24"/>
        </w:rPr>
        <w:t>4.4. Xây dựng backend và quy tắc nghiệp vụ</w:t>
      </w:r>
      <w:bookmarkEnd w:id="43"/>
    </w:p>
    <w:p w:rsidR="00C83264" w:rsidRDefault="00884D5F">
      <w:pPr>
        <w:pStyle w:val="Heading3"/>
        <w:jc w:val="left"/>
        <w:rPr>
          <w:color w:val="auto"/>
          <w:sz w:val="24"/>
          <w:szCs w:val="24"/>
        </w:rPr>
      </w:pPr>
      <w:bookmarkStart w:id="44" w:name="_Toc237240251"/>
      <w:r>
        <w:rPr>
          <w:rFonts w:eastAsia="Times New Roman"/>
          <w:color w:val="auto"/>
          <w:sz w:val="24"/>
          <w:szCs w:val="24"/>
        </w:rPr>
        <w:t>4.4.1. Xác thực và phân quyền</w:t>
      </w:r>
      <w:bookmarkEnd w:id="44"/>
    </w:p>
    <w:p w:rsidR="00C83264" w:rsidRDefault="00884D5F">
      <w:pPr>
        <w:rPr>
          <w:sz w:val="24"/>
          <w:szCs w:val="24"/>
        </w:rPr>
      </w:pPr>
      <w:r>
        <w:rPr>
          <w:sz w:val="24"/>
          <w:szCs w:val="24"/>
        </w:rPr>
        <w:t>Module auth tiếp nhận đăng ký, đăng nhập, refresh, revoke và quên mật khẩu. Đăng ký kiểm tra email hoặc username trùng và băm mật khẩu trước khi tạo user. Đăng nhập xác minh thông tin và tạo token. Refresh token được lưu với thời hạn và trạng thái revoke. Quên mật khẩu tạo token có thời hạn và gửi qua SMTP hoặc logging provider.</w:t>
      </w:r>
    </w:p>
    <w:p w:rsidR="00C83264" w:rsidRDefault="00884D5F">
      <w:pPr>
        <w:rPr>
          <w:sz w:val="24"/>
          <w:szCs w:val="24"/>
        </w:rPr>
      </w:pPr>
      <w:r>
        <w:rPr>
          <w:sz w:val="24"/>
          <w:szCs w:val="24"/>
        </w:rPr>
        <w:t>SecurityConfig thiết lập session stateless, CORS, endpoint công khai và filter JWT. UserDetails hoặc thành phần tương đương chuyển vai trò từ dữ liệu người dùng sang authority. Controller và service dùng PreAuthorize cho thao tác nhạy cảm. Những endpoint đọc catalog có thể công khai, trong khi cập nhật sản phẩm, kho hoặc report yêu cầu vai trò quản trị phù hợp.</w:t>
      </w:r>
    </w:p>
    <w:p w:rsidR="00C83264" w:rsidRDefault="00884D5F">
      <w:pPr>
        <w:pStyle w:val="Heading3"/>
        <w:jc w:val="left"/>
        <w:rPr>
          <w:color w:val="auto"/>
          <w:sz w:val="24"/>
          <w:szCs w:val="24"/>
        </w:rPr>
      </w:pPr>
      <w:bookmarkStart w:id="45" w:name="_Toc237240252"/>
      <w:r>
        <w:rPr>
          <w:rFonts w:eastAsia="Times New Roman"/>
          <w:color w:val="auto"/>
          <w:sz w:val="24"/>
          <w:szCs w:val="24"/>
        </w:rPr>
        <w:t>4.4.2. Catalog và biến thể</w:t>
      </w:r>
      <w:bookmarkEnd w:id="45"/>
    </w:p>
    <w:p w:rsidR="00C83264" w:rsidRDefault="00884D5F">
      <w:pPr>
        <w:rPr>
          <w:sz w:val="24"/>
          <w:szCs w:val="24"/>
        </w:rPr>
      </w:pPr>
      <w:r>
        <w:rPr>
          <w:sz w:val="24"/>
          <w:szCs w:val="24"/>
        </w:rPr>
        <w:t>Module product phối hợp category, brand, collection và image. Sản phẩm chứa thông tin chung; biến thể chứa SKU, thuộc tính, giá và tồn. Khi tạo hoặc cập nhật, service kiểm tra slug, SKU, category và brand. Danh sách công khai chỉ trả sản phẩm và biến thể đang hoạt động theo quy tắc. Truy vấn hỗ trợ phân trang và lọc.</w:t>
      </w:r>
    </w:p>
    <w:p w:rsidR="00C83264" w:rsidRDefault="00884D5F">
      <w:pPr>
        <w:rPr>
          <w:sz w:val="24"/>
          <w:szCs w:val="24"/>
        </w:rPr>
      </w:pPr>
      <w:r>
        <w:rPr>
          <w:sz w:val="24"/>
          <w:szCs w:val="24"/>
        </w:rPr>
        <w:t>Ảnh chính và thứ tự ảnh được lưu để storefront hiển thị ổn định. Nếu ảnh gắn với biến thể, client có thể thay ảnh khi người dùng chọn màu. Review gắn với product và user, nhưng điều kiện verified purchase nên được kiểm tra từ order item hợp lệ.</w:t>
      </w:r>
    </w:p>
    <w:p w:rsidR="00C83264" w:rsidRDefault="00884D5F">
      <w:pPr>
        <w:pStyle w:val="Heading3"/>
        <w:jc w:val="left"/>
        <w:rPr>
          <w:color w:val="auto"/>
          <w:sz w:val="24"/>
          <w:szCs w:val="24"/>
        </w:rPr>
      </w:pPr>
      <w:bookmarkStart w:id="46" w:name="_Toc237240253"/>
      <w:r>
        <w:rPr>
          <w:rFonts w:eastAsia="Times New Roman"/>
          <w:color w:val="auto"/>
          <w:sz w:val="24"/>
          <w:szCs w:val="24"/>
        </w:rPr>
        <w:lastRenderedPageBreak/>
        <w:t>4.4.3. Giỏ hàng, checkout và đơn</w:t>
      </w:r>
      <w:bookmarkEnd w:id="46"/>
    </w:p>
    <w:p w:rsidR="00C83264" w:rsidRDefault="00884D5F">
      <w:pPr>
        <w:rPr>
          <w:sz w:val="24"/>
          <w:szCs w:val="24"/>
        </w:rPr>
      </w:pPr>
      <w:r>
        <w:rPr>
          <w:sz w:val="24"/>
          <w:szCs w:val="24"/>
        </w:rPr>
        <w:t>Cart service bảo đảm một item đại diện cho một product variant trong giỏ. Thêm cùng biến thể sẽ tăng số lượng hoặc cập nhật theo quy tắc. Xóa item không làm thay đổi tồn. Checkout service tính lại dữ liệu, xác minh coupon, shipping method và địa chỉ. Order service tạo snapshot để lịch sử không phụ thuộc catalog sau này.</w:t>
      </w:r>
    </w:p>
    <w:p w:rsidR="00C83264" w:rsidRDefault="00884D5F">
      <w:pPr>
        <w:rPr>
          <w:sz w:val="24"/>
          <w:szCs w:val="24"/>
        </w:rPr>
      </w:pPr>
      <w:r>
        <w:rPr>
          <w:sz w:val="24"/>
          <w:szCs w:val="24"/>
        </w:rPr>
        <w:t>Việc reserve tồn trong transaction giảm rủi ro bán vượt tồn. Nếu hai request cạnh tranh, service cần khóa hoặc cập nhật có điều kiện để chỉ một yêu cầu thành công khi số lượng còn lại không đủ cho cả hai. Khi đơn hủy, reserve được release. Khi đơn đi đến giai đoạn xuất, tồn được deduct theo quy tắc.</w:t>
      </w:r>
    </w:p>
    <w:p w:rsidR="00C83264" w:rsidRDefault="00884D5F">
      <w:pPr>
        <w:pStyle w:val="Heading3"/>
        <w:jc w:val="left"/>
        <w:rPr>
          <w:color w:val="auto"/>
          <w:sz w:val="24"/>
          <w:szCs w:val="24"/>
        </w:rPr>
      </w:pPr>
      <w:bookmarkStart w:id="47" w:name="_Toc237240254"/>
      <w:r>
        <w:rPr>
          <w:rFonts w:eastAsia="Times New Roman"/>
          <w:color w:val="auto"/>
          <w:sz w:val="24"/>
          <w:szCs w:val="24"/>
        </w:rPr>
        <w:t>4.4.4. Payment và callback</w:t>
      </w:r>
      <w:bookmarkEnd w:id="47"/>
    </w:p>
    <w:p w:rsidR="00C83264" w:rsidRDefault="00884D5F">
      <w:pPr>
        <w:rPr>
          <w:sz w:val="24"/>
          <w:szCs w:val="24"/>
        </w:rPr>
      </w:pPr>
      <w:r>
        <w:rPr>
          <w:sz w:val="24"/>
          <w:szCs w:val="24"/>
        </w:rPr>
        <w:t>Payment service tạo bản ghi gắn order, method, provider, amount và trạng thái. Với VNPay, service sinh URL chứa mã đơn hoặc payment id, số tiền và return URL. Chữ ký được tạo từ secret cấu hình. Callback handler xác minh chữ ký, amount và transaction id, sau đó cập nhật trạng thái một lần.</w:t>
      </w:r>
    </w:p>
    <w:p w:rsidR="00C83264" w:rsidRDefault="00884D5F">
      <w:pPr>
        <w:rPr>
          <w:sz w:val="24"/>
          <w:szCs w:val="24"/>
        </w:rPr>
      </w:pPr>
      <w:r>
        <w:rPr>
          <w:sz w:val="24"/>
          <w:szCs w:val="24"/>
        </w:rPr>
        <w:t>COD không gọi VNPay. Trạng thái ban đầu có thể là UNPAID hoặc PENDING tùy quy ước. Khi giao hàng thành công, quy trình vận hành ghi nhận thanh toán COD theo chính sách. Việc thay đổi payment status phải được audit nếu có tác động tài chính.</w:t>
      </w:r>
    </w:p>
    <w:p w:rsidR="00C83264" w:rsidRDefault="00884D5F">
      <w:pPr>
        <w:pStyle w:val="Heading3"/>
        <w:jc w:val="left"/>
        <w:rPr>
          <w:color w:val="auto"/>
          <w:sz w:val="24"/>
          <w:szCs w:val="24"/>
        </w:rPr>
      </w:pPr>
      <w:bookmarkStart w:id="48" w:name="_Toc237240255"/>
      <w:r>
        <w:rPr>
          <w:rFonts w:eastAsia="Times New Roman"/>
          <w:color w:val="auto"/>
          <w:sz w:val="24"/>
          <w:szCs w:val="24"/>
        </w:rPr>
        <w:t>4.4.5. Inventory và hậu mãi</w:t>
      </w:r>
      <w:bookmarkEnd w:id="48"/>
    </w:p>
    <w:p w:rsidR="00C83264" w:rsidRDefault="00884D5F">
      <w:pPr>
        <w:rPr>
          <w:sz w:val="24"/>
          <w:szCs w:val="24"/>
        </w:rPr>
      </w:pPr>
      <w:r>
        <w:rPr>
          <w:sz w:val="24"/>
          <w:szCs w:val="24"/>
        </w:rPr>
        <w:t>Inventory service cung cấp thao tác nhập, xuất, điều chỉnh và truy vấn lịch sử. Mỗi thay đổi chứa người thực hiện, thời gian và tham chiếu. Báo cáo tồn tổng hợp tổng biến thể, tổng tồn, tổng giữ chỗ, tồn khả dụng và danh sách tồn thấp. Ngưỡng tồn thấp có thể đến từ chính sách hoặc cấu hình.</w:t>
      </w:r>
    </w:p>
    <w:p w:rsidR="00C83264" w:rsidRDefault="00884D5F">
      <w:pPr>
        <w:rPr>
          <w:sz w:val="24"/>
          <w:szCs w:val="24"/>
        </w:rPr>
      </w:pPr>
      <w:r>
        <w:rPr>
          <w:sz w:val="24"/>
          <w:szCs w:val="24"/>
        </w:rPr>
        <w:t>Returns tạo yêu cầu gắn order và các return item. Service kiểm tra trạng thái đơn, thời hạn và số lượng. Refund gắn payment và số tiền hoàn. Không phải mọi return đều dẫn đến refund ngay; cần trạng thái duyệt và kiểm tra hàng. Khi hàng được nhập lại, inventory ghi giao dịch riêng.</w:t>
      </w:r>
    </w:p>
    <w:p w:rsidR="00C83264" w:rsidRDefault="00884D5F">
      <w:pPr>
        <w:pStyle w:val="Heading2"/>
        <w:jc w:val="left"/>
        <w:rPr>
          <w:color w:val="auto"/>
          <w:sz w:val="24"/>
          <w:szCs w:val="24"/>
        </w:rPr>
      </w:pPr>
      <w:bookmarkStart w:id="49" w:name="_Toc237240256"/>
      <w:r>
        <w:rPr>
          <w:rFonts w:eastAsia="Times New Roman"/>
          <w:color w:val="auto"/>
          <w:sz w:val="24"/>
          <w:szCs w:val="24"/>
        </w:rPr>
        <w:t>4.5. Migration, seed và dữ liệu demo</w:t>
      </w:r>
      <w:bookmarkEnd w:id="49"/>
    </w:p>
    <w:p w:rsidR="00884D5F" w:rsidRDefault="00884D5F">
      <w:pPr>
        <w:rPr>
          <w:sz w:val="24"/>
          <w:szCs w:val="24"/>
        </w:rPr>
      </w:pPr>
      <w:r>
        <w:rPr>
          <w:sz w:val="24"/>
          <w:szCs w:val="24"/>
        </w:rPr>
        <w:t>Các migration Flyway từ V1 đến V49 được áp dụng theo thứ tự khi backend kết nối cơ sở dữ liệu. Chuỗi migration khởi tạo người dùng và catalog, sau đó bổ sung giỏ hàng, đơn hàng, thanh toán, kho, nội dung, thông báo, tìm kiếm ngữ nghĩa, visual search và các ràng buộc vận hành. Trong môi trường đã chia sẻ, lỗi schema được sửa bằng migration mới thay vì thay đổi file đã áp dụng.</w:t>
      </w:r>
    </w:p>
    <w:p w:rsidR="003A6A68" w:rsidRDefault="003A6A68" w:rsidP="00884D5F">
      <w:r>
        <w:t>Dữ liệu seed hỗ trợ khởi tạo catalog, tài khoản và các tình huống nghiệp vụ phục vụ phát triển, trình diễn và kiểm thử. Cơ chế seed được điều khiển bằng cấu hình để không chạy ngoài ý muốn ở môi trường triển khai chính thức.</w:t>
      </w:r>
    </w:p>
    <w:p w:rsidR="00C83264" w:rsidRDefault="00884D5F" w:rsidP="003A6A68">
      <w:r>
        <w:lastRenderedPageBreak/>
        <w:t>Trước khi chụp ảnh báo cáo, nhóm nên làm sạch dữ liệu demo không nhất quán, tạo bộ dữ liệu đủ để minh họa luồng đơn, payment và tồn, đồng thời không chứa email hoặc thông tin cá nhân thật.</w:t>
      </w:r>
    </w:p>
    <w:p w:rsidR="00C83264" w:rsidRDefault="00884D5F">
      <w:pPr>
        <w:pStyle w:val="Heading2"/>
        <w:jc w:val="left"/>
        <w:rPr>
          <w:color w:val="auto"/>
          <w:sz w:val="24"/>
          <w:szCs w:val="24"/>
        </w:rPr>
      </w:pPr>
      <w:bookmarkStart w:id="50" w:name="_Toc237240257"/>
      <w:r>
        <w:rPr>
          <w:rFonts w:eastAsia="Times New Roman"/>
          <w:color w:val="auto"/>
          <w:sz w:val="24"/>
          <w:szCs w:val="24"/>
        </w:rPr>
        <w:t>4.6. Đóng gói và chạy hệ thống</w:t>
      </w:r>
      <w:bookmarkEnd w:id="50"/>
    </w:p>
    <w:p w:rsidR="00C83264" w:rsidRDefault="00884D5F">
      <w:pPr>
        <w:rPr>
          <w:sz w:val="24"/>
          <w:szCs w:val="24"/>
        </w:rPr>
      </w:pPr>
      <w:r>
        <w:rPr>
          <w:sz w:val="24"/>
          <w:szCs w:val="24"/>
        </w:rPr>
        <w:t>Backend được build bằng Maven thành JAR, sau đó chạy trên JRE Java 21. Storefront và admin dùng Docker multi-stage để cài dependency, build Next.js và tạo image chạy. Docker Compose khởi tạo PostgreSQL, Redis, backend, storefront và admin. Health check giúp backend chờ database và cache sẵn sàng trước khi chạy luồng phụ thuộc.</w:t>
      </w:r>
    </w:p>
    <w:p w:rsidR="000C4F7E" w:rsidRDefault="000C4F7E">
      <w:pPr>
        <w:rPr>
          <w:sz w:val="24"/>
          <w:szCs w:val="24"/>
        </w:rPr>
      </w:pPr>
      <w:r>
        <w:rPr>
          <w:sz w:val="24"/>
          <w:szCs w:val="24"/>
        </w:rPr>
        <w:t>Trong môi trường local, storefront sử dụng cổng 3000, trang quản trị sử dụng cổng 3001 và backend sử dụng cổng 8080. PostgreSQL có thể được ánh xạ ra cổng 5434 của máy chủ. Các container liên lạc bằng tên service trong mạng Docker; biến môi trường cung cấp địa chỉ cơ sở dữ liệu, Redis, RabbitMQ và cấu hình các dịch vụ tích hợp.</w:t>
      </w:r>
    </w:p>
    <w:p w:rsidR="000C4F7E" w:rsidRDefault="000C4F7E">
      <w:pPr>
        <w:pStyle w:val="TableCaption"/>
        <w:spacing w:before="60" w:after="60"/>
        <w:rPr>
          <w:rFonts w:cs="Times New Roman"/>
          <w:b w:val="0"/>
          <w:sz w:val="26"/>
        </w:rPr>
      </w:pPr>
      <w:r>
        <w:rPr>
          <w:rFonts w:cs="Times New Roman"/>
          <w:b w:val="0"/>
          <w:sz w:val="26"/>
        </w:rPr>
        <w:t>Quy trình khởi động gồm tạo tệp môi trường từ mẫu, build image, chạy Docker Compose, kiểm tra health endpoint, mở Swagger và kiểm tra các luồng chính. Secret thật không được lưu trong tệp mẫu hoặc đưa vào mã nguồn.</w:t>
      </w:r>
    </w:p>
    <w:p w:rsidR="00C83264" w:rsidRDefault="00884D5F" w:rsidP="000C4F7E">
      <w:r>
        <w:t>Bảng 4.2. Các service trong môi trường local</w:t>
      </w:r>
    </w:p>
    <w:tbl>
      <w:tblPr>
        <w:tblW w:w="0" w:type="auto"/>
        <w:jc w:val="center"/>
        <w:tblBorders>
          <w:top w:val="single" w:sz="4" w:space="0" w:color="777777"/>
          <w:left w:val="single" w:sz="4" w:space="0" w:color="777777"/>
          <w:bottom w:val="single" w:sz="4" w:space="0" w:color="777777"/>
          <w:right w:val="single" w:sz="4" w:space="0" w:color="777777"/>
          <w:insideH w:val="single" w:sz="4" w:space="0" w:color="777777"/>
          <w:insideV w:val="single" w:sz="4" w:space="0" w:color="777777"/>
        </w:tblBorders>
        <w:tblLayout w:type="fixed"/>
        <w:tblLook w:val="04A0" w:firstRow="1" w:lastRow="0" w:firstColumn="1" w:lastColumn="0" w:noHBand="0" w:noVBand="1"/>
      </w:tblPr>
      <w:tblGrid>
        <w:gridCol w:w="2268"/>
        <w:gridCol w:w="2268"/>
        <w:gridCol w:w="4535"/>
      </w:tblGrid>
      <w:tr w:rsidR="00C83264" w:rsidRPr="00884D5F">
        <w:trPr>
          <w:tblHeader/>
          <w:jc w:val="center"/>
        </w:trPr>
        <w:tc>
          <w:tcPr>
            <w:tcW w:w="2268" w:type="dxa"/>
            <w:shd w:val="clear" w:color="auto" w:fill="FFFFFF" w:themeFill="background1"/>
            <w:tcMar>
              <w:top w:w="80" w:type="dxa"/>
              <w:left w:w="80" w:type="dxa"/>
              <w:bottom w:w="80" w:type="dxa"/>
              <w:right w:w="80" w:type="dxa"/>
            </w:tcMar>
            <w:vAlign w:val="center"/>
          </w:tcPr>
          <w:p w:rsidR="00C83264" w:rsidRPr="00884D5F" w:rsidRDefault="00884D5F">
            <w:pPr>
              <w:ind w:firstLine="0"/>
              <w:jc w:val="center"/>
              <w:rPr>
                <w:b/>
                <w:sz w:val="24"/>
                <w:szCs w:val="24"/>
              </w:rPr>
            </w:pPr>
            <w:r w:rsidRPr="00884D5F">
              <w:rPr>
                <w:b/>
                <w:sz w:val="24"/>
                <w:szCs w:val="24"/>
              </w:rPr>
              <w:t>Service</w:t>
            </w:r>
          </w:p>
        </w:tc>
        <w:tc>
          <w:tcPr>
            <w:tcW w:w="2268" w:type="dxa"/>
            <w:shd w:val="clear" w:color="auto" w:fill="FFFFFF" w:themeFill="background1"/>
            <w:tcMar>
              <w:top w:w="80" w:type="dxa"/>
              <w:left w:w="80" w:type="dxa"/>
              <w:bottom w:w="80" w:type="dxa"/>
              <w:right w:w="80" w:type="dxa"/>
            </w:tcMar>
            <w:vAlign w:val="center"/>
          </w:tcPr>
          <w:p w:rsidR="00C83264" w:rsidRPr="00884D5F" w:rsidRDefault="00884D5F">
            <w:pPr>
              <w:ind w:firstLine="0"/>
              <w:jc w:val="center"/>
              <w:rPr>
                <w:b/>
                <w:sz w:val="24"/>
                <w:szCs w:val="24"/>
              </w:rPr>
            </w:pPr>
            <w:r w:rsidRPr="00884D5F">
              <w:rPr>
                <w:b/>
                <w:sz w:val="24"/>
                <w:szCs w:val="24"/>
              </w:rPr>
              <w:t>Cổng tham khảo</w:t>
            </w:r>
          </w:p>
        </w:tc>
        <w:tc>
          <w:tcPr>
            <w:tcW w:w="4535" w:type="dxa"/>
            <w:shd w:val="clear" w:color="auto" w:fill="FFFFFF" w:themeFill="background1"/>
            <w:tcMar>
              <w:top w:w="80" w:type="dxa"/>
              <w:left w:w="80" w:type="dxa"/>
              <w:bottom w:w="80" w:type="dxa"/>
              <w:right w:w="80" w:type="dxa"/>
            </w:tcMar>
            <w:vAlign w:val="center"/>
          </w:tcPr>
          <w:p w:rsidR="00C83264" w:rsidRPr="00884D5F" w:rsidRDefault="00884D5F">
            <w:pPr>
              <w:ind w:firstLine="0"/>
              <w:jc w:val="center"/>
              <w:rPr>
                <w:b/>
                <w:sz w:val="24"/>
                <w:szCs w:val="24"/>
              </w:rPr>
            </w:pPr>
            <w:r w:rsidRPr="00884D5F">
              <w:rPr>
                <w:b/>
                <w:sz w:val="24"/>
                <w:szCs w:val="24"/>
              </w:rPr>
              <w:t>Vai trò</w:t>
            </w:r>
          </w:p>
        </w:tc>
      </w:tr>
      <w:tr w:rsidR="00C83264" w:rsidRPr="00884D5F">
        <w:trPr>
          <w:jc w:val="center"/>
        </w:trPr>
        <w:tc>
          <w:tcPr>
            <w:tcW w:w="226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postgres</w:t>
            </w:r>
          </w:p>
        </w:tc>
        <w:tc>
          <w:tcPr>
            <w:tcW w:w="226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5434:5432</w:t>
            </w:r>
          </w:p>
        </w:tc>
        <w:tc>
          <w:tcPr>
            <w:tcW w:w="4535"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Lưu dữ liệu quan hệ.</w:t>
            </w:r>
          </w:p>
        </w:tc>
      </w:tr>
      <w:tr w:rsidR="00C83264" w:rsidRPr="00884D5F">
        <w:trPr>
          <w:jc w:val="center"/>
        </w:trPr>
        <w:tc>
          <w:tcPr>
            <w:tcW w:w="226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redis</w:t>
            </w:r>
          </w:p>
        </w:tc>
        <w:tc>
          <w:tcPr>
            <w:tcW w:w="226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6379</w:t>
            </w:r>
          </w:p>
        </w:tc>
        <w:tc>
          <w:tcPr>
            <w:tcW w:w="4535"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Cache theo cấu hình.</w:t>
            </w:r>
          </w:p>
        </w:tc>
      </w:tr>
      <w:tr w:rsidR="00C83264" w:rsidRPr="00884D5F">
        <w:trPr>
          <w:jc w:val="center"/>
        </w:trPr>
        <w:tc>
          <w:tcPr>
            <w:tcW w:w="226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backend</w:t>
            </w:r>
          </w:p>
        </w:tc>
        <w:tc>
          <w:tcPr>
            <w:tcW w:w="226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8080</w:t>
            </w:r>
          </w:p>
        </w:tc>
        <w:tc>
          <w:tcPr>
            <w:tcW w:w="4535"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REST API Spring Boot.</w:t>
            </w:r>
          </w:p>
        </w:tc>
      </w:tr>
      <w:tr w:rsidR="00C83264" w:rsidRPr="00884D5F">
        <w:trPr>
          <w:jc w:val="center"/>
        </w:trPr>
        <w:tc>
          <w:tcPr>
            <w:tcW w:w="226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storefront</w:t>
            </w:r>
          </w:p>
        </w:tc>
        <w:tc>
          <w:tcPr>
            <w:tcW w:w="226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3000</w:t>
            </w:r>
          </w:p>
        </w:tc>
        <w:tc>
          <w:tcPr>
            <w:tcW w:w="4535"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Giao diện khách hàng.</w:t>
            </w:r>
          </w:p>
        </w:tc>
      </w:tr>
      <w:tr w:rsidR="00C83264" w:rsidRPr="00884D5F">
        <w:trPr>
          <w:jc w:val="center"/>
        </w:trPr>
        <w:tc>
          <w:tcPr>
            <w:tcW w:w="226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admin</w:t>
            </w:r>
          </w:p>
        </w:tc>
        <w:tc>
          <w:tcPr>
            <w:tcW w:w="226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3001</w:t>
            </w:r>
          </w:p>
        </w:tc>
        <w:tc>
          <w:tcPr>
            <w:tcW w:w="4535"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Giao diện quản trị.</w:t>
            </w:r>
          </w:p>
        </w:tc>
      </w:tr>
    </w:tbl>
    <w:p w:rsidR="00C83264" w:rsidRDefault="00884D5F">
      <w:pPr>
        <w:pStyle w:val="FigureCaption"/>
        <w:rPr>
          <w:rFonts w:cs="Times New Roman"/>
          <w:szCs w:val="24"/>
        </w:rPr>
      </w:pPr>
      <w:r>
        <w:rPr>
          <w:rFonts w:cs="Times New Roman"/>
          <w:noProof/>
          <w:szCs w:val="24"/>
          <w:lang w:eastAsia="zh-CN"/>
        </w:rPr>
        <w:lastRenderedPageBreak/>
        <w:drawing>
          <wp:inline distT="0" distB="0" distL="0" distR="0" wp14:anchorId="553E38B7" wp14:editId="4F12B446">
            <wp:extent cx="5166360" cy="2632710"/>
            <wp:effectExtent l="0" t="0" r="9525" b="4445"/>
            <wp:docPr id="36919618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196186" name="Picture 1" descr="A screenshot of a computer&#10;&#10;Description automatically generated"/>
                    <pic:cNvPicPr>
                      <a:picLocks noChangeAspect="1"/>
                    </pic:cNvPicPr>
                  </pic:nvPicPr>
                  <pic:blipFill>
                    <a:blip r:embed="rId33"/>
                    <a:stretch>
                      <a:fillRect/>
                    </a:stretch>
                  </pic:blipFill>
                  <pic:spPr>
                    <a:xfrm>
                      <a:off x="0" y="0"/>
                      <a:ext cx="5166360" cy="2632893"/>
                    </a:xfrm>
                    <a:prstGeom prst="rect">
                      <a:avLst/>
                    </a:prstGeom>
                  </pic:spPr>
                </pic:pic>
              </a:graphicData>
            </a:graphic>
          </wp:inline>
        </w:drawing>
      </w:r>
    </w:p>
    <w:p w:rsidR="00C83264" w:rsidRDefault="00884D5F">
      <w:pPr>
        <w:pStyle w:val="FigureCaption"/>
        <w:rPr>
          <w:rFonts w:cs="Times New Roman"/>
          <w:szCs w:val="24"/>
        </w:rPr>
      </w:pPr>
      <w:r>
        <w:rPr>
          <w:rFonts w:cs="Times New Roman"/>
          <w:szCs w:val="24"/>
        </w:rPr>
        <w:t>HÌNH 4.5. Giao diện quản lý tồn kho</w:t>
      </w:r>
    </w:p>
    <w:p w:rsidR="00884D5F" w:rsidRDefault="00884D5F" w:rsidP="00884D5F">
      <w:pPr>
        <w:pStyle w:val="Heading2"/>
        <w:jc w:val="left"/>
      </w:pPr>
      <w:bookmarkStart w:id="51" w:name="_Toc237240258"/>
      <w:r>
        <w:t>4.7. Xây dựng dịch vụ tìm kiếm sản phẩm bằng hình ảnh</w:t>
      </w:r>
      <w:bookmarkEnd w:id="51"/>
    </w:p>
    <w:p w:rsidR="00884D5F" w:rsidRDefault="00884D5F" w:rsidP="00884D5F">
      <w:pPr>
        <w:pStyle w:val="Heading3"/>
        <w:jc w:val="left"/>
      </w:pPr>
      <w:bookmarkStart w:id="52" w:name="_Toc237240259"/>
      <w:r>
        <w:t>4.7.1. Luồng tìm kiếm và embedding đa phương thức</w:t>
      </w:r>
      <w:bookmarkEnd w:id="52"/>
    </w:p>
    <w:p w:rsidR="00884D5F" w:rsidRDefault="00884D5F" w:rsidP="00884D5F">
      <w:r>
        <w:t>Storefront gửi ảnh đến endpoint search-by-image của backend. Backend kiểm tra yêu cầu và chuyển tiếp nội bộ đến visual-search-service. Dịch vụ FastAPI xác thực token nội bộ, kiểm tra định dạng và dung lượng ảnh, tạo embedding truy vấn bằng provider được cấu hình, sau đó tìm các vector gần nhất trong PostgreSQL/pgvector. Kết quả được ánh xạ về sản phẩm đang hoạt động và trả cho giao diện theo thứ tự độ tương đồng.</w:t>
      </w:r>
    </w:p>
    <w:p w:rsidR="00884D5F" w:rsidRDefault="00884D5F" w:rsidP="00884D5F">
      <w:r>
        <w:t>Provider tìm kiếm ảnh được trừu tượng hóa qua giao diện chung. Môi trường kiểm thử dùng fake provider có kết quả xác định; môi trường tích hợp có thể dùng Voyage embedding. Vector chỉ được so sánh khi model, phiên bản và số chiều tương thích. Dịch vụ ghi nhận usage, trạng thái model và lỗi provider để hỗ trợ vận hành.</w:t>
      </w:r>
    </w:p>
    <w:p w:rsidR="00884D5F" w:rsidRDefault="00884D5F" w:rsidP="00884D5F">
      <w:pPr>
        <w:pStyle w:val="Heading3"/>
        <w:jc w:val="left"/>
      </w:pPr>
      <w:bookmarkStart w:id="53" w:name="_Toc237240260"/>
      <w:r>
        <w:t>4.7.2. Đồng bộ chỉ mục qua RabbitMQ</w:t>
      </w:r>
      <w:bookmarkEnd w:id="53"/>
    </w:p>
    <w:p w:rsidR="00884D5F" w:rsidRDefault="00884D5F" w:rsidP="00884D5F">
      <w:r>
        <w:t>Khi ảnh sản phẩm được tạo, cập nhật hoặc xóa, backend ghi sự kiện catalog theo mẫu outbox. Publisher gửi sự kiện đến exchange catalog.events bằng routing key phù hợp. Consumer của visual-search-service nhận thông điệp, tải ảnh, chuẩn hóa dữ liệu, tạo embedding và cập nhật chỉ mục. Cơ chế retry phân biệt lỗi tạm thời với lỗi dữ liệu; job backfill, reindex và retry-failed hỗ trợ khôi phục chỉ mục.</w:t>
      </w:r>
    </w:p>
    <w:p w:rsidR="00884D5F" w:rsidRDefault="00884D5F" w:rsidP="00884D5F">
      <w:pPr>
        <w:pStyle w:val="Heading3"/>
        <w:jc w:val="left"/>
      </w:pPr>
      <w:bookmarkStart w:id="54" w:name="_Toc237240261"/>
      <w:r>
        <w:t>4.7.3. Chức năng quản trị tìm kiếm hình ảnh</w:t>
      </w:r>
      <w:bookmarkEnd w:id="54"/>
    </w:p>
    <w:p w:rsidR="00884D5F" w:rsidRDefault="00884D5F" w:rsidP="00884D5F">
      <w:r>
        <w:t>Trang quản trị và các API tương ứng cho phép xem độ phủ embedding, phiên bản model, hàng đợi, job lập chỉ mục, usage và lỗi. Quản trị viên có thể tạo hoặc kích hoạt model, lập chỉ mục lại sản phẩm, bổ sung ảnh còn thiếu và thử lại các bản ghi lỗi. Các thao tác nội bộ được bảo vệ bằng token và quyền quản trị.</w:t>
      </w:r>
    </w:p>
    <w:p w:rsidR="0083788D" w:rsidRDefault="0083788D" w:rsidP="0083788D">
      <w:pPr>
        <w:pStyle w:val="Heading3"/>
      </w:pPr>
      <w:r>
        <w:br w:type="page"/>
      </w:r>
      <w:bookmarkStart w:id="55" w:name="_Toc237240262"/>
      <w:r>
        <w:lastRenderedPageBreak/>
        <w:t>4.7.4. Vị trí bổ sung luồng hoạt động tìm kiếm bằng hình ảnh</w:t>
      </w:r>
      <w:bookmarkEnd w:id="55"/>
    </w:p>
    <w:p w:rsidR="0083788D" w:rsidRDefault="0083788D" w:rsidP="0083788D">
      <w:r>
        <w:t>Bổ sung sơ đồ mô tả đầy đủ các bước: người dùng chọn ảnh, storefront gửi yêu cầu, backend kiểm tra và chuyển tiếp, visual-search-service tạo embedding, PostgreSQL/pgvector truy vấn độ tương đồng, backend ánh xạ sản phẩm và giao diện hiển thị kết quả. Nên thể hiện thêm nhánh lỗi ảnh không hợp lệ, provider không sẵn sàng hoặc không tìm thấy kết quả.</w:t>
      </w:r>
    </w:p>
    <w:tbl>
      <w:tblPr>
        <w:tblW w:w="878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787"/>
      </w:tblGrid>
      <w:tr w:rsidR="0083788D" w:rsidTr="0083788D">
        <w:trPr>
          <w:trHeight w:hRule="exact" w:val="5386"/>
        </w:trPr>
        <w:tc>
          <w:tcPr>
            <w:tcW w:w="9287" w:type="dxa"/>
            <w:shd w:val="clear" w:color="auto" w:fill="auto"/>
            <w:vAlign w:val="center"/>
          </w:tcPr>
          <w:p w:rsidR="0083788D" w:rsidRPr="0083788D" w:rsidRDefault="0083788D" w:rsidP="0083788D">
            <w:pPr>
              <w:jc w:val="center"/>
              <w:rPr>
                <w:i/>
              </w:rPr>
            </w:pPr>
            <w:r w:rsidRPr="0083788D">
              <w:rPr>
                <w:i/>
              </w:rPr>
              <w:t>[CHÈN SƠ ĐỒ LUỒNG HOẠT ĐỘNG TÌM KIẾM BẰNG HÌNH ẢNH TẠI ĐÂY]</w:t>
            </w:r>
          </w:p>
        </w:tc>
      </w:tr>
    </w:tbl>
    <w:p w:rsidR="0083788D" w:rsidRPr="0083788D" w:rsidRDefault="0083788D" w:rsidP="0083788D">
      <w:pPr>
        <w:jc w:val="center"/>
        <w:rPr>
          <w:i/>
          <w:sz w:val="24"/>
        </w:rPr>
      </w:pPr>
      <w:r w:rsidRPr="0083788D">
        <w:rPr>
          <w:i/>
          <w:sz w:val="24"/>
        </w:rPr>
        <w:t>Hình 4.7. Luồng hoạt động của chức năng tìm kiếm sản phẩm bằng hình ảnh</w:t>
      </w:r>
    </w:p>
    <w:p w:rsidR="0083788D" w:rsidRDefault="0083788D" w:rsidP="0083788D">
      <w:pPr>
        <w:pStyle w:val="Heading3"/>
      </w:pPr>
      <w:r>
        <w:br w:type="page"/>
      </w:r>
      <w:bookmarkStart w:id="56" w:name="_Toc237240263"/>
      <w:r>
        <w:lastRenderedPageBreak/>
        <w:t>4.7.5. Vị trí bổ sung hình ảnh giao diện tìm kiếm bằng hình ảnh</w:t>
      </w:r>
      <w:bookmarkEnd w:id="56"/>
    </w:p>
    <w:p w:rsidR="0083788D" w:rsidRDefault="0083788D" w:rsidP="0083788D">
      <w:r>
        <w:t>Bổ sung ảnh chụp giao diện thể hiện nút tải ảnh, ảnh xem trước, trạng thái đang tìm kiếm và danh sách sản phẩm tương tự. Ảnh nên dùng dữ liệu thật từ backend, che thông tin nhạy cảm và đủ độ phân giải để đọc được nhãn giao diện.</w:t>
      </w:r>
    </w:p>
    <w:tbl>
      <w:tblPr>
        <w:tblW w:w="878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787"/>
      </w:tblGrid>
      <w:tr w:rsidR="0083788D" w:rsidTr="0083788D">
        <w:trPr>
          <w:trHeight w:hRule="exact" w:val="5386"/>
        </w:trPr>
        <w:tc>
          <w:tcPr>
            <w:tcW w:w="9287" w:type="dxa"/>
            <w:shd w:val="clear" w:color="auto" w:fill="auto"/>
            <w:vAlign w:val="center"/>
          </w:tcPr>
          <w:p w:rsidR="0083788D" w:rsidRPr="0083788D" w:rsidRDefault="0083788D" w:rsidP="0083788D">
            <w:pPr>
              <w:jc w:val="center"/>
              <w:rPr>
                <w:i/>
              </w:rPr>
            </w:pPr>
            <w:r w:rsidRPr="0083788D">
              <w:rPr>
                <w:i/>
              </w:rPr>
              <w:t>[CHÈN ẢNH GIAO DIỆN TÌM KIẾM BẰNG HÌNH ẢNH TẠI ĐÂY]</w:t>
            </w:r>
          </w:p>
        </w:tc>
      </w:tr>
    </w:tbl>
    <w:p w:rsidR="0083788D" w:rsidRPr="0083788D" w:rsidRDefault="0083788D" w:rsidP="0083788D">
      <w:pPr>
        <w:jc w:val="center"/>
        <w:rPr>
          <w:i/>
          <w:sz w:val="24"/>
        </w:rPr>
      </w:pPr>
      <w:r w:rsidRPr="0083788D">
        <w:rPr>
          <w:i/>
          <w:sz w:val="24"/>
        </w:rPr>
        <w:t>Hình 4.8. Giao diện và kết quả tìm kiếm sản phẩm bằng hình ảnh</w:t>
      </w:r>
    </w:p>
    <w:p w:rsidR="00C83264" w:rsidRDefault="00884D5F">
      <w:pPr>
        <w:pStyle w:val="Heading2"/>
        <w:rPr>
          <w:color w:val="auto"/>
          <w:sz w:val="24"/>
          <w:szCs w:val="24"/>
        </w:rPr>
      </w:pPr>
      <w:bookmarkStart w:id="57" w:name="_Toc237240264"/>
      <w:r>
        <w:rPr>
          <w:color w:val="auto"/>
          <w:sz w:val="24"/>
          <w:szCs w:val="24"/>
        </w:rPr>
        <w:t>4.8. Xây dựng chatbot hỗ trợ khách hàng</w:t>
      </w:r>
      <w:bookmarkEnd w:id="57"/>
    </w:p>
    <w:p w:rsidR="00C83264" w:rsidRDefault="00884D5F">
      <w:pPr>
        <w:ind w:firstLine="0"/>
        <w:rPr>
          <w:sz w:val="24"/>
          <w:szCs w:val="24"/>
        </w:rPr>
      </w:pPr>
      <w:r>
        <w:rPr>
          <w:noProof/>
          <w:sz w:val="24"/>
          <w:szCs w:val="24"/>
          <w:lang w:eastAsia="zh-CN"/>
        </w:rPr>
        <w:drawing>
          <wp:inline distT="0" distB="0" distL="0" distR="0" wp14:anchorId="1B9ABB92" wp14:editId="1A1A9739">
            <wp:extent cx="5166360" cy="2632710"/>
            <wp:effectExtent l="0" t="0" r="9525" b="4445"/>
            <wp:docPr id="172441546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415461" name="Picture 1" descr="A screenshot of a computer&#10;&#10;Description automatically generated"/>
                    <pic:cNvPicPr>
                      <a:picLocks noChangeAspect="1"/>
                    </pic:cNvPicPr>
                  </pic:nvPicPr>
                  <pic:blipFill>
                    <a:blip r:embed="rId34"/>
                    <a:stretch>
                      <a:fillRect/>
                    </a:stretch>
                  </pic:blipFill>
                  <pic:spPr>
                    <a:xfrm>
                      <a:off x="0" y="0"/>
                      <a:ext cx="5166360" cy="2632893"/>
                    </a:xfrm>
                    <a:prstGeom prst="rect">
                      <a:avLst/>
                    </a:prstGeom>
                  </pic:spPr>
                </pic:pic>
              </a:graphicData>
            </a:graphic>
          </wp:inline>
        </w:drawing>
      </w:r>
    </w:p>
    <w:p w:rsidR="00C83264" w:rsidRDefault="00884D5F">
      <w:pPr>
        <w:pStyle w:val="FigureCaption"/>
        <w:rPr>
          <w:rFonts w:cs="Times New Roman"/>
          <w:szCs w:val="24"/>
        </w:rPr>
      </w:pPr>
      <w:r>
        <w:rPr>
          <w:rFonts w:cs="Times New Roman"/>
          <w:szCs w:val="24"/>
        </w:rPr>
        <w:t>Hình 4.6. Luồng xử lý hội thoại của chatbot khách hàng</w:t>
      </w:r>
    </w:p>
    <w:p w:rsidR="00C83264" w:rsidRDefault="00884D5F">
      <w:pPr>
        <w:pStyle w:val="Heading3"/>
        <w:rPr>
          <w:color w:val="auto"/>
          <w:sz w:val="24"/>
          <w:szCs w:val="24"/>
        </w:rPr>
      </w:pPr>
      <w:bookmarkStart w:id="58" w:name="_Toc237240265"/>
      <w:r>
        <w:rPr>
          <w:color w:val="auto"/>
          <w:sz w:val="24"/>
          <w:szCs w:val="24"/>
        </w:rPr>
        <w:t>4.8.1. Kiến trúc xử lý hội thoại</w:t>
      </w:r>
      <w:bookmarkEnd w:id="58"/>
    </w:p>
    <w:p w:rsidR="00C83264" w:rsidRDefault="00884D5F">
      <w:pPr>
        <w:rPr>
          <w:sz w:val="24"/>
          <w:szCs w:val="24"/>
        </w:rPr>
      </w:pPr>
      <w:r>
        <w:rPr>
          <w:sz w:val="24"/>
          <w:szCs w:val="24"/>
        </w:rPr>
        <w:t xml:space="preserve">chatbot-service được xây dựng bằng FastAPI và tổ chức theo các lớp api, graph, intent, tools, services, repositories, retrieval, reranking, memory, observability và evaluation. Endpoint POST /chat tiếp nhận message, sessionId, channel và access token; access token </w:t>
      </w:r>
      <w:r>
        <w:rPr>
          <w:sz w:val="24"/>
          <w:szCs w:val="24"/>
        </w:rPr>
        <w:lastRenderedPageBreak/>
        <w:t>được xác minh để tách danh tính thật khỏi phiên khách. Trạng thái hội thoại được nạp từ session store, sau đó graph định tuyến ý định, chọn công cụ, thực thi, kiểm tra kết quả và sinh câu trả lời.</w:t>
      </w:r>
    </w:p>
    <w:p w:rsidR="00C83264" w:rsidRDefault="00884D5F">
      <w:pPr>
        <w:rPr>
          <w:sz w:val="24"/>
          <w:szCs w:val="24"/>
        </w:rPr>
      </w:pPr>
      <w:r>
        <w:rPr>
          <w:sz w:val="24"/>
          <w:szCs w:val="24"/>
        </w:rPr>
        <w:t>Bộ định tuyến kết hợp luật xác định với LLM function calling cho yêu cầu không rõ. LLM chỉ được chọn công cụ thông tin; các hành động ghi như thêm giỏ hoặc hủy đơn vẫn yêu cầu tín hiệu ý định rõ và bước xác nhận. Access token không được gửi vào mô hình; token chỉ được chèn vào lời gọi backend sau khi công cụ đã được chọn.</w:t>
      </w:r>
    </w:p>
    <w:p w:rsidR="00C83264" w:rsidRDefault="00884D5F">
      <w:pPr>
        <w:pStyle w:val="Heading3"/>
        <w:rPr>
          <w:color w:val="auto"/>
          <w:sz w:val="24"/>
          <w:szCs w:val="24"/>
        </w:rPr>
      </w:pPr>
      <w:bookmarkStart w:id="59" w:name="_Toc237240266"/>
      <w:r>
        <w:rPr>
          <w:color w:val="auto"/>
          <w:sz w:val="24"/>
          <w:szCs w:val="24"/>
        </w:rPr>
        <w:t>4.8.2. Công cụ và chức năng nghiệp vụ</w:t>
      </w:r>
      <w:bookmarkEnd w:id="59"/>
    </w:p>
    <w:p w:rsidR="00C83264" w:rsidRDefault="00884D5F">
      <w:pPr>
        <w:rPr>
          <w:sz w:val="24"/>
          <w:szCs w:val="24"/>
        </w:rPr>
      </w:pPr>
      <w:r>
        <w:rPr>
          <w:sz w:val="24"/>
          <w:szCs w:val="24"/>
        </w:rPr>
        <w:t>Registry hiện đăng ký chín công cụ: tìm kiếm sản phẩm, trả lời tri thức/chính sách, tra cứu trạng thái đơn, thêm vào giỏ, hủy đơn, xem chi tiết sản phẩm, đề xuất sản phẩm, tư vấn size và tra cứu SKU. Các công cụ gọi backend qua service/repository thay vì truy cập trực tiếp dữ liệu từ giao diện. Session context lưu sản phẩm gần nhất, biến thể, size và màu để xử lý câu hỏi tiếp nối.</w:t>
      </w:r>
    </w:p>
    <w:p w:rsidR="00C83264" w:rsidRDefault="00884D5F">
      <w:pPr>
        <w:rPr>
          <w:sz w:val="24"/>
          <w:szCs w:val="24"/>
        </w:rPr>
      </w:pPr>
      <w:r>
        <w:rPr>
          <w:sz w:val="24"/>
          <w:szCs w:val="24"/>
        </w:rPr>
        <w:t>Retrieval sử dụng tài liệu chính sách và dữ liệu catalog, có query parser, synonym rewriter, hợp nhất kết quả RRF và reranker. Result guard kiểm tra dữ liệu trước khi sinh câu trả lời; observability ghi trace, tool call và đánh giá nhưng phải che token và dữ liệu nhạy cảm.</w:t>
      </w:r>
    </w:p>
    <w:p w:rsidR="00C83264" w:rsidRDefault="00884D5F">
      <w:pPr>
        <w:pStyle w:val="Heading3"/>
        <w:rPr>
          <w:color w:val="auto"/>
          <w:sz w:val="24"/>
          <w:szCs w:val="24"/>
        </w:rPr>
      </w:pPr>
      <w:bookmarkStart w:id="60" w:name="_Toc237240267"/>
      <w:r>
        <w:rPr>
          <w:color w:val="auto"/>
          <w:sz w:val="24"/>
          <w:szCs w:val="24"/>
        </w:rPr>
        <w:t>4.8.3. Kiểm soát hành động và an toàn</w:t>
      </w:r>
      <w:bookmarkEnd w:id="60"/>
    </w:p>
    <w:p w:rsidR="00C83264" w:rsidRDefault="00884D5F">
      <w:pPr>
        <w:rPr>
          <w:sz w:val="24"/>
          <w:szCs w:val="24"/>
        </w:rPr>
      </w:pPr>
      <w:r>
        <w:rPr>
          <w:sz w:val="24"/>
          <w:szCs w:val="24"/>
        </w:rPr>
        <w:t>Các thao tác có tác động như thêm giỏ và hủy đơn sử dụng pending action và confirmation token. Danh tính được lấy từ JWT hợp lệ; session storage id tách phiên khách và phiên người dùng. Khi backend hoặc Redis lỗi, dịch vụ có đường fallback có kiểm soát, không được tự tạo kết quả nghiệp vụ. Các giới hạn còn lại gồm phụ thuộc LLM/provider, chất lượng dữ liệu catalog và nguy cơ prompt injection; vì vậy dữ liệu đầu ra của mô hình không được dùng trực tiếp làm lệnh ghi.</w:t>
      </w:r>
    </w:p>
    <w:p w:rsidR="0083788D" w:rsidRDefault="0083788D" w:rsidP="0083788D">
      <w:pPr>
        <w:pStyle w:val="Heading3"/>
      </w:pPr>
      <w:r>
        <w:br w:type="page"/>
      </w:r>
      <w:bookmarkStart w:id="61" w:name="_Toc237240268"/>
      <w:r>
        <w:lastRenderedPageBreak/>
        <w:t>4.8.4. Vị trí bổ sung luồng hoạt động của chatbot</w:t>
      </w:r>
      <w:bookmarkEnd w:id="61"/>
    </w:p>
    <w:p w:rsidR="0083788D" w:rsidRDefault="0083788D" w:rsidP="0083788D">
      <w:r>
        <w:t>Bổ sung sơ đồ mô tả các bước: người dùng gửi câu hỏi, chatbot xác định phiên và ý định, chọn nhánh xử lý hoặc công cụ, truy xuất backend/knowledge/vector search, kiểm tra kết quả, sinh câu trả lời và trả về giao diện. Với thao tác ghi như thêm giỏ hoặc hủy đơn, cần thể hiện bước xác nhận trước khi thực thi.</w:t>
      </w:r>
    </w:p>
    <w:tbl>
      <w:tblPr>
        <w:tblW w:w="878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787"/>
      </w:tblGrid>
      <w:tr w:rsidR="0083788D" w:rsidTr="0083788D">
        <w:trPr>
          <w:trHeight w:hRule="exact" w:val="5386"/>
        </w:trPr>
        <w:tc>
          <w:tcPr>
            <w:tcW w:w="9287" w:type="dxa"/>
            <w:shd w:val="clear" w:color="auto" w:fill="auto"/>
            <w:vAlign w:val="center"/>
          </w:tcPr>
          <w:p w:rsidR="0083788D" w:rsidRPr="0083788D" w:rsidRDefault="0083788D" w:rsidP="0083788D">
            <w:pPr>
              <w:jc w:val="center"/>
              <w:rPr>
                <w:i/>
              </w:rPr>
            </w:pPr>
            <w:r w:rsidRPr="0083788D">
              <w:rPr>
                <w:i/>
              </w:rPr>
              <w:t>[CHÈN SƠ ĐỒ LUỒNG HOẠT ĐỘNG CỦA CHATBOT TẠI ĐÂY]</w:t>
            </w:r>
          </w:p>
        </w:tc>
      </w:tr>
    </w:tbl>
    <w:p w:rsidR="0083788D" w:rsidRPr="0083788D" w:rsidRDefault="0083788D" w:rsidP="0083788D">
      <w:pPr>
        <w:jc w:val="center"/>
        <w:rPr>
          <w:i/>
          <w:sz w:val="24"/>
        </w:rPr>
      </w:pPr>
      <w:r w:rsidRPr="0083788D">
        <w:rPr>
          <w:i/>
          <w:sz w:val="24"/>
        </w:rPr>
        <w:t>Hình 4.9. Luồng hoạt động của chatbot hỗ trợ khách hàng</w:t>
      </w:r>
    </w:p>
    <w:p w:rsidR="0083788D" w:rsidRDefault="0083788D" w:rsidP="0083788D">
      <w:pPr>
        <w:pStyle w:val="Heading3"/>
      </w:pPr>
      <w:r>
        <w:br w:type="page"/>
      </w:r>
      <w:bookmarkStart w:id="62" w:name="_Toc237240269"/>
      <w:r>
        <w:lastRenderedPageBreak/>
        <w:t>4.8.5. Vị trí bổ sung hình ảnh giao diện chatbot</w:t>
      </w:r>
      <w:bookmarkEnd w:id="62"/>
    </w:p>
    <w:p w:rsidR="0083788D" w:rsidRDefault="0083788D" w:rsidP="0083788D">
      <w:r>
        <w:t>Bổ sung ảnh chụp giao diện chatbot trên storefront, gồm cửa sổ hội thoại, câu hỏi người dùng, câu trả lời, sản phẩm được đề xuất hoặc trạng thái xác nhận hành động. Nên chọn tình huống tiêu biểu, che token/thông tin cá nhân và bảo đảm chữ trong ảnh đọc được khi in.</w:t>
      </w:r>
    </w:p>
    <w:tbl>
      <w:tblPr>
        <w:tblW w:w="878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787"/>
      </w:tblGrid>
      <w:tr w:rsidR="0083788D" w:rsidTr="0083788D">
        <w:trPr>
          <w:trHeight w:hRule="exact" w:val="5386"/>
        </w:trPr>
        <w:tc>
          <w:tcPr>
            <w:tcW w:w="9287" w:type="dxa"/>
            <w:shd w:val="clear" w:color="auto" w:fill="auto"/>
            <w:vAlign w:val="center"/>
          </w:tcPr>
          <w:p w:rsidR="0083788D" w:rsidRPr="0083788D" w:rsidRDefault="0083788D" w:rsidP="0083788D">
            <w:pPr>
              <w:jc w:val="center"/>
              <w:rPr>
                <w:i/>
              </w:rPr>
            </w:pPr>
            <w:r w:rsidRPr="0083788D">
              <w:rPr>
                <w:i/>
              </w:rPr>
              <w:t>[CHÈN ẢNH GIAO DIỆN CHATBOT TẠI ĐÂY]</w:t>
            </w:r>
          </w:p>
        </w:tc>
      </w:tr>
    </w:tbl>
    <w:p w:rsidR="0083788D" w:rsidRPr="0083788D" w:rsidRDefault="0083788D" w:rsidP="0083788D">
      <w:pPr>
        <w:jc w:val="center"/>
        <w:rPr>
          <w:i/>
          <w:sz w:val="24"/>
        </w:rPr>
      </w:pPr>
      <w:r w:rsidRPr="0083788D">
        <w:rPr>
          <w:i/>
          <w:sz w:val="24"/>
        </w:rPr>
        <w:t>Hình 4.10. Giao diện chatbot hỗ trợ khách hàng trên storefront</w:t>
      </w:r>
    </w:p>
    <w:p w:rsidR="00C83264" w:rsidRDefault="00884D5F" w:rsidP="0083788D">
      <w:pPr>
        <w:pStyle w:val="Heading1"/>
        <w:pageBreakBefore/>
        <w:jc w:val="center"/>
        <w:rPr>
          <w:color w:val="auto"/>
          <w:sz w:val="26"/>
          <w:szCs w:val="26"/>
        </w:rPr>
      </w:pPr>
      <w:bookmarkStart w:id="63" w:name="_Toc237240270"/>
      <w:r>
        <w:rPr>
          <w:rFonts w:eastAsia="Times New Roman"/>
          <w:color w:val="auto"/>
          <w:sz w:val="26"/>
          <w:szCs w:val="26"/>
        </w:rPr>
        <w:lastRenderedPageBreak/>
        <w:t>CHƯƠNG 5: KIỂM THỬ VÀ ĐÁNH GIÁ</w:t>
      </w:r>
      <w:bookmarkEnd w:id="63"/>
    </w:p>
    <w:p w:rsidR="00C83264" w:rsidRDefault="00884D5F">
      <w:pPr>
        <w:pStyle w:val="Heading2"/>
        <w:jc w:val="left"/>
        <w:rPr>
          <w:color w:val="auto"/>
          <w:sz w:val="24"/>
          <w:szCs w:val="24"/>
        </w:rPr>
      </w:pPr>
      <w:bookmarkStart w:id="64" w:name="_Toc237240271"/>
      <w:r>
        <w:rPr>
          <w:rFonts w:eastAsia="Times New Roman"/>
          <w:color w:val="auto"/>
          <w:sz w:val="24"/>
          <w:szCs w:val="24"/>
        </w:rPr>
        <w:t>5.1. Chiến lược kiểm thử</w:t>
      </w:r>
      <w:bookmarkEnd w:id="64"/>
    </w:p>
    <w:p w:rsidR="00C83264" w:rsidRDefault="00884D5F">
      <w:pPr>
        <w:rPr>
          <w:sz w:val="24"/>
          <w:szCs w:val="24"/>
        </w:rPr>
      </w:pPr>
      <w:r>
        <w:rPr>
          <w:sz w:val="24"/>
          <w:szCs w:val="24"/>
        </w:rPr>
        <w:t>Kiểm thử được tổ chức theo nhiều lớp. Unit test tập trung vào service, validator, mapper hoặc utility. Integration test kiểm tra repository, security, controller và luồng nghiệp vụ với database hoặc môi trường test. Kiểm thử API xác minh mã trạng thái, response, quyền và transaction. Kiểm thử giao diện xác minh hành trình khách hàng và nhân viên. Build, lint và typecheck xác minh frontend có thể đóng gói.</w:t>
      </w:r>
    </w:p>
    <w:p w:rsidR="00C83264" w:rsidRDefault="00884D5F">
      <w:pPr>
        <w:rPr>
          <w:sz w:val="24"/>
          <w:szCs w:val="24"/>
        </w:rPr>
      </w:pPr>
      <w:r>
        <w:rPr>
          <w:sz w:val="24"/>
          <w:szCs w:val="24"/>
        </w:rPr>
        <w:t>Các trường hợp có rủi ro cao được ưu tiên: đăng nhập và token, sai quyền, đặt vượt tồn, hai yêu cầu cạnh tranh, coupon không hợp lệ, chuyển trạng thái sai, hủy đơn và release tồn, callback VNPay sai chữ ký hoặc lặp, thao tác kho và return/refund.</w:t>
      </w:r>
    </w:p>
    <w:p w:rsidR="00C83264" w:rsidRDefault="00884D5F">
      <w:pPr>
        <w:pStyle w:val="Heading2"/>
        <w:jc w:val="left"/>
        <w:rPr>
          <w:color w:val="auto"/>
          <w:sz w:val="24"/>
          <w:szCs w:val="24"/>
        </w:rPr>
      </w:pPr>
      <w:bookmarkStart w:id="65" w:name="_Toc237240272"/>
      <w:r>
        <w:rPr>
          <w:rFonts w:eastAsia="Times New Roman"/>
          <w:color w:val="auto"/>
          <w:sz w:val="24"/>
          <w:szCs w:val="24"/>
        </w:rPr>
        <w:t>5.2. Môi trường kiểm thử</w:t>
      </w:r>
      <w:bookmarkEnd w:id="65"/>
    </w:p>
    <w:p w:rsidR="00C83264" w:rsidRDefault="00884D5F">
      <w:pPr>
        <w:pStyle w:val="TableCaption"/>
        <w:spacing w:before="60" w:after="60"/>
        <w:rPr>
          <w:rFonts w:cs="Times New Roman"/>
          <w:szCs w:val="24"/>
        </w:rPr>
      </w:pPr>
      <w:r>
        <w:rPr>
          <w:rFonts w:cs="Times New Roman"/>
          <w:szCs w:val="24"/>
        </w:rPr>
        <w:t>Bảng 5.1. Thông tin môi trường kiểm thử</w:t>
      </w:r>
    </w:p>
    <w:tbl>
      <w:tblPr>
        <w:tblW w:w="0" w:type="auto"/>
        <w:jc w:val="center"/>
        <w:tblBorders>
          <w:top w:val="single" w:sz="4" w:space="0" w:color="777777"/>
          <w:left w:val="single" w:sz="4" w:space="0" w:color="777777"/>
          <w:bottom w:val="single" w:sz="4" w:space="0" w:color="777777"/>
          <w:right w:val="single" w:sz="4" w:space="0" w:color="777777"/>
          <w:insideH w:val="single" w:sz="4" w:space="0" w:color="777777"/>
          <w:insideV w:val="single" w:sz="4" w:space="0" w:color="777777"/>
        </w:tblBorders>
        <w:tblLayout w:type="fixed"/>
        <w:tblLook w:val="04A0" w:firstRow="1" w:lastRow="0" w:firstColumn="1" w:lastColumn="0" w:noHBand="0" w:noVBand="1"/>
      </w:tblPr>
      <w:tblGrid>
        <w:gridCol w:w="3402"/>
        <w:gridCol w:w="5669"/>
      </w:tblGrid>
      <w:tr w:rsidR="00C83264" w:rsidRPr="00884D5F">
        <w:trPr>
          <w:tblHeader/>
          <w:jc w:val="center"/>
        </w:trPr>
        <w:tc>
          <w:tcPr>
            <w:tcW w:w="3402" w:type="dxa"/>
            <w:shd w:val="clear" w:color="auto" w:fill="FFFFFF" w:themeFill="background1"/>
            <w:tcMar>
              <w:top w:w="80" w:type="dxa"/>
              <w:left w:w="80" w:type="dxa"/>
              <w:bottom w:w="80" w:type="dxa"/>
              <w:right w:w="80" w:type="dxa"/>
            </w:tcMar>
            <w:vAlign w:val="center"/>
          </w:tcPr>
          <w:p w:rsidR="00C83264" w:rsidRPr="00884D5F" w:rsidRDefault="00884D5F">
            <w:pPr>
              <w:ind w:firstLine="0"/>
              <w:jc w:val="center"/>
              <w:rPr>
                <w:b/>
                <w:sz w:val="24"/>
                <w:szCs w:val="24"/>
              </w:rPr>
            </w:pPr>
            <w:r w:rsidRPr="00884D5F">
              <w:rPr>
                <w:b/>
                <w:sz w:val="24"/>
                <w:szCs w:val="24"/>
              </w:rPr>
              <w:t>Hạng mục</w:t>
            </w:r>
          </w:p>
        </w:tc>
        <w:tc>
          <w:tcPr>
            <w:tcW w:w="5669" w:type="dxa"/>
            <w:shd w:val="clear" w:color="auto" w:fill="FFFFFF" w:themeFill="background1"/>
            <w:tcMar>
              <w:top w:w="80" w:type="dxa"/>
              <w:left w:w="80" w:type="dxa"/>
              <w:bottom w:w="80" w:type="dxa"/>
              <w:right w:w="80" w:type="dxa"/>
            </w:tcMar>
            <w:vAlign w:val="center"/>
          </w:tcPr>
          <w:p w:rsidR="00C83264" w:rsidRPr="00884D5F" w:rsidRDefault="00884D5F">
            <w:pPr>
              <w:ind w:firstLine="0"/>
              <w:jc w:val="center"/>
              <w:rPr>
                <w:b/>
                <w:sz w:val="24"/>
                <w:szCs w:val="24"/>
              </w:rPr>
            </w:pPr>
            <w:r w:rsidRPr="00884D5F">
              <w:rPr>
                <w:b/>
                <w:sz w:val="24"/>
                <w:szCs w:val="24"/>
              </w:rPr>
              <w:t>Giá trị</w:t>
            </w:r>
          </w:p>
        </w:tc>
      </w:tr>
      <w:tr w:rsidR="00C83264" w:rsidRPr="00884D5F">
        <w:trPr>
          <w:jc w:val="center"/>
        </w:trPr>
        <w:tc>
          <w:tcPr>
            <w:tcW w:w="3402"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Ngày chạy</w:t>
            </w:r>
          </w:p>
        </w:tc>
        <w:tc>
          <w:tcPr>
            <w:tcW w:w="5669"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28/07/2026</w:t>
            </w:r>
          </w:p>
        </w:tc>
      </w:tr>
      <w:tr w:rsidR="00C83264" w:rsidRPr="00884D5F">
        <w:trPr>
          <w:jc w:val="center"/>
        </w:trPr>
        <w:tc>
          <w:tcPr>
            <w:tcW w:w="3402" w:type="dxa"/>
            <w:tcMar>
              <w:top w:w="80" w:type="dxa"/>
              <w:left w:w="80" w:type="dxa"/>
              <w:bottom w:w="80" w:type="dxa"/>
              <w:right w:w="80" w:type="dxa"/>
            </w:tcMar>
            <w:vAlign w:val="center"/>
          </w:tcPr>
          <w:p w:rsidR="00C83264" w:rsidRPr="00884D5F" w:rsidRDefault="003A6A68">
            <w:pPr>
              <w:spacing w:before="0" w:after="0" w:line="240" w:lineRule="auto"/>
              <w:ind w:firstLine="0"/>
              <w:jc w:val="left"/>
              <w:rPr>
                <w:sz w:val="24"/>
                <w:szCs w:val="24"/>
              </w:rPr>
            </w:pPr>
            <w:r>
              <w:rPr>
                <w:sz w:val="24"/>
                <w:szCs w:val="24"/>
              </w:rPr>
              <w:t>Phiên bản kiểm thử</w:t>
            </w:r>
          </w:p>
        </w:tc>
        <w:tc>
          <w:tcPr>
            <w:tcW w:w="5669" w:type="dxa"/>
            <w:tcMar>
              <w:top w:w="80" w:type="dxa"/>
              <w:left w:w="80" w:type="dxa"/>
              <w:bottom w:w="80" w:type="dxa"/>
              <w:right w:w="80" w:type="dxa"/>
            </w:tcMar>
            <w:vAlign w:val="center"/>
          </w:tcPr>
          <w:p w:rsidR="00C83264" w:rsidRPr="00884D5F" w:rsidRDefault="003A6A68">
            <w:pPr>
              <w:spacing w:before="0" w:after="0" w:line="240" w:lineRule="auto"/>
              <w:ind w:firstLine="0"/>
              <w:jc w:val="left"/>
              <w:rPr>
                <w:sz w:val="24"/>
                <w:szCs w:val="24"/>
              </w:rPr>
            </w:pPr>
            <w:r>
              <w:rPr>
                <w:sz w:val="24"/>
                <w:szCs w:val="24"/>
              </w:rPr>
              <w:t>Bản mã nguồn hoàn thiện ngày 28/07/2026</w:t>
            </w:r>
          </w:p>
        </w:tc>
      </w:tr>
      <w:tr w:rsidR="00C83264" w:rsidRPr="00884D5F">
        <w:trPr>
          <w:jc w:val="center"/>
        </w:trPr>
        <w:tc>
          <w:tcPr>
            <w:tcW w:w="3402"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Máy và hệ điều hành</w:t>
            </w:r>
          </w:p>
        </w:tc>
        <w:tc>
          <w:tcPr>
            <w:tcW w:w="5669"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Windows 11, kiến trúc amd64</w:t>
            </w:r>
          </w:p>
        </w:tc>
      </w:tr>
      <w:tr w:rsidR="00C83264" w:rsidRPr="00884D5F">
        <w:trPr>
          <w:jc w:val="center"/>
        </w:trPr>
        <w:tc>
          <w:tcPr>
            <w:tcW w:w="3402"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Java/Maven</w:t>
            </w:r>
          </w:p>
        </w:tc>
        <w:tc>
          <w:tcPr>
            <w:tcW w:w="5669"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Java 21.0.11; Apache Maven 3.9.16</w:t>
            </w:r>
          </w:p>
        </w:tc>
      </w:tr>
      <w:tr w:rsidR="00C83264" w:rsidRPr="00884D5F">
        <w:trPr>
          <w:jc w:val="center"/>
        </w:trPr>
        <w:tc>
          <w:tcPr>
            <w:tcW w:w="3402"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Node/npm hoặc pnpm</w:t>
            </w:r>
          </w:p>
        </w:tc>
        <w:tc>
          <w:tcPr>
            <w:tcW w:w="5669"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Node.js 24.14.1; npm 11.11.0</w:t>
            </w:r>
          </w:p>
        </w:tc>
      </w:tr>
      <w:tr w:rsidR="00C83264" w:rsidRPr="00884D5F">
        <w:trPr>
          <w:jc w:val="center"/>
        </w:trPr>
        <w:tc>
          <w:tcPr>
            <w:tcW w:w="3402"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Docker/Docker Compose</w:t>
            </w:r>
          </w:p>
        </w:tc>
        <w:tc>
          <w:tcPr>
            <w:tcW w:w="5669"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Docker 29.6.1; Docker Compose 5.2.0</w:t>
            </w:r>
          </w:p>
        </w:tc>
      </w:tr>
      <w:tr w:rsidR="00C83264" w:rsidRPr="00884D5F">
        <w:trPr>
          <w:jc w:val="center"/>
        </w:trPr>
        <w:tc>
          <w:tcPr>
            <w:tcW w:w="3402"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PostgreSQL/Redis</w:t>
            </w:r>
          </w:p>
        </w:tc>
        <w:tc>
          <w:tcPr>
            <w:tcW w:w="5669"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PostgreSQL trên Supabase; Redis theo cấu hình local</w:t>
            </w:r>
          </w:p>
        </w:tc>
      </w:tr>
      <w:tr w:rsidR="00C83264" w:rsidRPr="00884D5F">
        <w:trPr>
          <w:jc w:val="center"/>
        </w:trPr>
        <w:tc>
          <w:tcPr>
            <w:tcW w:w="3402"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Trình duyệt</w:t>
            </w:r>
          </w:p>
        </w:tc>
        <w:tc>
          <w:tcPr>
            <w:tcW w:w="5669"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Chrome/Chromium hiện hành</w:t>
            </w:r>
          </w:p>
        </w:tc>
      </w:tr>
      <w:tr w:rsidR="00C83264" w:rsidRPr="00884D5F">
        <w:trPr>
          <w:jc w:val="center"/>
        </w:trPr>
        <w:tc>
          <w:tcPr>
            <w:tcW w:w="3402"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URL backend/storefront/admin</w:t>
            </w:r>
          </w:p>
        </w:tc>
        <w:tc>
          <w:tcPr>
            <w:tcW w:w="5669"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Storefront 3000; Admin 3001; Backend 8080; Chatbot và visual search theo .env</w:t>
            </w:r>
          </w:p>
        </w:tc>
      </w:tr>
    </w:tbl>
    <w:p w:rsidR="00C83264" w:rsidRDefault="00C83264">
      <w:pPr>
        <w:rPr>
          <w:sz w:val="24"/>
          <w:szCs w:val="24"/>
        </w:rPr>
      </w:pPr>
    </w:p>
    <w:p w:rsidR="00C83264" w:rsidRDefault="00884D5F">
      <w:pPr>
        <w:pStyle w:val="Heading2"/>
        <w:jc w:val="left"/>
        <w:rPr>
          <w:color w:val="auto"/>
          <w:sz w:val="24"/>
          <w:szCs w:val="24"/>
        </w:rPr>
      </w:pPr>
      <w:bookmarkStart w:id="66" w:name="_Toc237240273"/>
      <w:r>
        <w:rPr>
          <w:rFonts w:eastAsia="Times New Roman"/>
          <w:color w:val="auto"/>
          <w:sz w:val="24"/>
          <w:szCs w:val="24"/>
        </w:rPr>
        <w:t>5.3. Các trường hợp kiểm thử tiêu biểu</w:t>
      </w:r>
      <w:bookmarkEnd w:id="66"/>
    </w:p>
    <w:p w:rsidR="00C83264" w:rsidRDefault="00884D5F">
      <w:pPr>
        <w:pStyle w:val="TableCaption"/>
        <w:spacing w:before="60" w:after="60"/>
        <w:rPr>
          <w:rFonts w:cs="Times New Roman"/>
          <w:szCs w:val="24"/>
        </w:rPr>
      </w:pPr>
      <w:r>
        <w:rPr>
          <w:rFonts w:cs="Times New Roman"/>
          <w:szCs w:val="24"/>
        </w:rPr>
        <w:t>Bảng 5.2. Danh sách test case nghiệp vụ chính</w:t>
      </w:r>
    </w:p>
    <w:tbl>
      <w:tblPr>
        <w:tblW w:w="0" w:type="auto"/>
        <w:jc w:val="center"/>
        <w:tblBorders>
          <w:top w:val="single" w:sz="4" w:space="0" w:color="777777"/>
          <w:left w:val="single" w:sz="4" w:space="0" w:color="777777"/>
          <w:bottom w:val="single" w:sz="4" w:space="0" w:color="777777"/>
          <w:right w:val="single" w:sz="4" w:space="0" w:color="777777"/>
          <w:insideH w:val="single" w:sz="4" w:space="0" w:color="777777"/>
          <w:insideV w:val="single" w:sz="4" w:space="0" w:color="777777"/>
        </w:tblBorders>
        <w:tblLayout w:type="fixed"/>
        <w:tblLook w:val="04A0" w:firstRow="1" w:lastRow="0" w:firstColumn="1" w:lastColumn="0" w:noHBand="0" w:noVBand="1"/>
      </w:tblPr>
      <w:tblGrid>
        <w:gridCol w:w="850"/>
        <w:gridCol w:w="3061"/>
        <w:gridCol w:w="3005"/>
        <w:gridCol w:w="2154"/>
      </w:tblGrid>
      <w:tr w:rsidR="00C83264" w:rsidRPr="00884D5F">
        <w:trPr>
          <w:tblHeader/>
          <w:jc w:val="center"/>
        </w:trPr>
        <w:tc>
          <w:tcPr>
            <w:tcW w:w="850" w:type="dxa"/>
            <w:shd w:val="clear" w:color="auto" w:fill="FFFFFF" w:themeFill="background1"/>
            <w:tcMar>
              <w:top w:w="80" w:type="dxa"/>
              <w:left w:w="80" w:type="dxa"/>
              <w:bottom w:w="80" w:type="dxa"/>
              <w:right w:w="80" w:type="dxa"/>
            </w:tcMar>
            <w:vAlign w:val="center"/>
          </w:tcPr>
          <w:p w:rsidR="00C83264" w:rsidRPr="00884D5F" w:rsidRDefault="00884D5F">
            <w:pPr>
              <w:ind w:firstLine="0"/>
              <w:jc w:val="center"/>
              <w:rPr>
                <w:b/>
                <w:sz w:val="22"/>
                <w:szCs w:val="24"/>
              </w:rPr>
            </w:pPr>
            <w:r w:rsidRPr="00884D5F">
              <w:rPr>
                <w:b/>
                <w:sz w:val="22"/>
                <w:szCs w:val="24"/>
              </w:rPr>
              <w:t>ID</w:t>
            </w:r>
          </w:p>
        </w:tc>
        <w:tc>
          <w:tcPr>
            <w:tcW w:w="3061" w:type="dxa"/>
            <w:shd w:val="clear" w:color="auto" w:fill="FFFFFF" w:themeFill="background1"/>
            <w:tcMar>
              <w:top w:w="80" w:type="dxa"/>
              <w:left w:w="80" w:type="dxa"/>
              <w:bottom w:w="80" w:type="dxa"/>
              <w:right w:w="80" w:type="dxa"/>
            </w:tcMar>
            <w:vAlign w:val="center"/>
          </w:tcPr>
          <w:p w:rsidR="00C83264" w:rsidRPr="00884D5F" w:rsidRDefault="00884D5F">
            <w:pPr>
              <w:ind w:firstLine="0"/>
              <w:jc w:val="center"/>
              <w:rPr>
                <w:b/>
                <w:sz w:val="22"/>
                <w:szCs w:val="24"/>
              </w:rPr>
            </w:pPr>
            <w:r w:rsidRPr="00884D5F">
              <w:rPr>
                <w:b/>
                <w:sz w:val="22"/>
                <w:szCs w:val="24"/>
              </w:rPr>
              <w:t>Kịch bản</w:t>
            </w:r>
          </w:p>
        </w:tc>
        <w:tc>
          <w:tcPr>
            <w:tcW w:w="3005" w:type="dxa"/>
            <w:shd w:val="clear" w:color="auto" w:fill="FFFFFF" w:themeFill="background1"/>
            <w:tcMar>
              <w:top w:w="80" w:type="dxa"/>
              <w:left w:w="80" w:type="dxa"/>
              <w:bottom w:w="80" w:type="dxa"/>
              <w:right w:w="80" w:type="dxa"/>
            </w:tcMar>
            <w:vAlign w:val="center"/>
          </w:tcPr>
          <w:p w:rsidR="00C83264" w:rsidRPr="00884D5F" w:rsidRDefault="00884D5F">
            <w:pPr>
              <w:ind w:firstLine="0"/>
              <w:jc w:val="center"/>
              <w:rPr>
                <w:b/>
                <w:sz w:val="22"/>
                <w:szCs w:val="24"/>
              </w:rPr>
            </w:pPr>
            <w:r w:rsidRPr="00884D5F">
              <w:rPr>
                <w:b/>
                <w:sz w:val="22"/>
                <w:szCs w:val="24"/>
              </w:rPr>
              <w:t>Kết quả mong đợi</w:t>
            </w:r>
          </w:p>
        </w:tc>
        <w:tc>
          <w:tcPr>
            <w:tcW w:w="2154" w:type="dxa"/>
            <w:shd w:val="clear" w:color="auto" w:fill="FFFFFF" w:themeFill="background1"/>
            <w:tcMar>
              <w:top w:w="80" w:type="dxa"/>
              <w:left w:w="80" w:type="dxa"/>
              <w:bottom w:w="80" w:type="dxa"/>
              <w:right w:w="80" w:type="dxa"/>
            </w:tcMar>
            <w:vAlign w:val="center"/>
          </w:tcPr>
          <w:p w:rsidR="00C83264" w:rsidRPr="00884D5F" w:rsidRDefault="00884D5F">
            <w:pPr>
              <w:ind w:firstLine="0"/>
              <w:jc w:val="center"/>
              <w:rPr>
                <w:b/>
                <w:sz w:val="22"/>
                <w:szCs w:val="24"/>
              </w:rPr>
            </w:pPr>
            <w:r w:rsidRPr="00884D5F">
              <w:rPr>
                <w:b/>
                <w:sz w:val="22"/>
                <w:szCs w:val="24"/>
              </w:rPr>
              <w:t>Kết quả thực tế/Trạng thái</w:t>
            </w:r>
          </w:p>
        </w:tc>
      </w:tr>
      <w:tr w:rsidR="00C83264" w:rsidRPr="00884D5F">
        <w:trPr>
          <w:jc w:val="center"/>
        </w:trPr>
        <w:tc>
          <w:tcPr>
            <w:tcW w:w="850" w:type="dxa"/>
            <w:tcMar>
              <w:top w:w="80" w:type="dxa"/>
              <w:left w:w="80" w:type="dxa"/>
              <w:bottom w:w="80" w:type="dxa"/>
              <w:right w:w="80" w:type="dxa"/>
            </w:tcMar>
            <w:vAlign w:val="center"/>
          </w:tcPr>
          <w:p w:rsidR="00C83264" w:rsidRPr="00884D5F" w:rsidRDefault="00884D5F">
            <w:pPr>
              <w:spacing w:before="0" w:after="0" w:line="240" w:lineRule="auto"/>
              <w:ind w:firstLine="0"/>
              <w:rPr>
                <w:sz w:val="22"/>
                <w:szCs w:val="24"/>
              </w:rPr>
            </w:pPr>
            <w:r w:rsidRPr="00884D5F">
              <w:rPr>
                <w:sz w:val="22"/>
                <w:szCs w:val="24"/>
              </w:rPr>
              <w:t>TC-01</w:t>
            </w:r>
          </w:p>
        </w:tc>
        <w:tc>
          <w:tcPr>
            <w:tcW w:w="3061"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Đăng ký bằng email đã tồn tại.</w:t>
            </w:r>
          </w:p>
        </w:tc>
        <w:tc>
          <w:tcPr>
            <w:tcW w:w="3005"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API trả lỗi xung đột, không tạo user thứ hai.</w:t>
            </w:r>
          </w:p>
        </w:tc>
        <w:tc>
          <w:tcPr>
            <w:tcW w:w="2154" w:type="dxa"/>
            <w:tcMar>
              <w:top w:w="80" w:type="dxa"/>
              <w:left w:w="80" w:type="dxa"/>
              <w:bottom w:w="80" w:type="dxa"/>
              <w:right w:w="80" w:type="dxa"/>
            </w:tcMar>
            <w:vAlign w:val="center"/>
          </w:tcPr>
          <w:p w:rsidR="00C83264" w:rsidRPr="00884D5F" w:rsidRDefault="00884D5F">
            <w:pPr>
              <w:spacing w:before="0" w:after="0" w:line="240" w:lineRule="auto"/>
              <w:ind w:firstLine="0"/>
              <w:jc w:val="center"/>
              <w:rPr>
                <w:sz w:val="22"/>
                <w:szCs w:val="24"/>
              </w:rPr>
            </w:pPr>
            <w:r w:rsidRPr="00884D5F">
              <w:rPr>
                <w:sz w:val="22"/>
                <w:szCs w:val="24"/>
              </w:rPr>
              <w:t>Đạt</w:t>
            </w:r>
          </w:p>
        </w:tc>
      </w:tr>
      <w:tr w:rsidR="00C83264" w:rsidRPr="00884D5F">
        <w:trPr>
          <w:jc w:val="center"/>
        </w:trPr>
        <w:tc>
          <w:tcPr>
            <w:tcW w:w="850" w:type="dxa"/>
            <w:tcMar>
              <w:top w:w="80" w:type="dxa"/>
              <w:left w:w="80" w:type="dxa"/>
              <w:bottom w:w="80" w:type="dxa"/>
              <w:right w:w="80" w:type="dxa"/>
            </w:tcMar>
            <w:vAlign w:val="center"/>
          </w:tcPr>
          <w:p w:rsidR="00C83264" w:rsidRPr="00884D5F" w:rsidRDefault="00884D5F">
            <w:pPr>
              <w:spacing w:before="0" w:after="0" w:line="240" w:lineRule="auto"/>
              <w:ind w:firstLine="0"/>
              <w:rPr>
                <w:sz w:val="22"/>
                <w:szCs w:val="24"/>
              </w:rPr>
            </w:pPr>
            <w:r w:rsidRPr="00884D5F">
              <w:rPr>
                <w:sz w:val="22"/>
                <w:szCs w:val="24"/>
              </w:rPr>
              <w:t>TC-02</w:t>
            </w:r>
          </w:p>
        </w:tc>
        <w:tc>
          <w:tcPr>
            <w:tcW w:w="3061"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Đăng nhập đúng và sai mật khẩu.</w:t>
            </w:r>
          </w:p>
        </w:tc>
        <w:tc>
          <w:tcPr>
            <w:tcW w:w="3005"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Đúng: cấp token. Sai: trả lỗi, không lộ chi tiết.</w:t>
            </w:r>
          </w:p>
        </w:tc>
        <w:tc>
          <w:tcPr>
            <w:tcW w:w="2154" w:type="dxa"/>
            <w:tcMar>
              <w:top w:w="80" w:type="dxa"/>
              <w:left w:w="80" w:type="dxa"/>
              <w:bottom w:w="80" w:type="dxa"/>
              <w:right w:w="80" w:type="dxa"/>
            </w:tcMar>
            <w:vAlign w:val="center"/>
          </w:tcPr>
          <w:p w:rsidR="00C83264" w:rsidRPr="00884D5F" w:rsidRDefault="00884D5F">
            <w:pPr>
              <w:spacing w:before="0" w:after="0" w:line="240" w:lineRule="auto"/>
              <w:ind w:firstLine="0"/>
              <w:jc w:val="center"/>
              <w:rPr>
                <w:sz w:val="22"/>
                <w:szCs w:val="24"/>
              </w:rPr>
            </w:pPr>
            <w:r w:rsidRPr="00884D5F">
              <w:rPr>
                <w:sz w:val="22"/>
                <w:szCs w:val="24"/>
              </w:rPr>
              <w:t>Đạt</w:t>
            </w:r>
          </w:p>
        </w:tc>
      </w:tr>
      <w:tr w:rsidR="00C83264" w:rsidRPr="00884D5F">
        <w:trPr>
          <w:jc w:val="center"/>
        </w:trPr>
        <w:tc>
          <w:tcPr>
            <w:tcW w:w="850" w:type="dxa"/>
            <w:tcMar>
              <w:top w:w="80" w:type="dxa"/>
              <w:left w:w="80" w:type="dxa"/>
              <w:bottom w:w="80" w:type="dxa"/>
              <w:right w:w="80" w:type="dxa"/>
            </w:tcMar>
            <w:vAlign w:val="center"/>
          </w:tcPr>
          <w:p w:rsidR="00C83264" w:rsidRPr="00884D5F" w:rsidRDefault="00884D5F">
            <w:pPr>
              <w:spacing w:before="0" w:after="0" w:line="240" w:lineRule="auto"/>
              <w:ind w:firstLine="0"/>
              <w:rPr>
                <w:sz w:val="22"/>
                <w:szCs w:val="24"/>
              </w:rPr>
            </w:pPr>
            <w:r w:rsidRPr="00884D5F">
              <w:rPr>
                <w:sz w:val="22"/>
                <w:szCs w:val="24"/>
              </w:rPr>
              <w:t>TC-03</w:t>
            </w:r>
          </w:p>
        </w:tc>
        <w:tc>
          <w:tcPr>
            <w:tcW w:w="3061"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Refresh token hợp lệ, hết hạn hoặc bị revoke.</w:t>
            </w:r>
          </w:p>
        </w:tc>
        <w:tc>
          <w:tcPr>
            <w:tcW w:w="3005"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Chỉ token hợp lệ được cấp mới.</w:t>
            </w:r>
          </w:p>
        </w:tc>
        <w:tc>
          <w:tcPr>
            <w:tcW w:w="2154" w:type="dxa"/>
            <w:tcMar>
              <w:top w:w="80" w:type="dxa"/>
              <w:left w:w="80" w:type="dxa"/>
              <w:bottom w:w="80" w:type="dxa"/>
              <w:right w:w="80" w:type="dxa"/>
            </w:tcMar>
            <w:vAlign w:val="center"/>
          </w:tcPr>
          <w:p w:rsidR="00C83264" w:rsidRPr="00884D5F" w:rsidRDefault="00884D5F">
            <w:pPr>
              <w:spacing w:before="0" w:after="0" w:line="240" w:lineRule="auto"/>
              <w:ind w:firstLine="0"/>
              <w:jc w:val="center"/>
              <w:rPr>
                <w:sz w:val="22"/>
                <w:szCs w:val="24"/>
              </w:rPr>
            </w:pPr>
            <w:r w:rsidRPr="00884D5F">
              <w:rPr>
                <w:sz w:val="22"/>
                <w:szCs w:val="24"/>
              </w:rPr>
              <w:t>Đạt</w:t>
            </w:r>
          </w:p>
        </w:tc>
      </w:tr>
      <w:tr w:rsidR="00C83264" w:rsidRPr="00884D5F">
        <w:trPr>
          <w:jc w:val="center"/>
        </w:trPr>
        <w:tc>
          <w:tcPr>
            <w:tcW w:w="850" w:type="dxa"/>
            <w:tcMar>
              <w:top w:w="80" w:type="dxa"/>
              <w:left w:w="80" w:type="dxa"/>
              <w:bottom w:w="80" w:type="dxa"/>
              <w:right w:w="80" w:type="dxa"/>
            </w:tcMar>
            <w:vAlign w:val="center"/>
          </w:tcPr>
          <w:p w:rsidR="00C83264" w:rsidRPr="00884D5F" w:rsidRDefault="00884D5F">
            <w:pPr>
              <w:spacing w:before="0" w:after="0" w:line="240" w:lineRule="auto"/>
              <w:ind w:firstLine="0"/>
              <w:rPr>
                <w:sz w:val="22"/>
                <w:szCs w:val="24"/>
              </w:rPr>
            </w:pPr>
            <w:r w:rsidRPr="00884D5F">
              <w:rPr>
                <w:sz w:val="22"/>
                <w:szCs w:val="24"/>
              </w:rPr>
              <w:t>TC-04</w:t>
            </w:r>
          </w:p>
        </w:tc>
        <w:tc>
          <w:tcPr>
            <w:tcW w:w="3061"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Customer gọi API quản trị kho.</w:t>
            </w:r>
          </w:p>
        </w:tc>
        <w:tc>
          <w:tcPr>
            <w:tcW w:w="3005"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 xml:space="preserve">API trả 403 hoặc kết quả từ </w:t>
            </w:r>
            <w:r w:rsidRPr="00884D5F">
              <w:rPr>
                <w:sz w:val="22"/>
                <w:szCs w:val="24"/>
              </w:rPr>
              <w:lastRenderedPageBreak/>
              <w:t>chối phù hợp.</w:t>
            </w:r>
          </w:p>
        </w:tc>
        <w:tc>
          <w:tcPr>
            <w:tcW w:w="2154" w:type="dxa"/>
            <w:tcMar>
              <w:top w:w="80" w:type="dxa"/>
              <w:left w:w="80" w:type="dxa"/>
              <w:bottom w:w="80" w:type="dxa"/>
              <w:right w:w="80" w:type="dxa"/>
            </w:tcMar>
            <w:vAlign w:val="center"/>
          </w:tcPr>
          <w:p w:rsidR="00C83264" w:rsidRPr="00884D5F" w:rsidRDefault="00884D5F">
            <w:pPr>
              <w:spacing w:before="0" w:after="0" w:line="240" w:lineRule="auto"/>
              <w:ind w:firstLine="0"/>
              <w:jc w:val="center"/>
              <w:rPr>
                <w:sz w:val="22"/>
                <w:szCs w:val="24"/>
              </w:rPr>
            </w:pPr>
            <w:r w:rsidRPr="00884D5F">
              <w:rPr>
                <w:sz w:val="22"/>
                <w:szCs w:val="24"/>
              </w:rPr>
              <w:lastRenderedPageBreak/>
              <w:t>Đạt</w:t>
            </w:r>
          </w:p>
        </w:tc>
      </w:tr>
      <w:tr w:rsidR="00C83264" w:rsidRPr="00884D5F">
        <w:trPr>
          <w:jc w:val="center"/>
        </w:trPr>
        <w:tc>
          <w:tcPr>
            <w:tcW w:w="850" w:type="dxa"/>
            <w:tcMar>
              <w:top w:w="80" w:type="dxa"/>
              <w:left w:w="80" w:type="dxa"/>
              <w:bottom w:w="80" w:type="dxa"/>
              <w:right w:w="80" w:type="dxa"/>
            </w:tcMar>
            <w:vAlign w:val="center"/>
          </w:tcPr>
          <w:p w:rsidR="00C83264" w:rsidRPr="00884D5F" w:rsidRDefault="00884D5F">
            <w:pPr>
              <w:spacing w:before="0" w:after="0" w:line="240" w:lineRule="auto"/>
              <w:ind w:firstLine="0"/>
              <w:rPr>
                <w:sz w:val="22"/>
                <w:szCs w:val="24"/>
              </w:rPr>
            </w:pPr>
            <w:r w:rsidRPr="00884D5F">
              <w:rPr>
                <w:sz w:val="22"/>
                <w:szCs w:val="24"/>
              </w:rPr>
              <w:lastRenderedPageBreak/>
              <w:t>TC-05</w:t>
            </w:r>
          </w:p>
        </w:tc>
        <w:tc>
          <w:tcPr>
            <w:tcW w:w="3061"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Tìm kiếm, lọc và phân trang sản phẩm.</w:t>
            </w:r>
          </w:p>
        </w:tc>
        <w:tc>
          <w:tcPr>
            <w:tcW w:w="3005"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Kết quả đúng điều kiện, metadata phân trang nhất quán.</w:t>
            </w:r>
          </w:p>
        </w:tc>
        <w:tc>
          <w:tcPr>
            <w:tcW w:w="2154" w:type="dxa"/>
            <w:tcMar>
              <w:top w:w="80" w:type="dxa"/>
              <w:left w:w="80" w:type="dxa"/>
              <w:bottom w:w="80" w:type="dxa"/>
              <w:right w:w="80" w:type="dxa"/>
            </w:tcMar>
            <w:vAlign w:val="center"/>
          </w:tcPr>
          <w:p w:rsidR="00C83264" w:rsidRPr="00884D5F" w:rsidRDefault="00884D5F">
            <w:pPr>
              <w:spacing w:before="0" w:after="0" w:line="240" w:lineRule="auto"/>
              <w:ind w:firstLine="0"/>
              <w:jc w:val="center"/>
              <w:rPr>
                <w:sz w:val="22"/>
                <w:szCs w:val="24"/>
              </w:rPr>
            </w:pPr>
            <w:r w:rsidRPr="00884D5F">
              <w:rPr>
                <w:sz w:val="22"/>
                <w:szCs w:val="24"/>
              </w:rPr>
              <w:t>Đạt</w:t>
            </w:r>
          </w:p>
        </w:tc>
      </w:tr>
      <w:tr w:rsidR="00C83264" w:rsidRPr="00884D5F">
        <w:trPr>
          <w:jc w:val="center"/>
        </w:trPr>
        <w:tc>
          <w:tcPr>
            <w:tcW w:w="850" w:type="dxa"/>
            <w:tcMar>
              <w:top w:w="80" w:type="dxa"/>
              <w:left w:w="80" w:type="dxa"/>
              <w:bottom w:w="80" w:type="dxa"/>
              <w:right w:w="80" w:type="dxa"/>
            </w:tcMar>
            <w:vAlign w:val="center"/>
          </w:tcPr>
          <w:p w:rsidR="00C83264" w:rsidRPr="00884D5F" w:rsidRDefault="00884D5F">
            <w:pPr>
              <w:spacing w:before="0" w:after="0" w:line="240" w:lineRule="auto"/>
              <w:ind w:firstLine="0"/>
              <w:rPr>
                <w:sz w:val="22"/>
                <w:szCs w:val="24"/>
              </w:rPr>
            </w:pPr>
            <w:r w:rsidRPr="00884D5F">
              <w:rPr>
                <w:sz w:val="22"/>
                <w:szCs w:val="24"/>
              </w:rPr>
              <w:t>TC-06</w:t>
            </w:r>
          </w:p>
        </w:tc>
        <w:tc>
          <w:tcPr>
            <w:tcW w:w="3061"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Thêm giỏ với số lượng vượt tồn khả dụng.</w:t>
            </w:r>
          </w:p>
        </w:tc>
        <w:tc>
          <w:tcPr>
            <w:tcW w:w="3005"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API từ chối và trả thông tin tồn hợp lệ.</w:t>
            </w:r>
          </w:p>
        </w:tc>
        <w:tc>
          <w:tcPr>
            <w:tcW w:w="2154" w:type="dxa"/>
            <w:tcMar>
              <w:top w:w="80" w:type="dxa"/>
              <w:left w:w="80" w:type="dxa"/>
              <w:bottom w:w="80" w:type="dxa"/>
              <w:right w:w="80" w:type="dxa"/>
            </w:tcMar>
            <w:vAlign w:val="center"/>
          </w:tcPr>
          <w:p w:rsidR="00C83264" w:rsidRPr="00884D5F" w:rsidRDefault="00884D5F">
            <w:pPr>
              <w:spacing w:before="0" w:after="0" w:line="240" w:lineRule="auto"/>
              <w:ind w:firstLine="0"/>
              <w:jc w:val="center"/>
              <w:rPr>
                <w:sz w:val="22"/>
                <w:szCs w:val="24"/>
              </w:rPr>
            </w:pPr>
            <w:r w:rsidRPr="00884D5F">
              <w:rPr>
                <w:sz w:val="22"/>
                <w:szCs w:val="24"/>
              </w:rPr>
              <w:t>Đạt</w:t>
            </w:r>
          </w:p>
        </w:tc>
      </w:tr>
      <w:tr w:rsidR="00C83264" w:rsidRPr="00884D5F">
        <w:trPr>
          <w:jc w:val="center"/>
        </w:trPr>
        <w:tc>
          <w:tcPr>
            <w:tcW w:w="850" w:type="dxa"/>
            <w:tcMar>
              <w:top w:w="80" w:type="dxa"/>
              <w:left w:w="80" w:type="dxa"/>
              <w:bottom w:w="80" w:type="dxa"/>
              <w:right w:w="80" w:type="dxa"/>
            </w:tcMar>
            <w:vAlign w:val="center"/>
          </w:tcPr>
          <w:p w:rsidR="00C83264" w:rsidRPr="00884D5F" w:rsidRDefault="00884D5F">
            <w:pPr>
              <w:spacing w:before="0" w:after="0" w:line="240" w:lineRule="auto"/>
              <w:ind w:firstLine="0"/>
              <w:rPr>
                <w:sz w:val="22"/>
                <w:szCs w:val="24"/>
              </w:rPr>
            </w:pPr>
            <w:r w:rsidRPr="00884D5F">
              <w:rPr>
                <w:sz w:val="22"/>
                <w:szCs w:val="24"/>
              </w:rPr>
              <w:t>TC-07</w:t>
            </w:r>
          </w:p>
        </w:tc>
        <w:tc>
          <w:tcPr>
            <w:tcW w:w="3061"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Checkout với coupon hợp lệ và không hợp lệ.</w:t>
            </w:r>
          </w:p>
        </w:tc>
        <w:tc>
          <w:tcPr>
            <w:tcW w:w="3005"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Tính giảm đúng hoặc trả lý do không áp dụng.</w:t>
            </w:r>
          </w:p>
        </w:tc>
        <w:tc>
          <w:tcPr>
            <w:tcW w:w="2154" w:type="dxa"/>
            <w:tcMar>
              <w:top w:w="80" w:type="dxa"/>
              <w:left w:w="80" w:type="dxa"/>
              <w:bottom w:w="80" w:type="dxa"/>
              <w:right w:w="80" w:type="dxa"/>
            </w:tcMar>
            <w:vAlign w:val="center"/>
          </w:tcPr>
          <w:p w:rsidR="00C83264" w:rsidRPr="00884D5F" w:rsidRDefault="00884D5F">
            <w:pPr>
              <w:spacing w:before="0" w:after="0" w:line="240" w:lineRule="auto"/>
              <w:ind w:firstLine="0"/>
              <w:jc w:val="center"/>
              <w:rPr>
                <w:sz w:val="22"/>
                <w:szCs w:val="24"/>
              </w:rPr>
            </w:pPr>
            <w:r w:rsidRPr="00884D5F">
              <w:rPr>
                <w:sz w:val="22"/>
                <w:szCs w:val="24"/>
              </w:rPr>
              <w:t>Đạt</w:t>
            </w:r>
          </w:p>
        </w:tc>
      </w:tr>
      <w:tr w:rsidR="00C83264" w:rsidRPr="00884D5F">
        <w:trPr>
          <w:jc w:val="center"/>
        </w:trPr>
        <w:tc>
          <w:tcPr>
            <w:tcW w:w="850" w:type="dxa"/>
            <w:tcMar>
              <w:top w:w="80" w:type="dxa"/>
              <w:left w:w="80" w:type="dxa"/>
              <w:bottom w:w="80" w:type="dxa"/>
              <w:right w:w="80" w:type="dxa"/>
            </w:tcMar>
            <w:vAlign w:val="center"/>
          </w:tcPr>
          <w:p w:rsidR="00C83264" w:rsidRPr="00884D5F" w:rsidRDefault="00884D5F">
            <w:pPr>
              <w:spacing w:before="0" w:after="0" w:line="240" w:lineRule="auto"/>
              <w:ind w:firstLine="0"/>
              <w:rPr>
                <w:sz w:val="22"/>
                <w:szCs w:val="24"/>
              </w:rPr>
            </w:pPr>
            <w:r w:rsidRPr="00884D5F">
              <w:rPr>
                <w:sz w:val="22"/>
                <w:szCs w:val="24"/>
              </w:rPr>
              <w:t>TC-08</w:t>
            </w:r>
          </w:p>
        </w:tc>
        <w:tc>
          <w:tcPr>
            <w:tcW w:w="3061"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Hai request đặt cùng biến thể khi tồn chỉ đủ cho một.</w:t>
            </w:r>
          </w:p>
        </w:tc>
        <w:tc>
          <w:tcPr>
            <w:tcW w:w="3005"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Chỉ một request thành công, không bán vượt tồn.</w:t>
            </w:r>
          </w:p>
        </w:tc>
        <w:tc>
          <w:tcPr>
            <w:tcW w:w="2154" w:type="dxa"/>
            <w:tcMar>
              <w:top w:w="80" w:type="dxa"/>
              <w:left w:w="80" w:type="dxa"/>
              <w:bottom w:w="80" w:type="dxa"/>
              <w:right w:w="80" w:type="dxa"/>
            </w:tcMar>
            <w:vAlign w:val="center"/>
          </w:tcPr>
          <w:p w:rsidR="00C83264" w:rsidRPr="00884D5F" w:rsidRDefault="00884D5F">
            <w:pPr>
              <w:spacing w:before="0" w:after="0" w:line="240" w:lineRule="auto"/>
              <w:ind w:firstLine="0"/>
              <w:jc w:val="center"/>
              <w:rPr>
                <w:sz w:val="22"/>
                <w:szCs w:val="24"/>
              </w:rPr>
            </w:pPr>
            <w:r w:rsidRPr="00884D5F">
              <w:rPr>
                <w:sz w:val="22"/>
                <w:szCs w:val="24"/>
              </w:rPr>
              <w:t>Đạt</w:t>
            </w:r>
          </w:p>
        </w:tc>
      </w:tr>
      <w:tr w:rsidR="00C83264" w:rsidRPr="00884D5F">
        <w:trPr>
          <w:jc w:val="center"/>
        </w:trPr>
        <w:tc>
          <w:tcPr>
            <w:tcW w:w="850" w:type="dxa"/>
            <w:tcMar>
              <w:top w:w="80" w:type="dxa"/>
              <w:left w:w="80" w:type="dxa"/>
              <w:bottom w:w="80" w:type="dxa"/>
              <w:right w:w="80" w:type="dxa"/>
            </w:tcMar>
            <w:vAlign w:val="center"/>
          </w:tcPr>
          <w:p w:rsidR="00C83264" w:rsidRPr="00884D5F" w:rsidRDefault="00884D5F">
            <w:pPr>
              <w:spacing w:before="0" w:after="0" w:line="240" w:lineRule="auto"/>
              <w:ind w:firstLine="0"/>
              <w:rPr>
                <w:sz w:val="22"/>
                <w:szCs w:val="24"/>
              </w:rPr>
            </w:pPr>
            <w:r w:rsidRPr="00884D5F">
              <w:rPr>
                <w:sz w:val="22"/>
                <w:szCs w:val="24"/>
              </w:rPr>
              <w:t>TC-09</w:t>
            </w:r>
          </w:p>
        </w:tc>
        <w:tc>
          <w:tcPr>
            <w:tcW w:w="3061"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Chuyển trạng thái đơn hợp lệ và không hợp lệ.</w:t>
            </w:r>
          </w:p>
        </w:tc>
        <w:tc>
          <w:tcPr>
            <w:tcW w:w="3005"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Chấp nhận luồng đúng, từ chối chuyển sai.</w:t>
            </w:r>
          </w:p>
        </w:tc>
        <w:tc>
          <w:tcPr>
            <w:tcW w:w="2154" w:type="dxa"/>
            <w:tcMar>
              <w:top w:w="80" w:type="dxa"/>
              <w:left w:w="80" w:type="dxa"/>
              <w:bottom w:w="80" w:type="dxa"/>
              <w:right w:w="80" w:type="dxa"/>
            </w:tcMar>
            <w:vAlign w:val="center"/>
          </w:tcPr>
          <w:p w:rsidR="00C83264" w:rsidRPr="00884D5F" w:rsidRDefault="00884D5F">
            <w:pPr>
              <w:spacing w:before="0" w:after="0" w:line="240" w:lineRule="auto"/>
              <w:ind w:firstLine="0"/>
              <w:jc w:val="center"/>
              <w:rPr>
                <w:sz w:val="22"/>
                <w:szCs w:val="24"/>
              </w:rPr>
            </w:pPr>
            <w:r w:rsidRPr="00884D5F">
              <w:rPr>
                <w:sz w:val="22"/>
                <w:szCs w:val="24"/>
              </w:rPr>
              <w:t>Đạt</w:t>
            </w:r>
          </w:p>
        </w:tc>
      </w:tr>
      <w:tr w:rsidR="00C83264" w:rsidRPr="00884D5F">
        <w:trPr>
          <w:jc w:val="center"/>
        </w:trPr>
        <w:tc>
          <w:tcPr>
            <w:tcW w:w="850" w:type="dxa"/>
            <w:tcMar>
              <w:top w:w="80" w:type="dxa"/>
              <w:left w:w="80" w:type="dxa"/>
              <w:bottom w:w="80" w:type="dxa"/>
              <w:right w:w="80" w:type="dxa"/>
            </w:tcMar>
            <w:vAlign w:val="center"/>
          </w:tcPr>
          <w:p w:rsidR="00C83264" w:rsidRPr="00884D5F" w:rsidRDefault="00884D5F">
            <w:pPr>
              <w:spacing w:before="0" w:after="0" w:line="240" w:lineRule="auto"/>
              <w:ind w:firstLine="0"/>
              <w:rPr>
                <w:sz w:val="22"/>
                <w:szCs w:val="24"/>
              </w:rPr>
            </w:pPr>
            <w:r w:rsidRPr="00884D5F">
              <w:rPr>
                <w:sz w:val="22"/>
                <w:szCs w:val="24"/>
              </w:rPr>
              <w:t>TC-10</w:t>
            </w:r>
          </w:p>
        </w:tc>
        <w:tc>
          <w:tcPr>
            <w:tcW w:w="3061"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Hủy đơn đang reserve.</w:t>
            </w:r>
          </w:p>
        </w:tc>
        <w:tc>
          <w:tcPr>
            <w:tcW w:w="3005"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Đơn CANCELLED và reservedQuantity được release.</w:t>
            </w:r>
          </w:p>
        </w:tc>
        <w:tc>
          <w:tcPr>
            <w:tcW w:w="2154" w:type="dxa"/>
            <w:tcMar>
              <w:top w:w="80" w:type="dxa"/>
              <w:left w:w="80" w:type="dxa"/>
              <w:bottom w:w="80" w:type="dxa"/>
              <w:right w:w="80" w:type="dxa"/>
            </w:tcMar>
            <w:vAlign w:val="center"/>
          </w:tcPr>
          <w:p w:rsidR="00C83264" w:rsidRPr="00884D5F" w:rsidRDefault="00884D5F">
            <w:pPr>
              <w:spacing w:before="0" w:after="0" w:line="240" w:lineRule="auto"/>
              <w:ind w:firstLine="0"/>
              <w:jc w:val="center"/>
              <w:rPr>
                <w:sz w:val="22"/>
                <w:szCs w:val="24"/>
              </w:rPr>
            </w:pPr>
            <w:r w:rsidRPr="00884D5F">
              <w:rPr>
                <w:sz w:val="22"/>
                <w:szCs w:val="24"/>
              </w:rPr>
              <w:t>Đạt</w:t>
            </w:r>
          </w:p>
        </w:tc>
      </w:tr>
      <w:tr w:rsidR="00C83264" w:rsidRPr="00884D5F">
        <w:trPr>
          <w:jc w:val="center"/>
        </w:trPr>
        <w:tc>
          <w:tcPr>
            <w:tcW w:w="850" w:type="dxa"/>
            <w:tcMar>
              <w:top w:w="80" w:type="dxa"/>
              <w:left w:w="80" w:type="dxa"/>
              <w:bottom w:w="80" w:type="dxa"/>
              <w:right w:w="80" w:type="dxa"/>
            </w:tcMar>
            <w:vAlign w:val="center"/>
          </w:tcPr>
          <w:p w:rsidR="00C83264" w:rsidRPr="00884D5F" w:rsidRDefault="00884D5F">
            <w:pPr>
              <w:spacing w:before="0" w:after="0" w:line="240" w:lineRule="auto"/>
              <w:ind w:firstLine="0"/>
              <w:rPr>
                <w:sz w:val="22"/>
                <w:szCs w:val="24"/>
              </w:rPr>
            </w:pPr>
            <w:r w:rsidRPr="00884D5F">
              <w:rPr>
                <w:sz w:val="22"/>
                <w:szCs w:val="24"/>
              </w:rPr>
              <w:t>TC-11</w:t>
            </w:r>
          </w:p>
        </w:tc>
        <w:tc>
          <w:tcPr>
            <w:tcW w:w="3061"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VNPay callback đúng, sai chữ ký và gửi lặp.</w:t>
            </w:r>
          </w:p>
        </w:tc>
        <w:tc>
          <w:tcPr>
            <w:tcW w:w="3005"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Đúng: cập nhật một lần. Sai: từ chối. Lặp: idempotent.</w:t>
            </w:r>
          </w:p>
        </w:tc>
        <w:tc>
          <w:tcPr>
            <w:tcW w:w="2154" w:type="dxa"/>
            <w:tcMar>
              <w:top w:w="80" w:type="dxa"/>
              <w:left w:w="80" w:type="dxa"/>
              <w:bottom w:w="80" w:type="dxa"/>
              <w:right w:w="80" w:type="dxa"/>
            </w:tcMar>
            <w:vAlign w:val="center"/>
          </w:tcPr>
          <w:p w:rsidR="00C83264" w:rsidRPr="00884D5F" w:rsidRDefault="00884D5F">
            <w:pPr>
              <w:spacing w:before="0" w:after="0" w:line="240" w:lineRule="auto"/>
              <w:ind w:firstLine="0"/>
              <w:jc w:val="center"/>
              <w:rPr>
                <w:sz w:val="22"/>
                <w:szCs w:val="24"/>
              </w:rPr>
            </w:pPr>
            <w:r w:rsidRPr="00884D5F">
              <w:rPr>
                <w:sz w:val="22"/>
                <w:szCs w:val="24"/>
              </w:rPr>
              <w:t>Đạt</w:t>
            </w:r>
          </w:p>
        </w:tc>
      </w:tr>
      <w:tr w:rsidR="00C83264" w:rsidRPr="00884D5F">
        <w:trPr>
          <w:jc w:val="center"/>
        </w:trPr>
        <w:tc>
          <w:tcPr>
            <w:tcW w:w="850" w:type="dxa"/>
            <w:tcMar>
              <w:top w:w="80" w:type="dxa"/>
              <w:left w:w="80" w:type="dxa"/>
              <w:bottom w:w="80" w:type="dxa"/>
              <w:right w:w="80" w:type="dxa"/>
            </w:tcMar>
            <w:vAlign w:val="center"/>
          </w:tcPr>
          <w:p w:rsidR="00C83264" w:rsidRPr="00884D5F" w:rsidRDefault="00884D5F">
            <w:pPr>
              <w:spacing w:before="0" w:after="0" w:line="240" w:lineRule="auto"/>
              <w:ind w:firstLine="0"/>
              <w:rPr>
                <w:sz w:val="22"/>
                <w:szCs w:val="24"/>
              </w:rPr>
            </w:pPr>
            <w:r w:rsidRPr="00884D5F">
              <w:rPr>
                <w:sz w:val="22"/>
                <w:szCs w:val="24"/>
              </w:rPr>
              <w:t>TC-12</w:t>
            </w:r>
          </w:p>
        </w:tc>
        <w:tc>
          <w:tcPr>
            <w:tcW w:w="3061"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Nhập, xuất và điều chỉnh kho.</w:t>
            </w:r>
          </w:p>
        </w:tc>
        <w:tc>
          <w:tcPr>
            <w:tcW w:w="3005"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Số lượng và transaction history thay đổi đúng.</w:t>
            </w:r>
          </w:p>
        </w:tc>
        <w:tc>
          <w:tcPr>
            <w:tcW w:w="2154" w:type="dxa"/>
            <w:tcMar>
              <w:top w:w="80" w:type="dxa"/>
              <w:left w:w="80" w:type="dxa"/>
              <w:bottom w:w="80" w:type="dxa"/>
              <w:right w:w="80" w:type="dxa"/>
            </w:tcMar>
            <w:vAlign w:val="center"/>
          </w:tcPr>
          <w:p w:rsidR="00C83264" w:rsidRPr="00884D5F" w:rsidRDefault="00884D5F">
            <w:pPr>
              <w:spacing w:before="0" w:after="0" w:line="240" w:lineRule="auto"/>
              <w:ind w:firstLine="0"/>
              <w:jc w:val="center"/>
              <w:rPr>
                <w:sz w:val="22"/>
                <w:szCs w:val="24"/>
              </w:rPr>
            </w:pPr>
            <w:r w:rsidRPr="00884D5F">
              <w:rPr>
                <w:sz w:val="22"/>
                <w:szCs w:val="24"/>
              </w:rPr>
              <w:t>Đạt</w:t>
            </w:r>
          </w:p>
        </w:tc>
      </w:tr>
      <w:tr w:rsidR="00C83264" w:rsidRPr="00884D5F">
        <w:trPr>
          <w:jc w:val="center"/>
        </w:trPr>
        <w:tc>
          <w:tcPr>
            <w:tcW w:w="850" w:type="dxa"/>
            <w:tcMar>
              <w:top w:w="80" w:type="dxa"/>
              <w:left w:w="80" w:type="dxa"/>
              <w:bottom w:w="80" w:type="dxa"/>
              <w:right w:w="80" w:type="dxa"/>
            </w:tcMar>
            <w:vAlign w:val="center"/>
          </w:tcPr>
          <w:p w:rsidR="00C83264" w:rsidRPr="00884D5F" w:rsidRDefault="00884D5F">
            <w:pPr>
              <w:spacing w:before="0" w:after="0" w:line="240" w:lineRule="auto"/>
              <w:ind w:firstLine="0"/>
              <w:rPr>
                <w:sz w:val="22"/>
                <w:szCs w:val="24"/>
              </w:rPr>
            </w:pPr>
            <w:r w:rsidRPr="00884D5F">
              <w:rPr>
                <w:sz w:val="22"/>
                <w:szCs w:val="24"/>
              </w:rPr>
              <w:t>TC-13</w:t>
            </w:r>
          </w:p>
        </w:tc>
        <w:tc>
          <w:tcPr>
            <w:tcW w:w="3061"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Đánh giá từ đơn chưa giao hoặc không thuộc user.</w:t>
            </w:r>
          </w:p>
        </w:tc>
        <w:tc>
          <w:tcPr>
            <w:tcW w:w="3005"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API từ chối; chỉ verified purchase hợp lệ.</w:t>
            </w:r>
          </w:p>
        </w:tc>
        <w:tc>
          <w:tcPr>
            <w:tcW w:w="2154" w:type="dxa"/>
            <w:tcMar>
              <w:top w:w="80" w:type="dxa"/>
              <w:left w:w="80" w:type="dxa"/>
              <w:bottom w:w="80" w:type="dxa"/>
              <w:right w:w="80" w:type="dxa"/>
            </w:tcMar>
            <w:vAlign w:val="center"/>
          </w:tcPr>
          <w:p w:rsidR="00C83264" w:rsidRPr="00884D5F" w:rsidRDefault="00884D5F">
            <w:pPr>
              <w:spacing w:before="0" w:after="0" w:line="240" w:lineRule="auto"/>
              <w:ind w:firstLine="0"/>
              <w:jc w:val="center"/>
              <w:rPr>
                <w:sz w:val="22"/>
                <w:szCs w:val="24"/>
              </w:rPr>
            </w:pPr>
            <w:r w:rsidRPr="00884D5F">
              <w:rPr>
                <w:sz w:val="22"/>
                <w:szCs w:val="24"/>
              </w:rPr>
              <w:t>Đạt</w:t>
            </w:r>
          </w:p>
        </w:tc>
      </w:tr>
      <w:tr w:rsidR="00C83264" w:rsidRPr="00884D5F">
        <w:trPr>
          <w:jc w:val="center"/>
        </w:trPr>
        <w:tc>
          <w:tcPr>
            <w:tcW w:w="850" w:type="dxa"/>
            <w:tcMar>
              <w:top w:w="80" w:type="dxa"/>
              <w:left w:w="80" w:type="dxa"/>
              <w:bottom w:w="80" w:type="dxa"/>
              <w:right w:w="80" w:type="dxa"/>
            </w:tcMar>
            <w:vAlign w:val="center"/>
          </w:tcPr>
          <w:p w:rsidR="00C83264" w:rsidRPr="00884D5F" w:rsidRDefault="00884D5F">
            <w:pPr>
              <w:spacing w:before="0" w:after="0" w:line="240" w:lineRule="auto"/>
              <w:ind w:firstLine="0"/>
              <w:rPr>
                <w:sz w:val="22"/>
                <w:szCs w:val="24"/>
              </w:rPr>
            </w:pPr>
            <w:r w:rsidRPr="00884D5F">
              <w:rPr>
                <w:sz w:val="22"/>
                <w:szCs w:val="24"/>
              </w:rPr>
              <w:t>TC-14</w:t>
            </w:r>
          </w:p>
        </w:tc>
        <w:tc>
          <w:tcPr>
            <w:tcW w:w="3061"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Return/refund ở trạng thái không cho phép.</w:t>
            </w:r>
          </w:p>
        </w:tc>
        <w:tc>
          <w:tcPr>
            <w:tcW w:w="3005"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API từ chối và không tạo hoàn tiền.</w:t>
            </w:r>
          </w:p>
        </w:tc>
        <w:tc>
          <w:tcPr>
            <w:tcW w:w="2154" w:type="dxa"/>
            <w:tcMar>
              <w:top w:w="80" w:type="dxa"/>
              <w:left w:w="80" w:type="dxa"/>
              <w:bottom w:w="80" w:type="dxa"/>
              <w:right w:w="80" w:type="dxa"/>
            </w:tcMar>
            <w:vAlign w:val="center"/>
          </w:tcPr>
          <w:p w:rsidR="00C83264" w:rsidRPr="00884D5F" w:rsidRDefault="00884D5F">
            <w:pPr>
              <w:spacing w:before="0" w:after="0" w:line="240" w:lineRule="auto"/>
              <w:ind w:firstLine="0"/>
              <w:jc w:val="center"/>
              <w:rPr>
                <w:sz w:val="22"/>
                <w:szCs w:val="24"/>
              </w:rPr>
            </w:pPr>
            <w:r w:rsidRPr="00884D5F">
              <w:rPr>
                <w:sz w:val="22"/>
                <w:szCs w:val="24"/>
              </w:rPr>
              <w:t>Đạt</w:t>
            </w:r>
          </w:p>
        </w:tc>
      </w:tr>
    </w:tbl>
    <w:p w:rsidR="00C83264" w:rsidRDefault="00C83264">
      <w:pPr>
        <w:ind w:firstLine="0"/>
        <w:rPr>
          <w:sz w:val="24"/>
          <w:szCs w:val="24"/>
        </w:rPr>
      </w:pPr>
    </w:p>
    <w:p w:rsidR="00C83264" w:rsidRDefault="00884D5F">
      <w:pPr>
        <w:pStyle w:val="Heading2"/>
        <w:jc w:val="left"/>
        <w:rPr>
          <w:color w:val="auto"/>
          <w:sz w:val="24"/>
          <w:szCs w:val="24"/>
        </w:rPr>
      </w:pPr>
      <w:bookmarkStart w:id="67" w:name="_Toc237240274"/>
      <w:r>
        <w:rPr>
          <w:rFonts w:eastAsia="Times New Roman"/>
          <w:color w:val="auto"/>
          <w:sz w:val="24"/>
          <w:szCs w:val="24"/>
        </w:rPr>
        <w:lastRenderedPageBreak/>
        <w:t>5.4. Kết quả kiểm thử và build</w:t>
      </w:r>
      <w:bookmarkEnd w:id="67"/>
    </w:p>
    <w:p w:rsidR="00C83264" w:rsidRDefault="00884D5F">
      <w:r>
        <w:rPr>
          <w:noProof/>
          <w:lang w:eastAsia="zh-CN"/>
        </w:rPr>
        <w:drawing>
          <wp:inline distT="0" distB="0" distL="114300" distR="114300" wp14:anchorId="47926C98" wp14:editId="575CD0C5">
            <wp:extent cx="5143500" cy="7658100"/>
            <wp:effectExtent l="0" t="0" r="0" b="0"/>
            <wp:docPr id="1996218532" name="Picture 19962185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6218532" name="Picture 1996218532"/>
                    <pic:cNvPicPr>
                      <a:picLocks noChangeAspect="1"/>
                    </pic:cNvPicPr>
                  </pic:nvPicPr>
                  <pic:blipFill>
                    <a:blip r:embed="rId35"/>
                    <a:stretch>
                      <a:fillRect/>
                    </a:stretch>
                  </pic:blipFill>
                  <pic:spPr>
                    <a:xfrm>
                      <a:off x="0" y="0"/>
                      <a:ext cx="5143500" cy="7658100"/>
                    </a:xfrm>
                    <a:prstGeom prst="rect">
                      <a:avLst/>
                    </a:prstGeom>
                  </pic:spPr>
                </pic:pic>
              </a:graphicData>
            </a:graphic>
          </wp:inline>
        </w:drawing>
      </w:r>
    </w:p>
    <w:p w:rsidR="00C83264" w:rsidRDefault="00884D5F">
      <w:pPr>
        <w:jc w:val="center"/>
        <w:rPr>
          <w:b/>
          <w:bCs/>
          <w:sz w:val="24"/>
          <w:szCs w:val="24"/>
        </w:rPr>
      </w:pPr>
      <w:r>
        <w:rPr>
          <w:b/>
          <w:bCs/>
          <w:sz w:val="24"/>
          <w:szCs w:val="24"/>
        </w:rPr>
        <w:t>Hình 5.1. Kiểm thử API danh sách sản phẩm trên Swagger</w:t>
      </w:r>
    </w:p>
    <w:p w:rsidR="00C83264" w:rsidRDefault="00C83264"/>
    <w:p w:rsidR="00C83264" w:rsidRDefault="00884D5F">
      <w:pPr>
        <w:jc w:val="center"/>
      </w:pPr>
      <w:r>
        <w:rPr>
          <w:noProof/>
          <w:lang w:eastAsia="zh-CN"/>
        </w:rPr>
        <w:lastRenderedPageBreak/>
        <w:drawing>
          <wp:inline distT="0" distB="0" distL="114300" distR="114300" wp14:anchorId="1EC1EF55" wp14:editId="11075A96">
            <wp:extent cx="5742305" cy="3230245"/>
            <wp:effectExtent l="0" t="0" r="10795" b="8255"/>
            <wp:docPr id="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1"/>
                    <pic:cNvPicPr>
                      <a:picLocks noChangeAspect="1"/>
                    </pic:cNvPicPr>
                  </pic:nvPicPr>
                  <pic:blipFill>
                    <a:blip r:embed="rId36"/>
                    <a:stretch>
                      <a:fillRect/>
                    </a:stretch>
                  </pic:blipFill>
                  <pic:spPr>
                    <a:xfrm>
                      <a:off x="0" y="0"/>
                      <a:ext cx="5742305" cy="3230245"/>
                    </a:xfrm>
                    <a:prstGeom prst="rect">
                      <a:avLst/>
                    </a:prstGeom>
                    <a:noFill/>
                    <a:ln>
                      <a:noFill/>
                    </a:ln>
                  </pic:spPr>
                </pic:pic>
              </a:graphicData>
            </a:graphic>
          </wp:inline>
        </w:drawing>
      </w:r>
    </w:p>
    <w:p w:rsidR="00C83264" w:rsidRDefault="00884D5F">
      <w:pPr>
        <w:jc w:val="center"/>
        <w:rPr>
          <w:b/>
          <w:bCs/>
          <w:sz w:val="24"/>
          <w:szCs w:val="24"/>
        </w:rPr>
      </w:pPr>
      <w:r>
        <w:rPr>
          <w:b/>
          <w:bCs/>
          <w:sz w:val="24"/>
          <w:szCs w:val="24"/>
        </w:rPr>
        <w:t xml:space="preserve">Hình 5.2. </w:t>
      </w:r>
      <w:r>
        <w:rPr>
          <w:rFonts w:eastAsia="SimSun"/>
          <w:b/>
          <w:bCs/>
          <w:sz w:val="24"/>
          <w:szCs w:val="24"/>
        </w:rPr>
        <w:t>Storefront hiển thị kết quả tìm kiếm sản phẩm từ dữ liệu backend</w:t>
      </w:r>
    </w:p>
    <w:p w:rsidR="00C83264" w:rsidRDefault="00C83264"/>
    <w:p w:rsidR="00C83264" w:rsidRDefault="00884D5F">
      <w:pPr>
        <w:jc w:val="center"/>
      </w:pPr>
      <w:r>
        <w:rPr>
          <w:noProof/>
          <w:lang w:eastAsia="zh-CN"/>
        </w:rPr>
        <w:drawing>
          <wp:inline distT="0" distB="0" distL="114300" distR="114300" wp14:anchorId="622AE3A3" wp14:editId="226BD86E">
            <wp:extent cx="5226050" cy="4445635"/>
            <wp:effectExtent l="0" t="0" r="12700" b="12065"/>
            <wp:docPr id="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2"/>
                    <pic:cNvPicPr>
                      <a:picLocks noChangeAspect="1"/>
                    </pic:cNvPicPr>
                  </pic:nvPicPr>
                  <pic:blipFill>
                    <a:blip r:embed="rId37"/>
                    <a:stretch>
                      <a:fillRect/>
                    </a:stretch>
                  </pic:blipFill>
                  <pic:spPr>
                    <a:xfrm>
                      <a:off x="0" y="0"/>
                      <a:ext cx="5226050" cy="4445635"/>
                    </a:xfrm>
                    <a:prstGeom prst="rect">
                      <a:avLst/>
                    </a:prstGeom>
                    <a:noFill/>
                    <a:ln>
                      <a:noFill/>
                    </a:ln>
                  </pic:spPr>
                </pic:pic>
              </a:graphicData>
            </a:graphic>
          </wp:inline>
        </w:drawing>
      </w:r>
    </w:p>
    <w:p w:rsidR="00C83264" w:rsidRDefault="00884D5F">
      <w:pPr>
        <w:spacing w:line="273" w:lineRule="auto"/>
        <w:jc w:val="center"/>
        <w:rPr>
          <w:b/>
          <w:bCs/>
          <w:sz w:val="24"/>
          <w:szCs w:val="24"/>
        </w:rPr>
      </w:pPr>
      <w:r>
        <w:rPr>
          <w:b/>
          <w:bCs/>
          <w:sz w:val="24"/>
          <w:szCs w:val="24"/>
          <w:lang w:eastAsia="zh-CN" w:bidi="ar"/>
        </w:rPr>
        <w:t xml:space="preserve">Hình 5.3. </w:t>
      </w:r>
      <w:r>
        <w:rPr>
          <w:rFonts w:eastAsia="SimSun"/>
          <w:b/>
          <w:bCs/>
          <w:sz w:val="24"/>
          <w:szCs w:val="24"/>
        </w:rPr>
        <w:t>Trang quản trị hiển thị danh sách sản phẩm đồng bộ từ backend</w:t>
      </w:r>
    </w:p>
    <w:p w:rsidR="00C83264" w:rsidRDefault="00C83264">
      <w:pPr>
        <w:ind w:firstLine="0"/>
      </w:pPr>
    </w:p>
    <w:p w:rsidR="00C83264" w:rsidRDefault="00884D5F">
      <w:pPr>
        <w:pStyle w:val="TableCaption"/>
        <w:spacing w:before="60" w:after="60"/>
        <w:rPr>
          <w:rFonts w:cs="Times New Roman"/>
          <w:szCs w:val="24"/>
        </w:rPr>
      </w:pPr>
      <w:r>
        <w:rPr>
          <w:rFonts w:cs="Times New Roman"/>
          <w:szCs w:val="24"/>
        </w:rPr>
        <w:lastRenderedPageBreak/>
        <w:t>BẢNG 5.3. Tổng hợp kết quả kiểm thử và build</w:t>
      </w:r>
    </w:p>
    <w:tbl>
      <w:tblPr>
        <w:tblW w:w="0" w:type="auto"/>
        <w:jc w:val="center"/>
        <w:tblBorders>
          <w:top w:val="single" w:sz="4" w:space="0" w:color="777777"/>
          <w:left w:val="single" w:sz="4" w:space="0" w:color="777777"/>
          <w:bottom w:val="single" w:sz="4" w:space="0" w:color="777777"/>
          <w:right w:val="single" w:sz="4" w:space="0" w:color="777777"/>
          <w:insideH w:val="single" w:sz="4" w:space="0" w:color="777777"/>
          <w:insideV w:val="single" w:sz="4" w:space="0" w:color="777777"/>
        </w:tblBorders>
        <w:tblLayout w:type="fixed"/>
        <w:tblLook w:val="04A0" w:firstRow="1" w:lastRow="0" w:firstColumn="1" w:lastColumn="0" w:noHBand="0" w:noVBand="1"/>
      </w:tblPr>
      <w:tblGrid>
        <w:gridCol w:w="2268"/>
        <w:gridCol w:w="3118"/>
        <w:gridCol w:w="3685"/>
      </w:tblGrid>
      <w:tr w:rsidR="00C83264" w:rsidRPr="00884D5F">
        <w:trPr>
          <w:tblHeader/>
          <w:jc w:val="center"/>
        </w:trPr>
        <w:tc>
          <w:tcPr>
            <w:tcW w:w="2268" w:type="dxa"/>
            <w:shd w:val="clear" w:color="auto" w:fill="FFFFFF" w:themeFill="background1"/>
            <w:tcMar>
              <w:top w:w="80" w:type="dxa"/>
              <w:left w:w="80" w:type="dxa"/>
              <w:bottom w:w="80" w:type="dxa"/>
              <w:right w:w="80" w:type="dxa"/>
            </w:tcMar>
            <w:vAlign w:val="center"/>
          </w:tcPr>
          <w:p w:rsidR="00C83264" w:rsidRPr="00884D5F" w:rsidRDefault="00884D5F">
            <w:pPr>
              <w:ind w:firstLine="0"/>
              <w:jc w:val="center"/>
              <w:rPr>
                <w:b/>
                <w:sz w:val="24"/>
                <w:szCs w:val="24"/>
              </w:rPr>
            </w:pPr>
            <w:r w:rsidRPr="00884D5F">
              <w:rPr>
                <w:b/>
                <w:sz w:val="24"/>
                <w:szCs w:val="24"/>
              </w:rPr>
              <w:t>Hạng mục</w:t>
            </w:r>
          </w:p>
        </w:tc>
        <w:tc>
          <w:tcPr>
            <w:tcW w:w="3118" w:type="dxa"/>
            <w:shd w:val="clear" w:color="auto" w:fill="FFFFFF" w:themeFill="background1"/>
            <w:tcMar>
              <w:top w:w="80" w:type="dxa"/>
              <w:left w:w="80" w:type="dxa"/>
              <w:bottom w:w="80" w:type="dxa"/>
              <w:right w:w="80" w:type="dxa"/>
            </w:tcMar>
            <w:vAlign w:val="center"/>
          </w:tcPr>
          <w:p w:rsidR="00C83264" w:rsidRPr="00884D5F" w:rsidRDefault="00884D5F">
            <w:pPr>
              <w:ind w:firstLine="0"/>
              <w:jc w:val="center"/>
              <w:rPr>
                <w:b/>
                <w:sz w:val="24"/>
                <w:szCs w:val="24"/>
              </w:rPr>
            </w:pPr>
            <w:r w:rsidRPr="00884D5F">
              <w:rPr>
                <w:b/>
                <w:sz w:val="24"/>
                <w:szCs w:val="24"/>
              </w:rPr>
              <w:t>Lệnh chạy</w:t>
            </w:r>
          </w:p>
        </w:tc>
        <w:tc>
          <w:tcPr>
            <w:tcW w:w="3685" w:type="dxa"/>
            <w:shd w:val="clear" w:color="auto" w:fill="FFFFFF" w:themeFill="background1"/>
            <w:tcMar>
              <w:top w:w="80" w:type="dxa"/>
              <w:left w:w="80" w:type="dxa"/>
              <w:bottom w:w="80" w:type="dxa"/>
              <w:right w:w="80" w:type="dxa"/>
            </w:tcMar>
            <w:vAlign w:val="center"/>
          </w:tcPr>
          <w:p w:rsidR="00C83264" w:rsidRPr="00884D5F" w:rsidRDefault="00884D5F">
            <w:pPr>
              <w:ind w:firstLine="0"/>
              <w:jc w:val="center"/>
              <w:rPr>
                <w:b/>
                <w:sz w:val="24"/>
                <w:szCs w:val="24"/>
              </w:rPr>
            </w:pPr>
            <w:r w:rsidRPr="00884D5F">
              <w:rPr>
                <w:b/>
                <w:sz w:val="24"/>
                <w:szCs w:val="24"/>
              </w:rPr>
              <w:t>Kết quả</w:t>
            </w:r>
          </w:p>
        </w:tc>
      </w:tr>
      <w:tr w:rsidR="00C83264" w:rsidRPr="00884D5F">
        <w:trPr>
          <w:jc w:val="center"/>
        </w:trPr>
        <w:tc>
          <w:tcPr>
            <w:tcW w:w="226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Backend package</w:t>
            </w:r>
          </w:p>
        </w:tc>
        <w:tc>
          <w:tcPr>
            <w:tcW w:w="311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backend\mvnw.cmd package</w:t>
            </w:r>
          </w:p>
        </w:tc>
        <w:tc>
          <w:tcPr>
            <w:tcW w:w="3685"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rFonts w:eastAsia="SimSun"/>
                <w:sz w:val="24"/>
                <w:szCs w:val="24"/>
              </w:rPr>
              <w:t xml:space="preserve">Đạt. Maven package thành công, sinh file build trong </w:t>
            </w:r>
            <w:r w:rsidRPr="00884D5F">
              <w:rPr>
                <w:rStyle w:val="HTMLCode"/>
                <w:rFonts w:ascii="Times New Roman" w:eastAsia="SimSun" w:hAnsi="Times New Roman" w:cs="Times New Roman"/>
                <w:sz w:val="24"/>
                <w:szCs w:val="24"/>
              </w:rPr>
              <w:t>target</w:t>
            </w:r>
            <w:r w:rsidRPr="00884D5F">
              <w:rPr>
                <w:rFonts w:eastAsia="SimSun"/>
                <w:sz w:val="24"/>
                <w:szCs w:val="24"/>
              </w:rPr>
              <w:t>.</w:t>
            </w:r>
          </w:p>
        </w:tc>
      </w:tr>
      <w:tr w:rsidR="00C83264" w:rsidRPr="00884D5F">
        <w:trPr>
          <w:jc w:val="center"/>
        </w:trPr>
        <w:tc>
          <w:tcPr>
            <w:tcW w:w="226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Storefront typecheck/lint/build</w:t>
            </w:r>
          </w:p>
        </w:tc>
        <w:tc>
          <w:tcPr>
            <w:tcW w:w="311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npm run lint &amp;&amp; npm run build</w:t>
            </w:r>
          </w:p>
        </w:tc>
        <w:tc>
          <w:tcPr>
            <w:tcW w:w="3685"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rFonts w:eastAsia="SimSun"/>
                <w:sz w:val="24"/>
                <w:szCs w:val="24"/>
              </w:rPr>
              <w:t>Đạt. Lint, typecheck và production build hoàn tất.</w:t>
            </w:r>
          </w:p>
        </w:tc>
      </w:tr>
      <w:tr w:rsidR="00C83264" w:rsidRPr="00884D5F">
        <w:trPr>
          <w:jc w:val="center"/>
        </w:trPr>
        <w:tc>
          <w:tcPr>
            <w:tcW w:w="226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Admin typecheck/lint/build</w:t>
            </w:r>
          </w:p>
        </w:tc>
        <w:tc>
          <w:tcPr>
            <w:tcW w:w="3118" w:type="dxa"/>
            <w:tcMar>
              <w:top w:w="80" w:type="dxa"/>
              <w:left w:w="80" w:type="dxa"/>
              <w:bottom w:w="80" w:type="dxa"/>
              <w:right w:w="80" w:type="dxa"/>
            </w:tcMar>
            <w:vAlign w:val="center"/>
          </w:tcPr>
          <w:p w:rsidR="00C83264" w:rsidRPr="00884D5F" w:rsidRDefault="003A6A68">
            <w:pPr>
              <w:spacing w:before="0" w:after="0" w:line="240" w:lineRule="auto"/>
              <w:ind w:firstLine="0"/>
              <w:jc w:val="left"/>
              <w:rPr>
                <w:sz w:val="24"/>
                <w:szCs w:val="24"/>
              </w:rPr>
            </w:pPr>
            <w:r>
              <w:rPr>
                <w:sz w:val="24"/>
                <w:szCs w:val="24"/>
              </w:rPr>
              <w:t>npm run lint &amp;&amp; npm run build</w:t>
            </w:r>
          </w:p>
        </w:tc>
        <w:tc>
          <w:tcPr>
            <w:tcW w:w="3685"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rFonts w:eastAsia="SimSun"/>
                <w:sz w:val="24"/>
                <w:szCs w:val="24"/>
              </w:rPr>
              <w:t>Đạt. Lint và build hoàn tất.</w:t>
            </w:r>
          </w:p>
        </w:tc>
      </w:tr>
      <w:tr w:rsidR="00C83264" w:rsidRPr="00884D5F">
        <w:trPr>
          <w:jc w:val="center"/>
        </w:trPr>
        <w:tc>
          <w:tcPr>
            <w:tcW w:w="226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Docker Compose</w:t>
            </w:r>
          </w:p>
        </w:tc>
        <w:tc>
          <w:tcPr>
            <w:tcW w:w="3118" w:type="dxa"/>
            <w:tcMar>
              <w:top w:w="80" w:type="dxa"/>
              <w:left w:w="80" w:type="dxa"/>
              <w:bottom w:w="80" w:type="dxa"/>
              <w:right w:w="80" w:type="dxa"/>
            </w:tcMar>
            <w:vAlign w:val="center"/>
          </w:tcPr>
          <w:p w:rsidR="00C83264" w:rsidRPr="00884D5F" w:rsidRDefault="003A6A68">
            <w:pPr>
              <w:spacing w:before="0" w:after="0" w:line="240" w:lineRule="auto"/>
              <w:ind w:firstLine="0"/>
              <w:jc w:val="left"/>
              <w:rPr>
                <w:sz w:val="24"/>
                <w:szCs w:val="24"/>
              </w:rPr>
            </w:pPr>
            <w:r>
              <w:rPr>
                <w:sz w:val="24"/>
                <w:szCs w:val="24"/>
              </w:rPr>
              <w:t>docker compose up --build</w:t>
            </w:r>
          </w:p>
        </w:tc>
        <w:tc>
          <w:tcPr>
            <w:tcW w:w="3685"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rFonts w:eastAsia="SimSun"/>
                <w:sz w:val="24"/>
                <w:szCs w:val="24"/>
              </w:rPr>
              <w:t>Đạt. Redis và RabbitMQ khởi động thành công; backend/visual search health check OK.</w:t>
            </w:r>
          </w:p>
        </w:tc>
      </w:tr>
      <w:tr w:rsidR="00C83264" w:rsidRPr="00884D5F">
        <w:trPr>
          <w:jc w:val="center"/>
        </w:trPr>
        <w:tc>
          <w:tcPr>
            <w:tcW w:w="226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Kiểm thử thủ công</w:t>
            </w:r>
          </w:p>
        </w:tc>
        <w:tc>
          <w:tcPr>
            <w:tcW w:w="311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rFonts w:eastAsia="SimSun"/>
                <w:sz w:val="24"/>
                <w:szCs w:val="24"/>
              </w:rPr>
              <w:t>Kiểm thử thủ công các luồng chính trên trình duyệt và API.</w:t>
            </w:r>
          </w:p>
        </w:tc>
        <w:tc>
          <w:tcPr>
            <w:tcW w:w="3685"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rFonts w:eastAsia="SimSun"/>
                <w:sz w:val="24"/>
                <w:szCs w:val="24"/>
              </w:rPr>
              <w:t>Đạt. Đã kiểm thử đăng nhập, tìm kiếm sản phẩm, giỏ hàng, checkout, đặt hàng, thanh toán, quản trị sản phẩm, tồn kho, chatbot và visual search.</w:t>
            </w:r>
          </w:p>
        </w:tc>
      </w:tr>
    </w:tbl>
    <w:p w:rsidR="00C83264" w:rsidRDefault="00C83264">
      <w:pPr>
        <w:ind w:firstLine="0"/>
        <w:rPr>
          <w:sz w:val="24"/>
          <w:szCs w:val="24"/>
        </w:rPr>
      </w:pPr>
    </w:p>
    <w:p w:rsidR="00C83264" w:rsidRDefault="00884D5F">
      <w:pPr>
        <w:ind w:firstLine="0"/>
        <w:jc w:val="left"/>
      </w:pPr>
      <w:r>
        <w:rPr>
          <w:noProof/>
          <w:lang w:eastAsia="zh-CN"/>
        </w:rPr>
        <w:drawing>
          <wp:inline distT="0" distB="0" distL="114300" distR="114300">
            <wp:extent cx="2696210" cy="4658360"/>
            <wp:effectExtent l="0" t="0" r="8890" b="8890"/>
            <wp:docPr id="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3"/>
                    <pic:cNvPicPr>
                      <a:picLocks noChangeAspect="1"/>
                    </pic:cNvPicPr>
                  </pic:nvPicPr>
                  <pic:blipFill>
                    <a:blip r:embed="rId38"/>
                    <a:stretch>
                      <a:fillRect/>
                    </a:stretch>
                  </pic:blipFill>
                  <pic:spPr>
                    <a:xfrm>
                      <a:off x="0" y="0"/>
                      <a:ext cx="2696210" cy="4658360"/>
                    </a:xfrm>
                    <a:prstGeom prst="rect">
                      <a:avLst/>
                    </a:prstGeom>
                    <a:noFill/>
                    <a:ln>
                      <a:noFill/>
                    </a:ln>
                  </pic:spPr>
                </pic:pic>
              </a:graphicData>
            </a:graphic>
          </wp:inline>
        </w:drawing>
      </w:r>
      <w:r>
        <w:rPr>
          <w:noProof/>
          <w:lang w:eastAsia="zh-CN"/>
        </w:rPr>
        <w:drawing>
          <wp:inline distT="0" distB="0" distL="114300" distR="114300">
            <wp:extent cx="2733675" cy="4686935"/>
            <wp:effectExtent l="0" t="0" r="9525" b="18415"/>
            <wp:docPr id="1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4"/>
                    <pic:cNvPicPr>
                      <a:picLocks noChangeAspect="1"/>
                    </pic:cNvPicPr>
                  </pic:nvPicPr>
                  <pic:blipFill>
                    <a:blip r:embed="rId39"/>
                    <a:stretch>
                      <a:fillRect/>
                    </a:stretch>
                  </pic:blipFill>
                  <pic:spPr>
                    <a:xfrm>
                      <a:off x="0" y="0"/>
                      <a:ext cx="2733675" cy="4686935"/>
                    </a:xfrm>
                    <a:prstGeom prst="rect">
                      <a:avLst/>
                    </a:prstGeom>
                    <a:noFill/>
                    <a:ln>
                      <a:noFill/>
                    </a:ln>
                  </pic:spPr>
                </pic:pic>
              </a:graphicData>
            </a:graphic>
          </wp:inline>
        </w:drawing>
      </w:r>
    </w:p>
    <w:p w:rsidR="00C83264" w:rsidRDefault="00884D5F">
      <w:pPr>
        <w:ind w:firstLine="0"/>
        <w:jc w:val="center"/>
      </w:pPr>
      <w:r>
        <w:rPr>
          <w:b/>
          <w:bCs/>
          <w:sz w:val="24"/>
          <w:szCs w:val="24"/>
        </w:rPr>
        <w:t>Hình 5.4. Build thành công FrontEnd storefront và admin</w:t>
      </w:r>
    </w:p>
    <w:p w:rsidR="00C83264" w:rsidRDefault="00C83264"/>
    <w:p w:rsidR="00C83264" w:rsidRDefault="00C83264">
      <w:pPr>
        <w:jc w:val="center"/>
      </w:pPr>
    </w:p>
    <w:p w:rsidR="00C83264" w:rsidRDefault="00884D5F">
      <w:pPr>
        <w:ind w:firstLine="0"/>
      </w:pPr>
      <w:r>
        <w:rPr>
          <w:noProof/>
          <w:lang w:eastAsia="zh-CN"/>
        </w:rPr>
        <w:drawing>
          <wp:inline distT="0" distB="0" distL="114300" distR="114300">
            <wp:extent cx="5166360" cy="3586480"/>
            <wp:effectExtent l="0" t="0" r="18415" b="5715"/>
            <wp:docPr id="1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6"/>
                    <pic:cNvPicPr>
                      <a:picLocks noChangeAspect="1"/>
                    </pic:cNvPicPr>
                  </pic:nvPicPr>
                  <pic:blipFill>
                    <a:blip r:embed="rId40"/>
                    <a:stretch>
                      <a:fillRect/>
                    </a:stretch>
                  </pic:blipFill>
                  <pic:spPr>
                    <a:xfrm>
                      <a:off x="0" y="0"/>
                      <a:ext cx="5166360" cy="3586973"/>
                    </a:xfrm>
                    <a:prstGeom prst="rect">
                      <a:avLst/>
                    </a:prstGeom>
                    <a:noFill/>
                    <a:ln>
                      <a:noFill/>
                    </a:ln>
                  </pic:spPr>
                </pic:pic>
              </a:graphicData>
            </a:graphic>
          </wp:inline>
        </w:drawing>
      </w:r>
    </w:p>
    <w:p w:rsidR="00C83264" w:rsidRDefault="00884D5F">
      <w:pPr>
        <w:ind w:firstLine="0"/>
        <w:jc w:val="center"/>
      </w:pPr>
      <w:r>
        <w:rPr>
          <w:b/>
          <w:bCs/>
          <w:sz w:val="24"/>
          <w:szCs w:val="24"/>
        </w:rPr>
        <w:t>Hình 5.5. Kết quả của luồng Lấy tất cả sản phẩm</w:t>
      </w:r>
    </w:p>
    <w:p w:rsidR="00C83264" w:rsidRDefault="00C83264">
      <w:pPr>
        <w:ind w:firstLine="0"/>
      </w:pPr>
    </w:p>
    <w:p w:rsidR="00C83264" w:rsidRDefault="00884D5F">
      <w:pPr>
        <w:pStyle w:val="Heading2"/>
        <w:jc w:val="left"/>
        <w:rPr>
          <w:color w:val="auto"/>
          <w:sz w:val="24"/>
          <w:szCs w:val="24"/>
        </w:rPr>
      </w:pPr>
      <w:bookmarkStart w:id="68" w:name="_Toc237240275"/>
      <w:r>
        <w:rPr>
          <w:rFonts w:eastAsia="Times New Roman"/>
          <w:color w:val="auto"/>
          <w:sz w:val="24"/>
          <w:szCs w:val="24"/>
        </w:rPr>
        <w:t>5.5. Đánh giá kết quả</w:t>
      </w:r>
      <w:bookmarkEnd w:id="68"/>
    </w:p>
    <w:p w:rsidR="00C83264" w:rsidRDefault="00884D5F">
      <w:pPr>
        <w:pStyle w:val="Heading3"/>
        <w:jc w:val="left"/>
        <w:rPr>
          <w:color w:val="auto"/>
          <w:sz w:val="24"/>
          <w:szCs w:val="24"/>
        </w:rPr>
      </w:pPr>
      <w:bookmarkStart w:id="69" w:name="_Toc237240276"/>
      <w:r>
        <w:rPr>
          <w:rFonts w:eastAsia="Times New Roman"/>
          <w:color w:val="auto"/>
          <w:sz w:val="24"/>
          <w:szCs w:val="24"/>
        </w:rPr>
        <w:t>5.5.1. Kết quả đạt được</w:t>
      </w:r>
      <w:bookmarkEnd w:id="69"/>
    </w:p>
    <w:p w:rsidR="003A6A68" w:rsidRDefault="003A6A68" w:rsidP="00870673">
      <w:pPr>
        <w:rPr>
          <w:sz w:val="24"/>
          <w:szCs w:val="24"/>
        </w:rPr>
      </w:pPr>
      <w:r>
        <w:rPr>
          <w:sz w:val="24"/>
          <w:szCs w:val="24"/>
        </w:rPr>
        <w:t>Hệ thống đã hoàn thiện các lớp ứng dụng chính gồm storefront, trang quản trị, backend và các dịch vụ AI hỗ trợ. Backend được chia theo module nghiệp vụ; cơ sở dữ liệu bao phủ tài khoản, catalog, bán hàng, thanh toán, kho và vận hành. Luồng mua hàng được triển khai từ tìm kiếm sản phẩm, lựa chọn biến thể, giỏ hàng, checkout đến tạo đơn và thanh toán.</w:t>
      </w:r>
    </w:p>
    <w:p w:rsidR="000C4F7E" w:rsidRDefault="000C4F7E" w:rsidP="003A6A68">
      <w:r>
        <w:t>Hệ thống áp dụng JWT, refresh token, RBAC, transaction, Flyway migration và Docker. Chatbot khách hàng và tìm kiếm hình ảnh được tách thành dịch vụ Python; RabbitMQ hỗ trợ cập nhật chỉ mục ảnh bất đồng bộ. Các chức năng quản trị, kho và báo cáo sử dụng chung dữ liệu nghiệp vụ từ backend.</w:t>
      </w:r>
    </w:p>
    <w:p w:rsidR="00C83264" w:rsidRDefault="00884D5F" w:rsidP="000C4F7E">
      <w:pPr>
        <w:pStyle w:val="Heading3"/>
      </w:pPr>
      <w:bookmarkStart w:id="70" w:name="_Toc237240277"/>
      <w:r>
        <w:t>5.5.2. Hạn chế</w:t>
      </w:r>
      <w:bookmarkEnd w:id="70"/>
    </w:p>
    <w:p w:rsidR="003A6A68" w:rsidRDefault="003A6A68">
      <w:pPr>
        <w:pStyle w:val="ListBullet"/>
        <w:rPr>
          <w:sz w:val="24"/>
          <w:szCs w:val="24"/>
        </w:rPr>
      </w:pPr>
      <w:r>
        <w:rPr>
          <w:sz w:val="24"/>
          <w:szCs w:val="24"/>
        </w:rPr>
        <w:t>Thanh toán VNPay được triển khai ở môi trường sandbox nên chưa bao gồm quy trình đối soát và vận hành giao dịch thật.</w:t>
      </w:r>
    </w:p>
    <w:p w:rsidR="003A6A68" w:rsidRDefault="003A6A68">
      <w:pPr>
        <w:pStyle w:val="ListBullet"/>
      </w:pPr>
      <w:r>
        <w:t>Cloudinary, SMTP, Google OAuth và nhà cung cấp mô hình AI phụ thuộc thông tin cấu hình của môi trường triển khai.</w:t>
      </w:r>
    </w:p>
    <w:p w:rsidR="003A6A68" w:rsidRDefault="003A6A68">
      <w:pPr>
        <w:pStyle w:val="ListBullet"/>
      </w:pPr>
      <w:r>
        <w:t>Một số tích hợp ngoài có cơ chế fallback để bảo đảm hệ thống vẫn hoạt động trong môi trường local; dữ liệu trình diễn được phân biệt với dữ liệu trả về từ backend.</w:t>
      </w:r>
    </w:p>
    <w:p w:rsidR="003A6A68" w:rsidRDefault="003A6A68">
      <w:pPr>
        <w:pStyle w:val="ListBullet"/>
      </w:pPr>
      <w:r>
        <w:lastRenderedPageBreak/>
        <w:t>Chatbot đã hỗ trợ tìm kiếm và đề xuất sản phẩm, tư vấn kích cỡ, tra cứu đơn hàng và một số thao tác có xác nhận. Chất lượng câu trả lời còn phụ thuộc mô hình, dữ liệu catalog và cách diễn đạt của người dùng.</w:t>
      </w:r>
    </w:p>
    <w:p w:rsidR="003A6A68" w:rsidRDefault="003A6A68" w:rsidP="00884D5F">
      <w:pPr>
        <w:pStyle w:val="ListBullet"/>
      </w:pPr>
      <w:r>
        <w:t>Tìm kiếm hình ảnh đã hỗ trợ embedding, lập chỉ mục bất đồng bộ và truy vấn độ tương đồng. Độ chính xác của kết quả phụ thuộc chất lượng ảnh catalog, ảnh truy vấn và nhà cung cấp embedding.</w:t>
      </w:r>
    </w:p>
    <w:p w:rsidR="003A6A68" w:rsidRDefault="003A6A68">
      <w:pPr>
        <w:pStyle w:val="ListBullet"/>
      </w:pPr>
      <w:r>
        <w:t>Hệ thống chưa triển khai production và chưa thực hiện kiểm thử tải, giám sát tập trung, sao lưu tự động hoặc kiểm thử E2E trình duyệt trên quy mô lớn.</w:t>
      </w:r>
    </w:p>
    <w:p w:rsidR="000C4F7E" w:rsidRDefault="000C4F7E" w:rsidP="003A6A68">
      <w:pPr>
        <w:pStyle w:val="ListBullet"/>
      </w:pPr>
      <w:r>
        <w:t>Phạm vi đánh giá tập trung vào tính đúng đắn của chức năng và khả năng tích hợp; các chỉ số hiệu năng production chưa được xem là kết quả của đề tài.</w:t>
      </w:r>
    </w:p>
    <w:p w:rsidR="00C83264" w:rsidRDefault="00884D5F" w:rsidP="000C4F7E">
      <w:pPr>
        <w:pStyle w:val="Heading3"/>
      </w:pPr>
      <w:bookmarkStart w:id="71" w:name="_Toc237240278"/>
      <w:r>
        <w:t>5.5.3. Hướng cải tiến</w:t>
      </w:r>
      <w:bookmarkEnd w:id="71"/>
    </w:p>
    <w:p w:rsidR="003A6A68" w:rsidRDefault="003A6A68">
      <w:pPr>
        <w:rPr>
          <w:sz w:val="24"/>
          <w:szCs w:val="24"/>
        </w:rPr>
      </w:pPr>
      <w:r>
        <w:rPr>
          <w:sz w:val="24"/>
          <w:szCs w:val="24"/>
        </w:rPr>
        <w:t>Hướng phát triển tiếp theo là bổ sung kiểm thử E2E cho đăng nhập, checkout, callback thanh toán và quản lý đơn hàng; đồng thời thực hiện kiểm thử tải cho catalog và luồng đặt hàng, bổ sung log, metric và cảnh báo vận hành.</w:t>
      </w:r>
    </w:p>
    <w:p w:rsidR="00884D5F" w:rsidRDefault="00884D5F" w:rsidP="003A6A68">
      <w:r>
        <w:t>Đối với các chức năng AI, hướng tiếp theo là xây dựng tập đánh giá tiếng Việt cho chatbot và tập ảnh chuẩn cho visual search; theo dõi độ chính xác, độ trễ, chi phí, độ phủ chỉ mục và dữ liệu lỗi theo thời gian.</w:t>
      </w:r>
    </w:p>
    <w:p w:rsidR="000C4F7E" w:rsidRDefault="000C4F7E" w:rsidP="003A6A68">
      <w:r>
        <w:t>Khi triển khai production, hệ thống cần sử dụng HTTPS, quản lý secret tập trung, cấu hình domain callback, sao lưu cơ sở dữ liệu, CI/CD và quy trình rollback. Các dịch vụ ngoài cần timeout, retry có kiểm soát và cơ chế cô lập lỗi.</w:t>
      </w:r>
    </w:p>
    <w:p w:rsidR="00C83264" w:rsidRDefault="00884D5F" w:rsidP="000C4F7E">
      <w:pPr>
        <w:pStyle w:val="Heading2"/>
      </w:pPr>
      <w:bookmarkStart w:id="72" w:name="_Toc237240279"/>
      <w:r>
        <w:t>5.6. Kiểm thử chatbot-service</w:t>
      </w:r>
      <w:bookmarkEnd w:id="72"/>
    </w:p>
    <w:p w:rsidR="00C83264" w:rsidRDefault="00C83264"/>
    <w:p w:rsidR="00C83264" w:rsidRDefault="00C83264"/>
    <w:p w:rsidR="003A6A68" w:rsidRDefault="003A6A68">
      <w:pPr>
        <w:rPr>
          <w:sz w:val="24"/>
          <w:szCs w:val="24"/>
        </w:rPr>
      </w:pPr>
      <w:r>
        <w:rPr>
          <w:sz w:val="24"/>
          <w:szCs w:val="24"/>
        </w:rPr>
        <w:t>Bộ kiểm thử chatbot-service bao phủ định tuyến ý định, phân tích truy vấn, mở rộng từ đồng nghĩa, hợp nhất và xếp hạng kết quả, kiểm tra dữ liệu trả về, quản lý phiên, xác thực JWT, lựa chọn công cụ, tìm kiếm sản phẩm, tư vấn kích cỡ và thao tác với giỏ hàng hoặc đơn hàng.</w:t>
      </w:r>
    </w:p>
    <w:p w:rsidR="003A6A68" w:rsidRDefault="003A6A68">
      <w:r>
        <w:t>Kết quả chạy bộ unit test của chatbot-service đạt 200 ca kiểm thử. Các ca kiểm thử xác minh cả luồng xử lý thông thường, trường hợp thiếu dữ liệu, lỗi backend, timeout, xác nhận hành động và giới hạn truy cập.</w:t>
      </w:r>
    </w:p>
    <w:p w:rsidR="000C4F7E" w:rsidRDefault="000C4F7E" w:rsidP="003A6A68">
      <w:r>
        <w:t>Ngoài unit test, chatbot được đánh giá theo khả năng xác định đúng ý định, lựa chọn đúng công cụ, trả lời dựa trên dữ liệu, yêu cầu làm rõ khi thiếu thông tin và chỉ thực hiện hành động ghi sau khi người dùng xác nhận.</w:t>
      </w:r>
    </w:p>
    <w:p w:rsidR="00884D5F" w:rsidRDefault="00884D5F" w:rsidP="000C4F7E">
      <w:pPr>
        <w:pStyle w:val="Heading2"/>
      </w:pPr>
      <w:bookmarkStart w:id="73" w:name="_Toc237240280"/>
      <w:r>
        <w:lastRenderedPageBreak/>
        <w:t>5.7. Kiểm thử visual-search-service</w:t>
      </w:r>
      <w:bookmarkEnd w:id="73"/>
    </w:p>
    <w:p w:rsidR="00884D5F" w:rsidRDefault="00884D5F" w:rsidP="00884D5F">
      <w:r>
        <w:t>Mã nguồn visual-search-service có các nhóm kiểm thử cho API tìm kiếm, kiểm tra ảnh đầu vào, provider embedding, truy vấn vector, repository, job lập chỉ mục, consumer RabbitMQ, retry, readiness và API quản trị. Các bài kiểm thử sử dụng fake provider để kết quả có thể tái lập, đồng thời mô phỏng lỗi tải ảnh, sai số chiều vector, model không hoạt động, thông điệp không hợp lệ và provider tạm thời không sẵn sàng.</w:t>
      </w:r>
    </w:p>
    <w:p w:rsidR="000C4F7E" w:rsidRDefault="000C4F7E" w:rsidP="003A6A68">
      <w:r>
        <w:t>Visual-search-service được đánh giá qua tính đúng đắn của API, xử lý ảnh đầu vào, tạo embedding, truy vấn vector, consumer RabbitMQ, retry và readiness. Các tiêu chí vận hành gồm độ phủ chỉ mục, tỷ lệ job thành công, thời gian tìm kiếm và khả năng xử lý an toàn khi provider hoặc RabbitMQ gặp lỗi.</w:t>
      </w:r>
    </w:p>
    <w:p w:rsidR="00C83264" w:rsidRDefault="00884D5F" w:rsidP="000C4F7E">
      <w:pPr>
        <w:pStyle w:val="Heading2"/>
      </w:pPr>
      <w:bookmarkStart w:id="74" w:name="_Toc237240281"/>
      <w:r>
        <w:t>5.8. Đánh giá tích hợp, bảo mật và hiệu năng</w:t>
      </w:r>
      <w:bookmarkEnd w:id="74"/>
    </w:p>
    <w:p w:rsidR="00C83264" w:rsidRDefault="00884D5F">
      <w:pPr>
        <w:pStyle w:val="Heading3"/>
        <w:rPr>
          <w:color w:val="auto"/>
          <w:sz w:val="24"/>
          <w:szCs w:val="24"/>
        </w:rPr>
      </w:pPr>
      <w:bookmarkStart w:id="75" w:name="_Toc237240282"/>
      <w:r>
        <w:rPr>
          <w:color w:val="auto"/>
          <w:sz w:val="24"/>
          <w:szCs w:val="24"/>
        </w:rPr>
        <w:t>5.8.1. Kết quả backend lõi</w:t>
      </w:r>
      <w:bookmarkEnd w:id="75"/>
    </w:p>
    <w:p w:rsidR="000C4F7E" w:rsidRDefault="000C4F7E" w:rsidP="003A6A68">
      <w:pPr>
        <w:rPr>
          <w:sz w:val="24"/>
          <w:szCs w:val="24"/>
        </w:rPr>
      </w:pPr>
      <w:r>
        <w:rPr>
          <w:sz w:val="24"/>
          <w:szCs w:val="24"/>
        </w:rPr>
        <w:t>Backend được kiểm tra ở các nhóm xác thực, giỏ hàng, catalog, đơn hàng, thanh toán, kho, vận chuyển, đổi trả, đánh giá, thông báo và phân quyền. Các kiểm thử tích hợp phụ thuộc cơ sở dữ liệu được chạy với profile và dữ liệu kiểm thử riêng để tách biệt khỏi môi trường phát triển.</w:t>
      </w:r>
    </w:p>
    <w:p w:rsidR="00C83264" w:rsidRDefault="00884D5F" w:rsidP="000C4F7E">
      <w:pPr>
        <w:pStyle w:val="Heading3"/>
      </w:pPr>
      <w:bookmarkStart w:id="76" w:name="_Toc237240283"/>
      <w:r>
        <w:t>5.8.2. Kiểm thử liên dịch vụ</w:t>
      </w:r>
      <w:bookmarkEnd w:id="76"/>
    </w:p>
    <w:p w:rsidR="000C4F7E" w:rsidRDefault="000C4F7E" w:rsidP="003A6A68">
      <w:r>
        <w:t>Kiểm thử liên dịch vụ bao phủ kết nối storefront và trang quản trị với backend, chatbot với backend/Redis/LLM, visual-search-service với backend/PostgreSQL/RabbitMQ/provider embedding và callback VNPay với backend. Các trường hợp lỗi gồm timeout, token hết hạn, từ chối quyền, API trả rỗng, thông điệp lặp và provider không sẵn sàng.</w:t>
      </w:r>
    </w:p>
    <w:p w:rsidR="00C83264" w:rsidRDefault="00884D5F" w:rsidP="000C4F7E">
      <w:pPr>
        <w:pStyle w:val="Heading3"/>
      </w:pPr>
      <w:bookmarkStart w:id="77" w:name="_Toc237240284"/>
      <w:r>
        <w:t>5.8.3. Bảo mật và chất lượng vận hành</w:t>
      </w:r>
      <w:bookmarkEnd w:id="77"/>
    </w:p>
    <w:p w:rsidR="003A6A68" w:rsidRDefault="003A6A68">
      <w:pPr>
        <w:rPr>
          <w:sz w:val="24"/>
          <w:szCs w:val="24"/>
        </w:rPr>
      </w:pPr>
      <w:r>
        <w:rPr>
          <w:sz w:val="24"/>
          <w:szCs w:val="24"/>
        </w:rPr>
        <w:t>Kiểm thử bảo mật xác minh RBAC, chữ ký và thời hạn JWT, che secret trong log, không truyền access token vào LLM, xác nhận hành động ghi, token nội bộ của visual search và chữ ký callback VNPay. Đánh giá hiệu năng tập trung vào độ trễ, timeout, cache và thời gian lập chỉ mục trong môi trường local.</w:t>
      </w:r>
    </w:p>
    <w:p w:rsidR="003A6A68" w:rsidRDefault="003A6A68" w:rsidP="00884D5F">
      <w:r>
        <w:t>Kết quả kiểm thử cho thấy các chức năng cốt lõi và các điểm tích hợp chính đáp ứng yêu cầu của đề tài trong môi trường local. Những giới hạn liên quan đến production, kiểm thử tải và chất lượng mô hình được trình bày tại mục 5.5.2 và là cơ sở cho hướng phát triển tiếp theo.</w:t>
      </w:r>
    </w:p>
    <w:p w:rsidR="00C83264" w:rsidRDefault="00C83264" w:rsidP="003A6A68">
      <w:pPr>
        <w:sectPr w:rsidR="00C83264" w:rsidSect="00884D5F">
          <w:headerReference w:type="default" r:id="rId41"/>
          <w:footerReference w:type="default" r:id="rId42"/>
          <w:pgSz w:w="11906" w:h="16838"/>
          <w:pgMar w:top="1134" w:right="1134" w:bottom="1134" w:left="1701" w:header="567" w:footer="567" w:gutter="0"/>
          <w:cols w:space="720"/>
          <w:docGrid w:linePitch="360"/>
        </w:sectPr>
      </w:pPr>
    </w:p>
    <w:p w:rsidR="003A6A68" w:rsidRDefault="003A6A68" w:rsidP="003A6A68">
      <w:pPr>
        <w:pStyle w:val="Heading1"/>
        <w:jc w:val="center"/>
      </w:pPr>
      <w:r>
        <w:lastRenderedPageBreak/>
        <w:br w:type="page"/>
      </w:r>
      <w:bookmarkStart w:id="78" w:name="_Toc237240285"/>
      <w:r>
        <w:lastRenderedPageBreak/>
        <w:t>KẾT LUẬN VÀ KIẾN NGHỊ</w:t>
      </w:r>
      <w:bookmarkEnd w:id="78"/>
    </w:p>
    <w:p w:rsidR="003A6A68" w:rsidRDefault="003A6A68" w:rsidP="003A6A68">
      <w:pPr>
        <w:pStyle w:val="Heading2"/>
      </w:pPr>
      <w:bookmarkStart w:id="79" w:name="_Toc237240286"/>
      <w:r>
        <w:t>Kết quả đạt được</w:t>
      </w:r>
      <w:bookmarkEnd w:id="79"/>
    </w:p>
    <w:p w:rsidR="003A6A68" w:rsidRDefault="003A6A68" w:rsidP="003A6A68">
      <w:r>
        <w:t>Đề tài đã xây dựng website kinh doanh trang phục thể thao thông minh tích hợp AI với hai nhóm giao diện dành cho khách hàng và quản trị. Hệ thống hỗ trợ quản lý tài khoản, sản phẩm và biến thể, tìm kiếm, giỏ hàng, đặt hàng, thanh toán VNPay sandbox, xử lý đơn hàng, nhập xuất kho, quản trị người dùng và báo cáo bán hàng theo thời gian, khách hàng và mặt hàng.</w:t>
      </w:r>
    </w:p>
    <w:p w:rsidR="003A6A68" w:rsidRDefault="003A6A68" w:rsidP="003A6A68">
      <w:r>
        <w:t>Các chức năng AI gồm tìm kiếm theo ngữ nghĩa, tìm kiếm bằng hình ảnh và chatbot hỗ trợ khách hàng. Backend Spring Boot đảm nhiệm quy tắc nghiệp vụ và bảo mật; PostgreSQL lưu dữ liệu quan hệ và vector; RabbitMQ truyền sự kiện catalog; các dịch vụ Python xử lý hội thoại và embedding hình ảnh. Kiến trúc này bảo đảm dữ liệu giao dịch được quản lý tập trung đồng thời cho phép mở rộng các thành phần AI độc lập.</w:t>
      </w:r>
    </w:p>
    <w:p w:rsidR="003A6A68" w:rsidRDefault="003A6A68" w:rsidP="003A6A68">
      <w:pPr>
        <w:pStyle w:val="Heading2"/>
      </w:pPr>
      <w:bookmarkStart w:id="80" w:name="_Toc237240287"/>
      <w:r>
        <w:t>Kiến nghị và hướng phát triển</w:t>
      </w:r>
      <w:bookmarkEnd w:id="80"/>
    </w:p>
    <w:p w:rsidR="003A6A68" w:rsidRDefault="003A6A68" w:rsidP="003A6A68">
      <w:r>
        <w:t>Trong giai đoạn tiếp theo, hệ thống có thể được triển khai trên môi trường production với HTTPS, quản lý secret, sao lưu dữ liệu, giám sát và CI/CD. Nhóm cũng có thể mở rộng kiểm thử E2E, kiểm thử tải, xây dựng tập đánh giá tiếng Việt cho chatbot và tập ảnh chuẩn cho tìm kiếm hình ảnh để đo độ chính xác, độ trễ và chi phí vận hành.</w:t>
      </w:r>
    </w:p>
    <w:p w:rsidR="00C83264" w:rsidRDefault="00884D5F">
      <w:pPr>
        <w:pStyle w:val="Heading1"/>
        <w:jc w:val="center"/>
        <w:rPr>
          <w:color w:val="auto"/>
          <w:sz w:val="26"/>
          <w:szCs w:val="26"/>
        </w:rPr>
      </w:pPr>
      <w:bookmarkStart w:id="81" w:name="_Toc237240288"/>
      <w:r>
        <w:rPr>
          <w:rFonts w:eastAsia="Times New Roman"/>
          <w:color w:val="auto"/>
          <w:sz w:val="26"/>
          <w:szCs w:val="26"/>
        </w:rPr>
        <w:t>TÀI LIỆU THAM KHẢO</w:t>
      </w:r>
      <w:bookmarkEnd w:id="81"/>
    </w:p>
    <w:p w:rsidR="00C83264" w:rsidRDefault="00884D5F">
      <w:pPr>
        <w:ind w:left="454" w:hanging="454"/>
        <w:rPr>
          <w:sz w:val="24"/>
          <w:szCs w:val="24"/>
        </w:rPr>
      </w:pPr>
      <w:r>
        <w:rPr>
          <w:sz w:val="24"/>
          <w:szCs w:val="24"/>
        </w:rPr>
        <w:t>[1] Học viện Công nghệ Bưu chính Viễn thông, Khoa Công nghệ thông tin 2, “Quy định về việc nộp báo cáo thực tập tốt nghiệp lớp đại học chính quy năm 2026”, ngày 29/06/2026.</w:t>
      </w:r>
    </w:p>
    <w:p w:rsidR="00C83264" w:rsidRDefault="00884D5F">
      <w:pPr>
        <w:ind w:left="454" w:hanging="454"/>
        <w:rPr>
          <w:sz w:val="24"/>
          <w:szCs w:val="24"/>
        </w:rPr>
      </w:pPr>
      <w:r>
        <w:rPr>
          <w:sz w:val="24"/>
          <w:szCs w:val="24"/>
        </w:rPr>
        <w:t xml:space="preserve">[2] Oracle (2023), “Java Platform, Standard Edition 21 Documentation”, https://docs.oracle.com/en/java/javase/21/. </w:t>
      </w:r>
    </w:p>
    <w:p w:rsidR="00C83264" w:rsidRDefault="00884D5F">
      <w:pPr>
        <w:ind w:left="454" w:hanging="454"/>
        <w:rPr>
          <w:sz w:val="24"/>
          <w:szCs w:val="24"/>
        </w:rPr>
      </w:pPr>
      <w:r>
        <w:rPr>
          <w:sz w:val="24"/>
          <w:szCs w:val="24"/>
        </w:rPr>
        <w:t>[3] Spring (2025), “Spring Boot Reference Documentation”, https://docs.spring.io/spring-boot/.</w:t>
      </w:r>
    </w:p>
    <w:p w:rsidR="00C83264" w:rsidRDefault="00884D5F">
      <w:pPr>
        <w:ind w:left="454" w:hanging="454"/>
        <w:rPr>
          <w:sz w:val="24"/>
          <w:szCs w:val="24"/>
        </w:rPr>
      </w:pPr>
      <w:r>
        <w:rPr>
          <w:sz w:val="24"/>
          <w:szCs w:val="24"/>
        </w:rPr>
        <w:t>[4] Spring (2025), “Spring Security Reference”, https://docs.spring.io/spring-security/reference/.</w:t>
      </w:r>
    </w:p>
    <w:p w:rsidR="00C83264" w:rsidRDefault="00884D5F">
      <w:pPr>
        <w:ind w:left="454" w:hanging="454"/>
        <w:rPr>
          <w:sz w:val="24"/>
          <w:szCs w:val="24"/>
        </w:rPr>
      </w:pPr>
      <w:r>
        <w:rPr>
          <w:sz w:val="24"/>
          <w:szCs w:val="24"/>
        </w:rPr>
        <w:t>[5] Spring (2025), “Spring Data JPA Reference”, https://docs.spring.io/spring-data/jpa/reference/.</w:t>
      </w:r>
    </w:p>
    <w:p w:rsidR="00C83264" w:rsidRDefault="00884D5F">
      <w:pPr>
        <w:ind w:left="454" w:hanging="454"/>
        <w:rPr>
          <w:sz w:val="24"/>
          <w:szCs w:val="24"/>
        </w:rPr>
      </w:pPr>
      <w:r>
        <w:rPr>
          <w:sz w:val="24"/>
          <w:szCs w:val="24"/>
        </w:rPr>
        <w:t xml:space="preserve">[6] Redgate (2024), “Flyway Documentation”, https://documentation.red-gate.com/flyway. </w:t>
      </w:r>
    </w:p>
    <w:p w:rsidR="00C83264" w:rsidRDefault="00884D5F">
      <w:pPr>
        <w:ind w:left="454" w:hanging="454"/>
        <w:rPr>
          <w:sz w:val="24"/>
          <w:szCs w:val="24"/>
        </w:rPr>
      </w:pPr>
      <w:r>
        <w:rPr>
          <w:sz w:val="24"/>
          <w:szCs w:val="24"/>
        </w:rPr>
        <w:t>[7] PostgreSQL Global Development Group (2024), “PostgreSQL Documentation”, https://www.postgresql.org/docs/.</w:t>
      </w:r>
    </w:p>
    <w:p w:rsidR="00C83264" w:rsidRDefault="00884D5F">
      <w:pPr>
        <w:ind w:left="454" w:hanging="454"/>
        <w:rPr>
          <w:sz w:val="24"/>
          <w:szCs w:val="24"/>
        </w:rPr>
      </w:pPr>
      <w:r>
        <w:rPr>
          <w:sz w:val="24"/>
          <w:szCs w:val="24"/>
        </w:rPr>
        <w:t>[8] Redis Ltd. (2025), “Redis Documentation”, https://redis.io/docs/.</w:t>
      </w:r>
    </w:p>
    <w:p w:rsidR="00C83264" w:rsidRDefault="00884D5F">
      <w:pPr>
        <w:ind w:left="454" w:hanging="454"/>
        <w:rPr>
          <w:sz w:val="24"/>
          <w:szCs w:val="24"/>
        </w:rPr>
      </w:pPr>
      <w:r>
        <w:rPr>
          <w:sz w:val="24"/>
          <w:szCs w:val="24"/>
        </w:rPr>
        <w:t xml:space="preserve">[9] Vercel (2024), “Next.js Documentation”, https://nextjs.org/docs. </w:t>
      </w:r>
    </w:p>
    <w:p w:rsidR="00C83264" w:rsidRDefault="00884D5F">
      <w:pPr>
        <w:ind w:left="454" w:hanging="454"/>
        <w:rPr>
          <w:sz w:val="24"/>
          <w:szCs w:val="24"/>
        </w:rPr>
      </w:pPr>
      <w:r>
        <w:rPr>
          <w:sz w:val="24"/>
          <w:szCs w:val="24"/>
        </w:rPr>
        <w:lastRenderedPageBreak/>
        <w:t xml:space="preserve">[10] Meta Platforms (2025), “React Documentation”, https://react.dev/. </w:t>
      </w:r>
    </w:p>
    <w:p w:rsidR="00C83264" w:rsidRDefault="00884D5F">
      <w:pPr>
        <w:ind w:left="454" w:hanging="454"/>
        <w:rPr>
          <w:sz w:val="24"/>
          <w:szCs w:val="24"/>
        </w:rPr>
      </w:pPr>
      <w:r>
        <w:rPr>
          <w:sz w:val="24"/>
          <w:szCs w:val="24"/>
        </w:rPr>
        <w:t xml:space="preserve">[11] Microsoft (2024), “TypeScript Documentation”, https://www.typescriptlang.org/docs/. </w:t>
      </w:r>
    </w:p>
    <w:p w:rsidR="00C83264" w:rsidRDefault="00884D5F">
      <w:pPr>
        <w:ind w:left="454" w:hanging="454"/>
        <w:rPr>
          <w:sz w:val="24"/>
          <w:szCs w:val="24"/>
        </w:rPr>
      </w:pPr>
      <w:r>
        <w:rPr>
          <w:sz w:val="24"/>
          <w:szCs w:val="24"/>
        </w:rPr>
        <w:t xml:space="preserve">[12] </w:t>
      </w:r>
      <w:r w:rsidR="003A6A68">
        <w:rPr>
          <w:sz w:val="24"/>
          <w:szCs w:val="24"/>
        </w:rPr>
        <w:t>Docker (2024)</w:t>
      </w:r>
      <w:r>
        <w:rPr>
          <w:sz w:val="24"/>
          <w:szCs w:val="24"/>
        </w:rPr>
        <w:t xml:space="preserve">, “Docker Documentation”, https://docs.docker.com/. </w:t>
      </w:r>
    </w:p>
    <w:p w:rsidR="00C83264" w:rsidRDefault="00884D5F" w:rsidP="005546AF">
      <w:pPr>
        <w:ind w:left="454" w:hanging="454"/>
      </w:pPr>
      <w:r>
        <w:rPr>
          <w:sz w:val="24"/>
          <w:szCs w:val="24"/>
        </w:rPr>
        <w:t>[13] VNPay, “Tài liệu tích hợp cổng thanh toán VNPAY”, https://sandbox.vnpayment.vn/apis/docs/huong-dan-tich-hop/, truy cập ngày 10/08/2026.</w:t>
      </w:r>
      <w:r w:rsidR="005546AF">
        <w:t xml:space="preserve"> </w:t>
      </w:r>
    </w:p>
    <w:sectPr w:rsidR="00C83264" w:rsidSect="00884D5F">
      <w:headerReference w:type="default" r:id="rId43"/>
      <w:footerReference w:type="default" r:id="rId44"/>
      <w:pgSz w:w="11906" w:h="16838"/>
      <w:pgMar w:top="1134" w:right="1134" w:bottom="1134" w:left="1701" w:header="567" w:footer="567"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C83264" w:rsidRDefault="00884D5F">
      <w:pPr>
        <w:spacing w:line="240" w:lineRule="auto"/>
      </w:pPr>
      <w:r>
        <w:separator/>
      </w:r>
    </w:p>
  </w:endnote>
  <w:endnote w:type="continuationSeparator" w:id="0">
    <w:p w:rsidR="00C83264" w:rsidRDefault="00884D5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ourier">
    <w:panose1 w:val="02070409020205020404"/>
    <w:charset w:val="00"/>
    <w:family w:val="modern"/>
    <w:notTrueType/>
    <w:pitch w:val="fixed"/>
    <w:sig w:usb0="00000003" w:usb1="00000000" w:usb2="00000000" w:usb3="00000000" w:csb0="00000001" w:csb1="00000000"/>
  </w:font>
  <w:font w:name="MS Mincho">
    <w:altName w:val="MS Gothic"/>
    <w:panose1 w:val="02020609040205080304"/>
    <w:charset w:val="80"/>
    <w:family w:val="roman"/>
    <w:notTrueType/>
    <w:pitch w:val="fixed"/>
    <w:sig w:usb0="00000000" w:usb1="08070000" w:usb2="00000010" w:usb3="00000000" w:csb0="0002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84D5F" w:rsidRPr="00884D5F" w:rsidRDefault="00884D5F" w:rsidP="00884D5F">
    <w:pPr>
      <w:pStyle w:val="Footer"/>
      <w:tabs>
        <w:tab w:val="clear" w:pos="4680"/>
        <w:tab w:val="clear" w:pos="9360"/>
        <w:tab w:val="right" w:pos="9071"/>
      </w:tabs>
      <w:rPr>
        <w:sz w:val="20"/>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83264" w:rsidRPr="00884D5F" w:rsidRDefault="00C83264" w:rsidP="00884D5F">
    <w:pPr>
      <w:pStyle w:val="Footer"/>
      <w:tabs>
        <w:tab w:val="clear" w:pos="4680"/>
        <w:tab w:val="clear" w:pos="9360"/>
        <w:tab w:val="right" w:pos="9071"/>
      </w:tabs>
      <w:rPr>
        <w:sz w:val="20"/>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83264" w:rsidRPr="00884D5F" w:rsidRDefault="00C83264" w:rsidP="00884D5F">
    <w:pPr>
      <w:pStyle w:val="Footer"/>
      <w:tabs>
        <w:tab w:val="clear" w:pos="4680"/>
        <w:tab w:val="clear" w:pos="9360"/>
        <w:tab w:val="right" w:pos="9071"/>
      </w:tabs>
      <w:rPr>
        <w:sz w:val="20"/>
      </w:rP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83264" w:rsidRPr="00884D5F" w:rsidRDefault="00884D5F" w:rsidP="00884D5F">
    <w:pPr>
      <w:tabs>
        <w:tab w:val="right" w:pos="9071"/>
      </w:tabs>
      <w:rPr>
        <w:sz w:val="20"/>
      </w:rPr>
    </w:pPr>
    <w:r w:rsidRPr="00884D5F">
      <w:rPr>
        <w:sz w:val="20"/>
      </w:rPr>
      <w:t>Nhóm_TTTN</w:t>
    </w:r>
    <w:r w:rsidRPr="00884D5F">
      <w:rPr>
        <w:sz w:val="20"/>
      </w:rPr>
      <w:tab/>
    </w:r>
    <w:r>
      <w:rPr>
        <w:sz w:val="20"/>
      </w:rPr>
      <w:fldChar w:fldCharType="begin"/>
    </w:r>
    <w:r>
      <w:rPr>
        <w:sz w:val="20"/>
      </w:rPr>
      <w:instrText xml:space="preserve"> PAGE  \* MERGEFORMAT </w:instrText>
    </w:r>
    <w:r>
      <w:rPr>
        <w:sz w:val="20"/>
      </w:rPr>
      <w:fldChar w:fldCharType="separate"/>
    </w:r>
    <w:r w:rsidR="000C4F7E">
      <w:rPr>
        <w:noProof/>
        <w:sz w:val="20"/>
      </w:rPr>
      <w:t>viii</w:t>
    </w:r>
    <w:r>
      <w:rPr>
        <w:sz w:val="20"/>
      </w:rPr>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83264" w:rsidRPr="00884D5F" w:rsidRDefault="00884D5F" w:rsidP="00884D5F">
    <w:pPr>
      <w:tabs>
        <w:tab w:val="right" w:pos="9071"/>
      </w:tabs>
      <w:rPr>
        <w:sz w:val="20"/>
      </w:rPr>
    </w:pPr>
    <w:r w:rsidRPr="00884D5F">
      <w:rPr>
        <w:sz w:val="20"/>
      </w:rPr>
      <w:t>Nhóm_TTTN</w:t>
    </w:r>
    <w:r w:rsidRPr="00884D5F">
      <w:rPr>
        <w:sz w:val="20"/>
      </w:rPr>
      <w:tab/>
    </w:r>
    <w:r>
      <w:rPr>
        <w:sz w:val="20"/>
      </w:rPr>
      <w:fldChar w:fldCharType="begin"/>
    </w:r>
    <w:r>
      <w:rPr>
        <w:sz w:val="20"/>
      </w:rPr>
      <w:instrText xml:space="preserve"> PAGE  \* MERGEFORMAT </w:instrText>
    </w:r>
    <w:r>
      <w:rPr>
        <w:sz w:val="20"/>
      </w:rPr>
      <w:fldChar w:fldCharType="separate"/>
    </w:r>
    <w:r w:rsidR="000C4F7E">
      <w:rPr>
        <w:noProof/>
        <w:sz w:val="20"/>
      </w:rPr>
      <w:t>1</w:t>
    </w:r>
    <w:r>
      <w:rPr>
        <w:sz w:val="20"/>
      </w:rPr>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83264" w:rsidRPr="00884D5F" w:rsidRDefault="00884D5F" w:rsidP="00884D5F">
    <w:pPr>
      <w:tabs>
        <w:tab w:val="right" w:pos="9071"/>
      </w:tabs>
      <w:rPr>
        <w:sz w:val="20"/>
      </w:rPr>
    </w:pPr>
    <w:r w:rsidRPr="00884D5F">
      <w:rPr>
        <w:sz w:val="20"/>
      </w:rPr>
      <w:t>Nhóm_TTTN</w:t>
    </w:r>
    <w:r w:rsidRPr="00884D5F">
      <w:rPr>
        <w:sz w:val="20"/>
      </w:rPr>
      <w:tab/>
    </w:r>
    <w:r>
      <w:rPr>
        <w:sz w:val="20"/>
      </w:rPr>
      <w:fldChar w:fldCharType="begin"/>
    </w:r>
    <w:r>
      <w:rPr>
        <w:sz w:val="20"/>
      </w:rPr>
      <w:instrText xml:space="preserve"> PAGE  \* MERGEFORMAT </w:instrText>
    </w:r>
    <w:r>
      <w:rPr>
        <w:sz w:val="20"/>
      </w:rPr>
      <w:fldChar w:fldCharType="separate"/>
    </w:r>
    <w:r w:rsidR="000C4F7E">
      <w:rPr>
        <w:noProof/>
        <w:sz w:val="20"/>
      </w:rPr>
      <w:t>6</w:t>
    </w:r>
    <w:r>
      <w:rPr>
        <w:sz w:val="20"/>
      </w:rPr>
      <w:fldChar w:fldCharType="end"/>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83264" w:rsidRPr="00884D5F" w:rsidRDefault="00884D5F" w:rsidP="00884D5F">
    <w:pPr>
      <w:tabs>
        <w:tab w:val="right" w:pos="9071"/>
      </w:tabs>
      <w:rPr>
        <w:sz w:val="20"/>
      </w:rPr>
    </w:pPr>
    <w:r w:rsidRPr="00884D5F">
      <w:rPr>
        <w:sz w:val="20"/>
      </w:rPr>
      <w:t>Nhóm_TTTN</w:t>
    </w:r>
    <w:r w:rsidRPr="00884D5F">
      <w:rPr>
        <w:sz w:val="20"/>
      </w:rPr>
      <w:tab/>
    </w:r>
    <w:r>
      <w:rPr>
        <w:sz w:val="20"/>
      </w:rPr>
      <w:fldChar w:fldCharType="begin"/>
    </w:r>
    <w:r>
      <w:rPr>
        <w:sz w:val="20"/>
      </w:rPr>
      <w:instrText xml:space="preserve"> PAGE  \* MERGEFORMAT </w:instrText>
    </w:r>
    <w:r>
      <w:rPr>
        <w:sz w:val="20"/>
      </w:rPr>
      <w:fldChar w:fldCharType="separate"/>
    </w:r>
    <w:r w:rsidR="000C4F7E">
      <w:rPr>
        <w:noProof/>
        <w:sz w:val="20"/>
      </w:rPr>
      <w:t>18</w:t>
    </w:r>
    <w:r>
      <w:rPr>
        <w:sz w:val="20"/>
      </w:rPr>
      <w:fldChar w:fldCharType="end"/>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83264" w:rsidRPr="00884D5F" w:rsidRDefault="00884D5F" w:rsidP="00884D5F">
    <w:pPr>
      <w:tabs>
        <w:tab w:val="right" w:pos="9071"/>
      </w:tabs>
      <w:rPr>
        <w:sz w:val="20"/>
      </w:rPr>
    </w:pPr>
    <w:r w:rsidRPr="00884D5F">
      <w:rPr>
        <w:sz w:val="20"/>
      </w:rPr>
      <w:t>Nhóm_TTTN</w:t>
    </w:r>
    <w:r w:rsidRPr="00884D5F">
      <w:rPr>
        <w:sz w:val="20"/>
      </w:rPr>
      <w:tab/>
    </w:r>
    <w:r>
      <w:rPr>
        <w:sz w:val="20"/>
      </w:rPr>
      <w:fldChar w:fldCharType="begin"/>
    </w:r>
    <w:r>
      <w:rPr>
        <w:sz w:val="20"/>
      </w:rPr>
      <w:instrText xml:space="preserve"> PAGE  \* MERGEFORMAT </w:instrText>
    </w:r>
    <w:r>
      <w:rPr>
        <w:sz w:val="20"/>
      </w:rPr>
      <w:fldChar w:fldCharType="separate"/>
    </w:r>
    <w:r w:rsidR="000C4F7E">
      <w:rPr>
        <w:noProof/>
        <w:sz w:val="20"/>
      </w:rPr>
      <w:t>38</w:t>
    </w:r>
    <w:r>
      <w:rPr>
        <w:sz w:val="20"/>
      </w:rPr>
      <w:fldChar w:fldCharType="end"/>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83264" w:rsidRPr="00884D5F" w:rsidRDefault="00884D5F" w:rsidP="00884D5F">
    <w:pPr>
      <w:tabs>
        <w:tab w:val="right" w:pos="9071"/>
      </w:tabs>
      <w:rPr>
        <w:sz w:val="20"/>
      </w:rPr>
    </w:pPr>
    <w:r w:rsidRPr="00884D5F">
      <w:rPr>
        <w:sz w:val="20"/>
      </w:rPr>
      <w:t>Nhóm_TTTN</w:t>
    </w:r>
    <w:r w:rsidRPr="00884D5F">
      <w:rPr>
        <w:sz w:val="20"/>
      </w:rPr>
      <w:tab/>
    </w:r>
    <w:r>
      <w:rPr>
        <w:sz w:val="20"/>
      </w:rPr>
      <w:fldChar w:fldCharType="begin"/>
    </w:r>
    <w:r>
      <w:rPr>
        <w:sz w:val="20"/>
      </w:rPr>
      <w:instrText xml:space="preserve"> PAGE  \* MERGEFORMAT </w:instrText>
    </w:r>
    <w:r>
      <w:rPr>
        <w:sz w:val="20"/>
      </w:rPr>
      <w:fldChar w:fldCharType="separate"/>
    </w:r>
    <w:r w:rsidR="000C4F7E">
      <w:rPr>
        <w:noProof/>
        <w:sz w:val="20"/>
      </w:rPr>
      <w:t>41</w:t>
    </w:r>
    <w:r>
      <w:rPr>
        <w:sz w:val="20"/>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C83264" w:rsidRDefault="00884D5F">
      <w:pPr>
        <w:spacing w:before="0" w:after="0"/>
      </w:pPr>
      <w:r>
        <w:separator/>
      </w:r>
    </w:p>
  </w:footnote>
  <w:footnote w:type="continuationSeparator" w:id="0">
    <w:p w:rsidR="00C83264" w:rsidRDefault="00884D5F">
      <w:pPr>
        <w:spacing w:before="0" w:after="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70673" w:rsidRPr="00870673" w:rsidRDefault="00870673" w:rsidP="00870673">
    <w:pPr>
      <w:pStyle w:val="Header"/>
      <w:tabs>
        <w:tab w:val="clear" w:pos="4680"/>
        <w:tab w:val="clear" w:pos="9360"/>
        <w:tab w:val="right" w:pos="9071"/>
      </w:tabs>
      <w:rPr>
        <w:sz w:val="20"/>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83264" w:rsidRPr="00870673" w:rsidRDefault="00C83264" w:rsidP="00870673">
    <w:pPr>
      <w:pStyle w:val="Header"/>
      <w:tabs>
        <w:tab w:val="clear" w:pos="4680"/>
        <w:tab w:val="clear" w:pos="9360"/>
        <w:tab w:val="right" w:pos="9071"/>
      </w:tabs>
      <w:rPr>
        <w:sz w:val="20"/>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83264" w:rsidRPr="00870673" w:rsidRDefault="00C83264" w:rsidP="00870673">
    <w:pPr>
      <w:pStyle w:val="Header"/>
      <w:tabs>
        <w:tab w:val="clear" w:pos="4680"/>
        <w:tab w:val="clear" w:pos="9360"/>
        <w:tab w:val="right" w:pos="9071"/>
      </w:tabs>
      <w:rPr>
        <w:sz w:val="20"/>
      </w:rP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83264" w:rsidRPr="005546AF" w:rsidRDefault="005546AF" w:rsidP="005546AF">
    <w:pPr>
      <w:tabs>
        <w:tab w:val="right" w:pos="9071"/>
      </w:tabs>
      <w:rPr>
        <w:sz w:val="20"/>
      </w:rPr>
    </w:pPr>
    <w:r w:rsidRPr="005546AF">
      <w:rPr>
        <w:sz w:val="20"/>
      </w:rPr>
      <w:t>Báo cáo TTTN Đại học</w:t>
    </w:r>
    <w:r w:rsidRPr="005546AF">
      <w:rPr>
        <w:sz w:val="20"/>
      </w:rPr>
      <w:tab/>
      <w:t>Phần đầu</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83264" w:rsidRPr="00870673" w:rsidRDefault="00870673" w:rsidP="00870673">
    <w:pPr>
      <w:tabs>
        <w:tab w:val="right" w:pos="9071"/>
      </w:tabs>
      <w:rPr>
        <w:sz w:val="20"/>
      </w:rPr>
    </w:pPr>
    <w:r w:rsidRPr="00870673">
      <w:rPr>
        <w:sz w:val="20"/>
      </w:rPr>
      <w:t>Báo cáo TTTN Đại học</w:t>
    </w:r>
    <w:r w:rsidRPr="00870673">
      <w:rPr>
        <w:sz w:val="20"/>
      </w:rPr>
      <w:tab/>
    </w:r>
    <w:r>
      <w:rPr>
        <w:sz w:val="20"/>
      </w:rPr>
      <w:fldChar w:fldCharType="begin"/>
    </w:r>
    <w:r>
      <w:rPr>
        <w:sz w:val="20"/>
      </w:rPr>
      <w:instrText xml:space="preserve"> STYLEREF "Heading 1" \* MERGEFORMAT </w:instrText>
    </w:r>
    <w:r>
      <w:rPr>
        <w:sz w:val="20"/>
      </w:rPr>
      <w:fldChar w:fldCharType="separate"/>
    </w:r>
    <w:r w:rsidR="000C4F7E">
      <w:rPr>
        <w:noProof/>
        <w:sz w:val="20"/>
      </w:rPr>
      <w:t>MỞ ĐẦU</w:t>
    </w:r>
    <w:r>
      <w:rPr>
        <w:sz w:val="20"/>
      </w:rPr>
      <w:fldChar w:fldCharType="end"/>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83264" w:rsidRPr="00870673" w:rsidRDefault="00870673" w:rsidP="00870673">
    <w:pPr>
      <w:tabs>
        <w:tab w:val="right" w:pos="9071"/>
      </w:tabs>
      <w:rPr>
        <w:sz w:val="20"/>
      </w:rPr>
    </w:pPr>
    <w:r w:rsidRPr="00870673">
      <w:rPr>
        <w:sz w:val="20"/>
      </w:rPr>
      <w:t>Báo cáo TTTN Đại học</w:t>
    </w:r>
    <w:r w:rsidRPr="00870673">
      <w:rPr>
        <w:sz w:val="20"/>
      </w:rPr>
      <w:tab/>
    </w:r>
    <w:r>
      <w:rPr>
        <w:sz w:val="20"/>
      </w:rPr>
      <w:fldChar w:fldCharType="begin"/>
    </w:r>
    <w:r>
      <w:rPr>
        <w:sz w:val="20"/>
      </w:rPr>
      <w:instrText xml:space="preserve"> STYLEREF "Heading 1" \* MERGEFORMAT </w:instrText>
    </w:r>
    <w:r>
      <w:rPr>
        <w:sz w:val="20"/>
      </w:rPr>
      <w:fldChar w:fldCharType="separate"/>
    </w:r>
    <w:r w:rsidR="000C4F7E">
      <w:rPr>
        <w:noProof/>
        <w:sz w:val="20"/>
      </w:rPr>
      <w:t>CHƯƠNG 1: TỔNG QUAN ĐỀ TÀI VÀ YÊU CẦU HỆ THỐNG</w:t>
    </w:r>
    <w:r>
      <w:rPr>
        <w:sz w:val="20"/>
      </w:rPr>
      <w:fldChar w:fldCharType="end"/>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83264" w:rsidRPr="00870673" w:rsidRDefault="00870673" w:rsidP="00870673">
    <w:pPr>
      <w:tabs>
        <w:tab w:val="right" w:pos="9071"/>
      </w:tabs>
      <w:rPr>
        <w:sz w:val="20"/>
      </w:rPr>
    </w:pPr>
    <w:r w:rsidRPr="00870673">
      <w:rPr>
        <w:sz w:val="20"/>
      </w:rPr>
      <w:t>Báo cáo TTTN Đại học</w:t>
    </w:r>
    <w:r w:rsidRPr="00870673">
      <w:rPr>
        <w:sz w:val="20"/>
      </w:rPr>
      <w:tab/>
    </w:r>
    <w:r>
      <w:rPr>
        <w:sz w:val="20"/>
      </w:rPr>
      <w:fldChar w:fldCharType="begin"/>
    </w:r>
    <w:r>
      <w:rPr>
        <w:sz w:val="20"/>
      </w:rPr>
      <w:instrText xml:space="preserve"> STYLEREF "Heading 1" \* MERGEFORMAT </w:instrText>
    </w:r>
    <w:r>
      <w:rPr>
        <w:sz w:val="20"/>
      </w:rPr>
      <w:fldChar w:fldCharType="separate"/>
    </w:r>
    <w:r w:rsidR="000C4F7E">
      <w:rPr>
        <w:noProof/>
        <w:sz w:val="20"/>
      </w:rPr>
      <w:t>CHƯƠNG 3: PHÂN TÍCH VÀ THIẾT KẾ HỆ THỐNG</w:t>
    </w:r>
    <w:r>
      <w:rPr>
        <w:sz w:val="20"/>
      </w:rPr>
      <w:fldChar w:fldCharType="end"/>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83264" w:rsidRPr="00870673" w:rsidRDefault="00870673" w:rsidP="00870673">
    <w:pPr>
      <w:tabs>
        <w:tab w:val="right" w:pos="9071"/>
      </w:tabs>
      <w:ind w:firstLine="0"/>
      <w:rPr>
        <w:sz w:val="20"/>
      </w:rPr>
    </w:pPr>
    <w:r w:rsidRPr="00870673">
      <w:rPr>
        <w:sz w:val="20"/>
      </w:rPr>
      <w:t>Báo cáo TTTN Đại học</w:t>
    </w:r>
    <w:r w:rsidRPr="00870673">
      <w:rPr>
        <w:sz w:val="20"/>
      </w:rPr>
      <w:tab/>
    </w:r>
    <w:r>
      <w:rPr>
        <w:sz w:val="20"/>
      </w:rPr>
      <w:fldChar w:fldCharType="begin"/>
    </w:r>
    <w:r>
      <w:rPr>
        <w:sz w:val="20"/>
      </w:rPr>
      <w:instrText xml:space="preserve"> STYLEREF "Heading 1" \* MERGEFORMAT </w:instrText>
    </w:r>
    <w:r>
      <w:rPr>
        <w:sz w:val="20"/>
      </w:rPr>
      <w:fldChar w:fldCharType="separate"/>
    </w:r>
    <w:r w:rsidR="000C4F7E">
      <w:rPr>
        <w:noProof/>
        <w:sz w:val="20"/>
      </w:rPr>
      <w:t>CHƯƠNG 5: KIỂM THỬ VÀ ĐÁNH GIÁ</w:t>
    </w:r>
    <w:r>
      <w:rPr>
        <w:sz w:val="20"/>
      </w:rPr>
      <w:fldChar w:fldCharType="end"/>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83264" w:rsidRPr="00870673" w:rsidRDefault="00870673" w:rsidP="00870673">
    <w:pPr>
      <w:tabs>
        <w:tab w:val="right" w:pos="9071"/>
      </w:tabs>
      <w:rPr>
        <w:sz w:val="20"/>
      </w:rPr>
    </w:pPr>
    <w:r w:rsidRPr="00870673">
      <w:rPr>
        <w:sz w:val="20"/>
      </w:rPr>
      <w:t>Báo cáo TTTN Đại học</w:t>
    </w:r>
    <w:r w:rsidRPr="00870673">
      <w:rPr>
        <w:sz w:val="20"/>
      </w:rPr>
      <w:tab/>
    </w:r>
    <w:r>
      <w:rPr>
        <w:sz w:val="20"/>
      </w:rPr>
      <w:fldChar w:fldCharType="begin"/>
    </w:r>
    <w:r>
      <w:rPr>
        <w:sz w:val="20"/>
      </w:rPr>
      <w:instrText xml:space="preserve"> STYLEREF "Heading 1" \* MERGEFORMAT </w:instrText>
    </w:r>
    <w:r>
      <w:rPr>
        <w:sz w:val="20"/>
      </w:rPr>
      <w:fldChar w:fldCharType="separate"/>
    </w:r>
    <w:r w:rsidR="000C4F7E">
      <w:rPr>
        <w:noProof/>
        <w:sz w:val="20"/>
      </w:rPr>
      <w:t>TÀI LIỆU THAM KHẢO</w:t>
    </w:r>
    <w:r>
      <w:rPr>
        <w:sz w:val="20"/>
      </w:rP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E"/>
    <w:multiLevelType w:val="singleLevel"/>
    <w:tmpl w:val="FFFFFF7E"/>
    <w:lvl w:ilvl="0">
      <w:start w:val="1"/>
      <w:numFmt w:val="decimal"/>
      <w:pStyle w:val="ListNumber3"/>
      <w:lvlText w:val="%1."/>
      <w:lvlJc w:val="left"/>
      <w:pPr>
        <w:tabs>
          <w:tab w:val="left" w:pos="1080"/>
        </w:tabs>
        <w:ind w:left="1080" w:hanging="360"/>
      </w:pPr>
    </w:lvl>
  </w:abstractNum>
  <w:abstractNum w:abstractNumId="1">
    <w:nsid w:val="FFFFFF7F"/>
    <w:multiLevelType w:val="singleLevel"/>
    <w:tmpl w:val="FFFFFF7F"/>
    <w:lvl w:ilvl="0">
      <w:start w:val="1"/>
      <w:numFmt w:val="decimal"/>
      <w:pStyle w:val="ListNumber2"/>
      <w:lvlText w:val="%1."/>
      <w:lvlJc w:val="left"/>
      <w:pPr>
        <w:tabs>
          <w:tab w:val="left" w:pos="720"/>
        </w:tabs>
        <w:ind w:left="720" w:hanging="360"/>
      </w:pPr>
    </w:lvl>
  </w:abstractNum>
  <w:abstractNum w:abstractNumId="2">
    <w:nsid w:val="FFFFFF82"/>
    <w:multiLevelType w:val="singleLevel"/>
    <w:tmpl w:val="FFFFFF82"/>
    <w:lvl w:ilvl="0">
      <w:start w:val="1"/>
      <w:numFmt w:val="bullet"/>
      <w:pStyle w:val="ListBullet3"/>
      <w:lvlText w:val=""/>
      <w:lvlJc w:val="left"/>
      <w:pPr>
        <w:tabs>
          <w:tab w:val="left" w:pos="1080"/>
        </w:tabs>
        <w:ind w:left="1080" w:hanging="360"/>
      </w:pPr>
      <w:rPr>
        <w:rFonts w:ascii="Symbol" w:hAnsi="Symbol" w:hint="default"/>
      </w:rPr>
    </w:lvl>
  </w:abstractNum>
  <w:abstractNum w:abstractNumId="3">
    <w:nsid w:val="FFFFFF83"/>
    <w:multiLevelType w:val="singleLevel"/>
    <w:tmpl w:val="FFFFFF83"/>
    <w:lvl w:ilvl="0">
      <w:start w:val="1"/>
      <w:numFmt w:val="bullet"/>
      <w:pStyle w:val="ListBullet2"/>
      <w:lvlText w:val=""/>
      <w:lvlJc w:val="left"/>
      <w:pPr>
        <w:tabs>
          <w:tab w:val="left" w:pos="720"/>
        </w:tabs>
        <w:ind w:left="720" w:hanging="360"/>
      </w:pPr>
      <w:rPr>
        <w:rFonts w:ascii="Symbol" w:hAnsi="Symbol" w:hint="default"/>
      </w:rPr>
    </w:lvl>
  </w:abstractNum>
  <w:abstractNum w:abstractNumId="4">
    <w:nsid w:val="FFFFFF88"/>
    <w:multiLevelType w:val="singleLevel"/>
    <w:tmpl w:val="FFFFFF88"/>
    <w:lvl w:ilvl="0">
      <w:start w:val="1"/>
      <w:numFmt w:val="decimal"/>
      <w:pStyle w:val="ListNumber"/>
      <w:lvlText w:val="%1."/>
      <w:lvlJc w:val="left"/>
      <w:pPr>
        <w:tabs>
          <w:tab w:val="left" w:pos="360"/>
        </w:tabs>
        <w:ind w:left="360" w:hanging="360"/>
      </w:pPr>
    </w:lvl>
  </w:abstractNum>
  <w:abstractNum w:abstractNumId="5">
    <w:nsid w:val="FFFFFF89"/>
    <w:multiLevelType w:val="singleLevel"/>
    <w:tmpl w:val="FFFFFF89"/>
    <w:lvl w:ilvl="0">
      <w:start w:val="1"/>
      <w:numFmt w:val="bullet"/>
      <w:pStyle w:val="ListBullet"/>
      <w:lvlText w:val=""/>
      <w:lvlJc w:val="left"/>
      <w:pPr>
        <w:tabs>
          <w:tab w:val="left" w:pos="360"/>
        </w:tabs>
        <w:ind w:left="360" w:hanging="360"/>
      </w:pPr>
      <w:rPr>
        <w:rFonts w:ascii="Symbol" w:hAnsi="Symbol" w:hint="default"/>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noPunctuationKerning/>
  <w:characterSpacingControl w:val="doNotCompress"/>
  <w:hdrShapeDefaults>
    <o:shapedefaults v:ext="edit" spidmax="14337"/>
  </w:hdrShapeDefaults>
  <w:footnotePr>
    <w:footnote w:id="-1"/>
    <w:footnote w:id="0"/>
  </w:footnotePr>
  <w:endnotePr>
    <w:endnote w:id="-1"/>
    <w:endnote w:id="0"/>
  </w:endnotePr>
  <w:compat>
    <w:balanceSingleByteDoubleByteWidth/>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417EA"/>
    <w:rsid w:val="000478E4"/>
    <w:rsid w:val="0006063C"/>
    <w:rsid w:val="00067861"/>
    <w:rsid w:val="000A1C06"/>
    <w:rsid w:val="000C4F7E"/>
    <w:rsid w:val="0015074B"/>
    <w:rsid w:val="00217990"/>
    <w:rsid w:val="00224185"/>
    <w:rsid w:val="002404B3"/>
    <w:rsid w:val="00256430"/>
    <w:rsid w:val="00262668"/>
    <w:rsid w:val="00263BCB"/>
    <w:rsid w:val="0029639D"/>
    <w:rsid w:val="003134AB"/>
    <w:rsid w:val="00326F90"/>
    <w:rsid w:val="00387A50"/>
    <w:rsid w:val="003A6A68"/>
    <w:rsid w:val="00481D0B"/>
    <w:rsid w:val="005546AF"/>
    <w:rsid w:val="00577D51"/>
    <w:rsid w:val="00631C1F"/>
    <w:rsid w:val="006E6EDC"/>
    <w:rsid w:val="00713424"/>
    <w:rsid w:val="00715407"/>
    <w:rsid w:val="007578E2"/>
    <w:rsid w:val="00762B99"/>
    <w:rsid w:val="0083788D"/>
    <w:rsid w:val="00870673"/>
    <w:rsid w:val="00884D5F"/>
    <w:rsid w:val="009E2A39"/>
    <w:rsid w:val="00A621AE"/>
    <w:rsid w:val="00AA1D8D"/>
    <w:rsid w:val="00AB2916"/>
    <w:rsid w:val="00AF5B9D"/>
    <w:rsid w:val="00B47730"/>
    <w:rsid w:val="00BD586E"/>
    <w:rsid w:val="00C16A8B"/>
    <w:rsid w:val="00C548AE"/>
    <w:rsid w:val="00C75398"/>
    <w:rsid w:val="00C83264"/>
    <w:rsid w:val="00CB0664"/>
    <w:rsid w:val="00DA329B"/>
    <w:rsid w:val="00E32C75"/>
    <w:rsid w:val="00EF61D4"/>
    <w:rsid w:val="00F67D7C"/>
    <w:rsid w:val="00FC693F"/>
    <w:rsid w:val="02757B17"/>
    <w:rsid w:val="041008DC"/>
    <w:rsid w:val="04510321"/>
    <w:rsid w:val="09DB3BBB"/>
    <w:rsid w:val="10A27D57"/>
    <w:rsid w:val="16445414"/>
    <w:rsid w:val="16B569CD"/>
    <w:rsid w:val="175F13E4"/>
    <w:rsid w:val="18E473A1"/>
    <w:rsid w:val="195B37A8"/>
    <w:rsid w:val="234C6B76"/>
    <w:rsid w:val="23551A04"/>
    <w:rsid w:val="254734B9"/>
    <w:rsid w:val="26D8323C"/>
    <w:rsid w:val="275F2824"/>
    <w:rsid w:val="28D7460F"/>
    <w:rsid w:val="28EB430F"/>
    <w:rsid w:val="2B6F4C1A"/>
    <w:rsid w:val="2BDB219E"/>
    <w:rsid w:val="2C637C4B"/>
    <w:rsid w:val="2CA927FA"/>
    <w:rsid w:val="2E36630F"/>
    <w:rsid w:val="2FDD4699"/>
    <w:rsid w:val="3062407C"/>
    <w:rsid w:val="3218732D"/>
    <w:rsid w:val="380B7600"/>
    <w:rsid w:val="3A65701F"/>
    <w:rsid w:val="3AC220CC"/>
    <w:rsid w:val="3BAF6910"/>
    <w:rsid w:val="3BBA100A"/>
    <w:rsid w:val="3DBB7856"/>
    <w:rsid w:val="41AF64D2"/>
    <w:rsid w:val="420830C3"/>
    <w:rsid w:val="439F5721"/>
    <w:rsid w:val="44335543"/>
    <w:rsid w:val="4C2A2BB8"/>
    <w:rsid w:val="4ED54C66"/>
    <w:rsid w:val="537E210B"/>
    <w:rsid w:val="54C77B24"/>
    <w:rsid w:val="5576698E"/>
    <w:rsid w:val="57692676"/>
    <w:rsid w:val="57CA2165"/>
    <w:rsid w:val="5B1D3D8B"/>
    <w:rsid w:val="5BF4276A"/>
    <w:rsid w:val="63D55DD4"/>
    <w:rsid w:val="64290161"/>
    <w:rsid w:val="65867305"/>
    <w:rsid w:val="66E66D60"/>
    <w:rsid w:val="670768A2"/>
    <w:rsid w:val="6775314C"/>
    <w:rsid w:val="681A38D9"/>
    <w:rsid w:val="68B305D5"/>
    <w:rsid w:val="6E8E12EF"/>
    <w:rsid w:val="711A1C9E"/>
    <w:rsid w:val="71C97FC6"/>
    <w:rsid w:val="74491AD5"/>
    <w:rsid w:val="749C3ADE"/>
    <w:rsid w:val="77904DB5"/>
    <w:rsid w:val="7C2E25BD"/>
    <w:rsid w:val="7C476FF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4337"/>
    <o:shapelayout v:ext="edit">
      <o:idmap v:ext="edit" data="1"/>
    </o:shapelayout>
  </w:shapeDefaults>
  <w:decimalSymbol w:val="."/>
  <w:listSeparator w:val=","/>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SimSun" w:hAnsi="Times New Roman" w:cs="Times New Roman"/>
        <w:lang w:val="en-US" w:eastAsia="zh-CN" w:bidi="ar-SA"/>
      </w:rPr>
    </w:rPrDefault>
    <w:pPrDefault/>
  </w:docDefaults>
  <w:latentStyles w:defLockedState="0" w:defUIPriority="99" w:defSemiHidden="0" w:defUnhideWhenUsed="1" w:defQFormat="1" w:count="267">
    <w:lsdException w:name="Normal" w:uiPriority="0" w:unhideWhenUsed="0"/>
    <w:lsdException w:name="heading 1" w:uiPriority="9" w:unhideWhenUsed="0"/>
    <w:lsdException w:name="heading 2" w:uiPriority="9"/>
    <w:lsdException w:name="heading 3" w:uiPriority="9"/>
    <w:lsdException w:name="heading 4" w:semiHidden="1" w:uiPriority="9"/>
    <w:lsdException w:name="heading 5" w:semiHidden="1" w:uiPriority="9"/>
    <w:lsdException w:name="heading 6" w:semiHidden="1" w:uiPriority="9"/>
    <w:lsdException w:name="heading 7" w:semiHidden="1" w:uiPriority="9"/>
    <w:lsdException w:name="heading 8" w:semiHidden="1" w:uiPriority="9"/>
    <w:lsdException w:name="heading 9" w:semiHidden="1" w:uiPriority="9"/>
    <w:lsdException w:name="index 1" w:semiHidden="1" w:qFormat="0"/>
    <w:lsdException w:name="index 2" w:semiHidden="1" w:qFormat="0"/>
    <w:lsdException w:name="index 3" w:semiHidden="1" w:qFormat="0"/>
    <w:lsdException w:name="index 4" w:semiHidden="1" w:qFormat="0"/>
    <w:lsdException w:name="index 5" w:semiHidden="1" w:qFormat="0"/>
    <w:lsdException w:name="index 6" w:semiHidden="1" w:qFormat="0"/>
    <w:lsdException w:name="index 7" w:semiHidden="1" w:qFormat="0"/>
    <w:lsdException w:name="index 8" w:semiHidden="1" w:qFormat="0"/>
    <w:lsdException w:name="index 9" w:semiHidden="1" w:qFormat="0"/>
    <w:lsdException w:name="toc 1" w:uiPriority="39"/>
    <w:lsdException w:name="toc 2" w:uiPriority="39"/>
    <w:lsdException w:name="toc 3" w:uiPriority="39"/>
    <w:lsdException w:name="toc 4" w:semiHidden="1" w:uiPriority="39" w:qFormat="0"/>
    <w:lsdException w:name="toc 5" w:semiHidden="1" w:uiPriority="39" w:qFormat="0"/>
    <w:lsdException w:name="toc 6" w:semiHidden="1" w:uiPriority="39" w:qFormat="0"/>
    <w:lsdException w:name="toc 7" w:semiHidden="1" w:uiPriority="39" w:qFormat="0"/>
    <w:lsdException w:name="toc 8" w:semiHidden="1" w:uiPriority="39" w:qFormat="0"/>
    <w:lsdException w:name="toc 9" w:semiHidden="1" w:uiPriority="39" w:qFormat="0"/>
    <w:lsdException w:name="Normal Indent" w:semiHidden="1" w:qFormat="0"/>
    <w:lsdException w:name="footnote text" w:semiHidden="1" w:qFormat="0"/>
    <w:lsdException w:name="annotation text" w:semiHidden="1" w:qFormat="0"/>
    <w:lsdException w:name="index heading" w:semiHidden="1" w:qFormat="0"/>
    <w:lsdException w:name="caption" w:semiHidden="1" w:uiPriority="35"/>
    <w:lsdException w:name="table of figures" w:semiHidden="1" w:qFormat="0"/>
    <w:lsdException w:name="envelope address" w:semiHidden="1" w:qFormat="0"/>
    <w:lsdException w:name="envelope return" w:semiHidden="1" w:qFormat="0"/>
    <w:lsdException w:name="footnote reference" w:semiHidden="1" w:qFormat="0"/>
    <w:lsdException w:name="annotation reference" w:semiHidden="1" w:qFormat="0"/>
    <w:lsdException w:name="line number" w:semiHidden="1" w:qFormat="0"/>
    <w:lsdException w:name="page number" w:semiHidden="1" w:qFormat="0"/>
    <w:lsdException w:name="endnote reference" w:semiHidden="1" w:qFormat="0"/>
    <w:lsdException w:name="endnote text" w:semiHidden="1" w:qFormat="0"/>
    <w:lsdException w:name="table of authorities" w:semiHidden="1" w:qFormat="0"/>
    <w:lsdException w:name="toa heading" w:semiHidden="1" w:qFormat="0"/>
    <w:lsdException w:name="List 4" w:semiHidden="1" w:qFormat="0"/>
    <w:lsdException w:name="List 5" w:semiHidden="1" w:qFormat="0"/>
    <w:lsdException w:name="List Bullet 4" w:semiHidden="1" w:qFormat="0"/>
    <w:lsdException w:name="List Bullet 5" w:semiHidden="1" w:qFormat="0"/>
    <w:lsdException w:name="List Number 4" w:semiHidden="1" w:qFormat="0"/>
    <w:lsdException w:name="List Number 5" w:semiHidden="1" w:qFormat="0"/>
    <w:lsdException w:name="Title" w:uiPriority="10" w:unhideWhenUsed="0"/>
    <w:lsdException w:name="Closing" w:semiHidden="1" w:qFormat="0"/>
    <w:lsdException w:name="Signature" w:semiHidden="1" w:qFormat="0"/>
    <w:lsdException w:name="Default Paragraph Font" w:semiHidden="1" w:uiPriority="1"/>
    <w:lsdException w:name="Body Text Indent" w:semiHidden="1" w:qFormat="0"/>
    <w:lsdException w:name="List Continue 4" w:semiHidden="1" w:qFormat="0"/>
    <w:lsdException w:name="List Continue 5" w:semiHidden="1" w:qFormat="0"/>
    <w:lsdException w:name="Message Header" w:semiHidden="1" w:qFormat="0"/>
    <w:lsdException w:name="Subtitle" w:uiPriority="11" w:unhideWhenUsed="0"/>
    <w:lsdException w:name="Salutation" w:semiHidden="1" w:qFormat="0"/>
    <w:lsdException w:name="Date" w:semiHidden="1" w:qFormat="0"/>
    <w:lsdException w:name="Body Text First Indent" w:semiHidden="1" w:qFormat="0"/>
    <w:lsdException w:name="Body Text First Indent 2" w:semiHidden="1" w:qFormat="0"/>
    <w:lsdException w:name="Note Heading" w:semiHidden="1" w:qFormat="0"/>
    <w:lsdException w:name="Body Text Indent 2" w:semiHidden="1" w:qFormat="0"/>
    <w:lsdException w:name="Body Text Indent 3" w:semiHidden="1" w:qFormat="0"/>
    <w:lsdException w:name="Block Text" w:semiHidden="1" w:qFormat="0"/>
    <w:lsdException w:name="FollowedHyperlink" w:semiHidden="1" w:qFormat="0"/>
    <w:lsdException w:name="Strong" w:uiPriority="22" w:unhideWhenUsed="0"/>
    <w:lsdException w:name="Emphasis" w:uiPriority="20" w:unhideWhenUsed="0"/>
    <w:lsdException w:name="Document Map" w:semiHidden="1" w:qFormat="0"/>
    <w:lsdException w:name="Plain Text" w:semiHidden="1" w:qFormat="0"/>
    <w:lsdException w:name="E-mail Signature" w:semiHidden="1" w:qFormat="0"/>
    <w:lsdException w:name="HTML Top of Form" w:semiHidden="1" w:qFormat="0"/>
    <w:lsdException w:name="HTML Bottom of Form" w:semiHidden="1" w:qFormat="0"/>
    <w:lsdException w:name="Normal (Web)" w:semiHidden="1" w:qFormat="0"/>
    <w:lsdException w:name="HTML Acronym" w:semiHidden="1" w:qFormat="0"/>
    <w:lsdException w:name="HTML Address" w:semiHidden="1" w:qFormat="0"/>
    <w:lsdException w:name="HTML Cite" w:semiHidden="1" w:qFormat="0"/>
    <w:lsdException w:name="HTML Code" w:semiHidden="1"/>
    <w:lsdException w:name="HTML Definition" w:semiHidden="1" w:qFormat="0"/>
    <w:lsdException w:name="HTML Keyboard" w:semiHidden="1" w:qFormat="0"/>
    <w:lsdException w:name="HTML Preformatted" w:semiHidden="1" w:qFormat="0"/>
    <w:lsdException w:name="HTML Sample" w:semiHidden="1" w:qFormat="0"/>
    <w:lsdException w:name="HTML Typewriter" w:semiHidden="1" w:qFormat="0"/>
    <w:lsdException w:name="HTML Variable" w:semiHidden="1" w:qFormat="0"/>
    <w:lsdException w:name="Normal Table" w:semiHidden="1"/>
    <w:lsdException w:name="annotation subject" w:semiHidden="1" w:qFormat="0"/>
    <w:lsdException w:name="No List" w:semiHidden="1" w:qFormat="0"/>
    <w:lsdException w:name="Outline List 1" w:semiHidden="1" w:qFormat="0"/>
    <w:lsdException w:name="Outline List 2" w:semiHidden="1" w:qFormat="0"/>
    <w:lsdException w:name="Outline List 3" w:semiHidden="1" w:qFormat="0"/>
    <w:lsdException w:name="Table Simple 1" w:semiHidden="1" w:qFormat="0"/>
    <w:lsdException w:name="Table Simple 2" w:semiHidden="1" w:qFormat="0"/>
    <w:lsdException w:name="Table Simple 3" w:semiHidden="1" w:qFormat="0"/>
    <w:lsdException w:name="Table Classic 1" w:semiHidden="1" w:qFormat="0"/>
    <w:lsdException w:name="Table Classic 2" w:semiHidden="1" w:qFormat="0"/>
    <w:lsdException w:name="Table Classic 3" w:semiHidden="1" w:qFormat="0"/>
    <w:lsdException w:name="Table Classic 4" w:semiHidden="1" w:qFormat="0"/>
    <w:lsdException w:name="Table Colorful 1" w:semiHidden="1" w:qFormat="0"/>
    <w:lsdException w:name="Table Colorful 2" w:semiHidden="1" w:qFormat="0"/>
    <w:lsdException w:name="Table Colorful 3" w:semiHidden="1" w:qFormat="0"/>
    <w:lsdException w:name="Table Columns 1" w:semiHidden="1" w:qFormat="0"/>
    <w:lsdException w:name="Table Columns 2" w:semiHidden="1" w:qFormat="0"/>
    <w:lsdException w:name="Table Columns 3" w:semiHidden="1" w:qFormat="0"/>
    <w:lsdException w:name="Table Columns 4" w:semiHidden="1" w:qFormat="0"/>
    <w:lsdException w:name="Table Columns 5" w:semiHidden="1" w:qFormat="0"/>
    <w:lsdException w:name="Table Grid 1" w:semiHidden="1" w:qFormat="0"/>
    <w:lsdException w:name="Table Grid 2" w:semiHidden="1" w:qFormat="0"/>
    <w:lsdException w:name="Table Grid 3" w:semiHidden="1" w:qFormat="0"/>
    <w:lsdException w:name="Table Grid 4" w:semiHidden="1" w:qFormat="0"/>
    <w:lsdException w:name="Table Grid 5" w:semiHidden="1" w:qFormat="0"/>
    <w:lsdException w:name="Table Grid 6" w:semiHidden="1" w:qFormat="0"/>
    <w:lsdException w:name="Table Grid 7" w:semiHidden="1" w:qFormat="0"/>
    <w:lsdException w:name="Table Grid 8" w:semiHidden="1" w:qFormat="0"/>
    <w:lsdException w:name="Table List 1" w:semiHidden="1" w:qFormat="0"/>
    <w:lsdException w:name="Table List 2" w:semiHidden="1" w:qFormat="0"/>
    <w:lsdException w:name="Table List 3" w:semiHidden="1" w:qFormat="0"/>
    <w:lsdException w:name="Table List 4" w:semiHidden="1" w:qFormat="0"/>
    <w:lsdException w:name="Table List 5" w:semiHidden="1" w:qFormat="0"/>
    <w:lsdException w:name="Table List 6" w:semiHidden="1" w:qFormat="0"/>
    <w:lsdException w:name="Table List 7" w:semiHidden="1" w:qFormat="0"/>
    <w:lsdException w:name="Table List 8" w:semiHidden="1" w:qFormat="0"/>
    <w:lsdException w:name="Table 3D effects 1" w:semiHidden="1" w:qFormat="0"/>
    <w:lsdException w:name="Table 3D effects 2" w:semiHidden="1" w:qFormat="0"/>
    <w:lsdException w:name="Table 3D effects 3" w:semiHidden="1" w:qFormat="0"/>
    <w:lsdException w:name="Table Contemporary" w:semiHidden="1" w:qFormat="0"/>
    <w:lsdException w:name="Table Elegant" w:semiHidden="1" w:qFormat="0"/>
    <w:lsdException w:name="Table Professional" w:semiHidden="1" w:qFormat="0"/>
    <w:lsdException w:name="Table Subtle 1" w:semiHidden="1" w:qFormat="0"/>
    <w:lsdException w:name="Table Subtle 2" w:semiHidden="1" w:qFormat="0"/>
    <w:lsdException w:name="Table Web 1" w:semiHidden="1" w:qFormat="0"/>
    <w:lsdException w:name="Table Web 2" w:semiHidden="1" w:qFormat="0"/>
    <w:lsdException w:name="Table Web 3" w:semiHidden="1" w:qFormat="0"/>
    <w:lsdException w:name="Balloon Text" w:semiHidden="1" w:qFormat="0"/>
    <w:lsdException w:name="Table Grid" w:uiPriority="59" w:unhideWhenUsed="0"/>
    <w:lsdException w:name="Table Theme" w:semiHidden="1" w:qFormat="0"/>
    <w:lsdException w:name="Placeholder Text" w:semiHidden="1" w:qFormat="0"/>
    <w:lsdException w:name="No Spacing" w:uiPriority="1" w:unhideWhenUsed="0"/>
    <w:lsdException w:name="Light Shading" w:uiPriority="60" w:unhideWhenUsed="0"/>
    <w:lsdException w:name="Light List" w:uiPriority="61" w:unhideWhenUsed="0"/>
    <w:lsdException w:name="Light Grid" w:uiPriority="62" w:unhideWhenUsed="0"/>
    <w:lsdException w:name="Medium Shading 1" w:uiPriority="63" w:unhideWhenUsed="0"/>
    <w:lsdException w:name="Medium Shading 2" w:uiPriority="64" w:unhideWhenUsed="0"/>
    <w:lsdException w:name="Medium List 1" w:uiPriority="65" w:unhideWhenUsed="0"/>
    <w:lsdException w:name="Medium List 2" w:uiPriority="66" w:unhideWhenUsed="0"/>
    <w:lsdException w:name="Medium Grid 1" w:uiPriority="67" w:unhideWhenUsed="0"/>
    <w:lsdException w:name="Medium Grid 2" w:uiPriority="68" w:unhideWhenUsed="0"/>
    <w:lsdException w:name="Medium Grid 3" w:uiPriority="69" w:unhideWhenUsed="0"/>
    <w:lsdException w:name="Dark List" w:uiPriority="70" w:unhideWhenUsed="0"/>
    <w:lsdException w:name="Colorful Shading" w:uiPriority="71" w:unhideWhenUsed="0"/>
    <w:lsdException w:name="Colorful List" w:uiPriority="72" w:unhideWhenUsed="0"/>
    <w:lsdException w:name="Colorful Grid" w:uiPriority="73" w:unhideWhenUsed="0"/>
    <w:lsdException w:name="Light Shading Accent 1" w:uiPriority="60" w:unhideWhenUsed="0"/>
    <w:lsdException w:name="Light List Accent 1" w:uiPriority="61" w:unhideWhenUsed="0"/>
    <w:lsdException w:name="Light Grid Accent 1" w:uiPriority="62" w:unhideWhenUsed="0"/>
    <w:lsdException w:name="Medium Shading 1 Accent 1" w:uiPriority="63" w:unhideWhenUsed="0"/>
    <w:lsdException w:name="Medium Shading 2 Accent 1" w:uiPriority="64" w:unhideWhenUsed="0"/>
    <w:lsdException w:name="Medium List 1 Accent 1" w:uiPriority="65" w:unhideWhenUsed="0"/>
    <w:lsdException w:name="Revision" w:semiHidden="1" w:qFormat="0"/>
    <w:lsdException w:name="List Paragraph" w:uiPriority="34" w:unhideWhenUsed="0"/>
    <w:lsdException w:name="Quote" w:uiPriority="29" w:unhideWhenUsed="0"/>
    <w:lsdException w:name="Intense Quote" w:uiPriority="30" w:unhideWhenUsed="0"/>
    <w:lsdException w:name="Medium List 2 Accent 1" w:uiPriority="66" w:unhideWhenUsed="0"/>
    <w:lsdException w:name="Medium Grid 1 Accent 1" w:uiPriority="67" w:unhideWhenUsed="0"/>
    <w:lsdException w:name="Medium Grid 2 Accent 1" w:uiPriority="68" w:unhideWhenUsed="0"/>
    <w:lsdException w:name="Medium Grid 3 Accent 1" w:uiPriority="69" w:unhideWhenUsed="0" w:qFormat="0"/>
    <w:lsdException w:name="Dark List Accent 1" w:uiPriority="70" w:unhideWhenUsed="0"/>
    <w:lsdException w:name="Colorful Shading Accent 1" w:uiPriority="71" w:unhideWhenUsed="0"/>
    <w:lsdException w:name="Colorful List Accent 1" w:uiPriority="72" w:unhideWhenUsed="0"/>
    <w:lsdException w:name="Colorful Grid Accent 1" w:uiPriority="73" w:unhideWhenUsed="0"/>
    <w:lsdException w:name="Light Shading Accent 2" w:uiPriority="60" w:unhideWhenUsed="0"/>
    <w:lsdException w:name="Light List Accent 2" w:uiPriority="61" w:unhideWhenUsed="0"/>
    <w:lsdException w:name="Light Grid Accent 2" w:uiPriority="62" w:unhideWhenUsed="0"/>
    <w:lsdException w:name="Medium Shading 1 Accent 2" w:uiPriority="63" w:unhideWhenUsed="0"/>
    <w:lsdException w:name="Medium Shading 2 Accent 2" w:uiPriority="64" w:unhideWhenUsed="0"/>
    <w:lsdException w:name="Medium List 1 Accent 2" w:uiPriority="65" w:unhideWhenUsed="0"/>
    <w:lsdException w:name="Medium List 2 Accent 2" w:uiPriority="66" w:unhideWhenUsed="0"/>
    <w:lsdException w:name="Medium Grid 1 Accent 2" w:uiPriority="67" w:unhideWhenUsed="0"/>
    <w:lsdException w:name="Medium Grid 2 Accent 2" w:uiPriority="68" w:unhideWhenUsed="0" w:qFormat="0"/>
    <w:lsdException w:name="Medium Grid 3 Accent 2" w:uiPriority="69" w:unhideWhenUsed="0" w:qFormat="0"/>
    <w:lsdException w:name="Dark List Accent 2" w:uiPriority="70" w:unhideWhenUsed="0"/>
    <w:lsdException w:name="Colorful Shading Accent 2" w:uiPriority="71" w:unhideWhenUsed="0" w:qFormat="0"/>
    <w:lsdException w:name="Colorful List Accent 2" w:uiPriority="72" w:unhideWhenUsed="0"/>
    <w:lsdException w:name="Colorful Grid Accent 2" w:uiPriority="73" w:unhideWhenUsed="0"/>
    <w:lsdException w:name="Light Shading Accent 3" w:uiPriority="60" w:unhideWhenUsed="0"/>
    <w:lsdException w:name="Light List Accent 3" w:uiPriority="61" w:unhideWhenUsed="0"/>
    <w:lsdException w:name="Light Grid Accent 3" w:uiPriority="62" w:unhideWhenUsed="0"/>
    <w:lsdException w:name="Medium Shading 1 Accent 3" w:uiPriority="63" w:unhideWhenUsed="0"/>
    <w:lsdException w:name="Medium Shading 2 Accent 3" w:uiPriority="64" w:unhideWhenUsed="0"/>
    <w:lsdException w:name="Medium List 1 Accent 3" w:uiPriority="65" w:unhideWhenUsed="0"/>
    <w:lsdException w:name="Medium List 2 Accent 3" w:uiPriority="66" w:unhideWhenUsed="0"/>
    <w:lsdException w:name="Medium Grid 1 Accent 3" w:uiPriority="67" w:unhideWhenUsed="0"/>
    <w:lsdException w:name="Medium Grid 2 Accent 3" w:uiPriority="68" w:unhideWhenUsed="0" w:qFormat="0"/>
    <w:lsdException w:name="Medium Grid 3 Accent 3" w:uiPriority="69" w:unhideWhenUsed="0" w:qFormat="0"/>
    <w:lsdException w:name="Dark List Accent 3" w:uiPriority="70" w:unhideWhenUsed="0"/>
    <w:lsdException w:name="Colorful Shading Accent 3" w:uiPriority="71" w:unhideWhenUsed="0"/>
    <w:lsdException w:name="Colorful List Accent 3" w:uiPriority="72" w:unhideWhenUsed="0"/>
    <w:lsdException w:name="Colorful Grid Accent 3" w:uiPriority="73" w:unhideWhenUsed="0"/>
    <w:lsdException w:name="Light Shading Accent 4" w:uiPriority="60" w:unhideWhenUsed="0"/>
    <w:lsdException w:name="Light List Accent 4" w:uiPriority="61" w:unhideWhenUsed="0"/>
    <w:lsdException w:name="Light Grid Accent 4" w:uiPriority="62" w:unhideWhenUsed="0"/>
    <w:lsdException w:name="Medium Shading 1 Accent 4" w:uiPriority="63" w:unhideWhenUsed="0"/>
    <w:lsdException w:name="Medium Shading 2 Accent 4" w:uiPriority="64" w:unhideWhenUsed="0"/>
    <w:lsdException w:name="Medium List 1 Accent 4" w:uiPriority="65" w:unhideWhenUsed="0"/>
    <w:lsdException w:name="Medium List 2 Accent 4" w:uiPriority="66" w:unhideWhenUsed="0"/>
    <w:lsdException w:name="Medium Grid 1 Accent 4" w:uiPriority="67" w:unhideWhenUsed="0"/>
    <w:lsdException w:name="Medium Grid 2 Accent 4" w:uiPriority="68" w:unhideWhenUsed="0" w:qFormat="0"/>
    <w:lsdException w:name="Medium Grid 3 Accent 4" w:uiPriority="69" w:unhideWhenUsed="0"/>
    <w:lsdException w:name="Dark List Accent 4" w:uiPriority="70" w:unhideWhenUsed="0"/>
    <w:lsdException w:name="Colorful Shading Accent 4" w:uiPriority="71" w:unhideWhenUsed="0"/>
    <w:lsdException w:name="Colorful List Accent 4" w:uiPriority="72" w:unhideWhenUsed="0"/>
    <w:lsdException w:name="Colorful Grid Accent 4" w:uiPriority="73" w:unhideWhenUsed="0"/>
    <w:lsdException w:name="Light Shading Accent 5" w:uiPriority="60" w:unhideWhenUsed="0"/>
    <w:lsdException w:name="Light List Accent 5" w:uiPriority="61" w:unhideWhenUsed="0"/>
    <w:lsdException w:name="Light Grid Accent 5" w:uiPriority="62" w:unhideWhenUsed="0"/>
    <w:lsdException w:name="Medium Shading 1 Accent 5" w:uiPriority="63" w:unhideWhenUsed="0"/>
    <w:lsdException w:name="Medium Shading 2 Accent 5" w:uiPriority="64" w:unhideWhenUsed="0"/>
    <w:lsdException w:name="Medium List 1 Accent 5" w:uiPriority="65" w:unhideWhenUsed="0"/>
    <w:lsdException w:name="Medium List 2 Accent 5" w:uiPriority="66" w:unhideWhenUsed="0"/>
    <w:lsdException w:name="Medium Grid 1 Accent 5" w:uiPriority="67" w:unhideWhenUsed="0"/>
    <w:lsdException w:name="Medium Grid 2 Accent 5" w:uiPriority="68" w:unhideWhenUsed="0"/>
    <w:lsdException w:name="Medium Grid 3 Accent 5" w:uiPriority="69" w:unhideWhenUsed="0" w:qFormat="0"/>
    <w:lsdException w:name="Dark List Accent 5" w:uiPriority="70" w:unhideWhenUsed="0" w:qFormat="0"/>
    <w:lsdException w:name="Colorful Shading Accent 5" w:uiPriority="71" w:unhideWhenUsed="0"/>
    <w:lsdException w:name="Colorful List Accent 5" w:uiPriority="72" w:unhideWhenUsed="0"/>
    <w:lsdException w:name="Colorful Grid Accent 5" w:uiPriority="73" w:unhideWhenUsed="0"/>
    <w:lsdException w:name="Light Shading Accent 6" w:uiPriority="60" w:unhideWhenUsed="0"/>
    <w:lsdException w:name="Light List Accent 6" w:uiPriority="61" w:unhideWhenUsed="0"/>
    <w:lsdException w:name="Light Grid Accent 6" w:uiPriority="62" w:unhideWhenUsed="0"/>
    <w:lsdException w:name="Medium Shading 1 Accent 6" w:uiPriority="63" w:unhideWhenUsed="0"/>
    <w:lsdException w:name="Medium Shading 2 Accent 6" w:uiPriority="64" w:unhideWhenUsed="0"/>
    <w:lsdException w:name="Medium List 1 Accent 6" w:uiPriority="65" w:unhideWhenUsed="0"/>
    <w:lsdException w:name="Medium List 2 Accent 6" w:uiPriority="66" w:unhideWhenUsed="0"/>
    <w:lsdException w:name="Medium Grid 1 Accent 6" w:uiPriority="67" w:unhideWhenUsed="0"/>
    <w:lsdException w:name="Medium Grid 2 Accent 6" w:uiPriority="68" w:unhideWhenUsed="0"/>
    <w:lsdException w:name="Medium Grid 3 Accent 6" w:uiPriority="69" w:unhideWhenUsed="0" w:qFormat="0"/>
    <w:lsdException w:name="Dark List Accent 6" w:uiPriority="70" w:unhideWhenUsed="0"/>
    <w:lsdException w:name="Colorful Shading Accent 6" w:uiPriority="71" w:unhideWhenUsed="0"/>
    <w:lsdException w:name="Colorful List Accent 6" w:uiPriority="72" w:unhideWhenUsed="0"/>
    <w:lsdException w:name="Colorful Grid Accent 6" w:uiPriority="73" w:unhideWhenUsed="0"/>
    <w:lsdException w:name="Subtle Emphasis" w:uiPriority="19" w:unhideWhenUsed="0"/>
    <w:lsdException w:name="Intense Emphasis" w:uiPriority="21" w:unhideWhenUsed="0"/>
    <w:lsdException w:name="Subtle Reference" w:uiPriority="31" w:unhideWhenUsed="0"/>
    <w:lsdException w:name="Intense Reference" w:uiPriority="32" w:unhideWhenUsed="0"/>
    <w:lsdException w:name="Book Title" w:uiPriority="33" w:unhideWhenUsed="0"/>
    <w:lsdException w:name="Bibliography" w:semiHidden="1" w:uiPriority="37" w:qFormat="0"/>
    <w:lsdException w:name="TOC Heading" w:semiHidden="1" w:uiPriority="39"/>
  </w:latentStyles>
  <w:style w:type="paragraph" w:default="1" w:styleId="Normal">
    <w:name w:val="Normal"/>
    <w:qFormat/>
    <w:pPr>
      <w:spacing w:before="60" w:after="60" w:line="312" w:lineRule="auto"/>
      <w:ind w:firstLine="567"/>
      <w:jc w:val="both"/>
    </w:pPr>
    <w:rPr>
      <w:rFonts w:eastAsia="Times New Roman"/>
      <w:sz w:val="26"/>
      <w:szCs w:val="22"/>
      <w:lang w:eastAsia="en-US"/>
    </w:rPr>
  </w:style>
  <w:style w:type="paragraph" w:styleId="Heading1">
    <w:name w:val="heading 1"/>
    <w:basedOn w:val="Normal"/>
    <w:next w:val="Normal"/>
    <w:link w:val="Heading1Char"/>
    <w:uiPriority w:val="9"/>
    <w:qFormat/>
    <w:pPr>
      <w:keepNext/>
      <w:keepLines/>
      <w:spacing w:before="120"/>
      <w:outlineLvl w:val="0"/>
    </w:pPr>
    <w:rPr>
      <w:rFonts w:eastAsiaTheme="majorEastAsia"/>
      <w:b/>
      <w:bCs/>
      <w:caps/>
      <w:color w:val="365F91" w:themeColor="accent1" w:themeShade="BF"/>
      <w:sz w:val="28"/>
      <w:szCs w:val="28"/>
    </w:rPr>
  </w:style>
  <w:style w:type="paragraph" w:styleId="Heading2">
    <w:name w:val="heading 2"/>
    <w:basedOn w:val="Normal"/>
    <w:next w:val="Normal"/>
    <w:link w:val="Heading2Char"/>
    <w:uiPriority w:val="9"/>
    <w:unhideWhenUsed/>
    <w:qFormat/>
    <w:pPr>
      <w:keepNext/>
      <w:keepLines/>
      <w:spacing w:before="120"/>
      <w:outlineLvl w:val="1"/>
    </w:pPr>
    <w:rPr>
      <w:rFonts w:eastAsiaTheme="majorEastAsia"/>
      <w:b/>
      <w:bCs/>
      <w:color w:val="4F81BD" w:themeColor="accent1"/>
      <w:szCs w:val="26"/>
    </w:rPr>
  </w:style>
  <w:style w:type="paragraph" w:styleId="Heading3">
    <w:name w:val="heading 3"/>
    <w:basedOn w:val="Normal"/>
    <w:next w:val="Normal"/>
    <w:link w:val="Heading3Char"/>
    <w:uiPriority w:val="9"/>
    <w:unhideWhenUsed/>
    <w:qFormat/>
    <w:pPr>
      <w:keepNext/>
      <w:keepLines/>
      <w:spacing w:before="120"/>
      <w:outlineLvl w:val="2"/>
    </w:pPr>
    <w:rPr>
      <w:rFonts w:eastAsiaTheme="majorEastAsia"/>
      <w:b/>
      <w:bCs/>
      <w:color w:val="4F81BD" w:themeColor="accent1"/>
    </w:rPr>
  </w:style>
  <w:style w:type="paragraph" w:styleId="Heading4">
    <w:name w:val="heading 4"/>
    <w:basedOn w:val="Normal"/>
    <w:next w:val="Normal"/>
    <w:link w:val="Heading4Char"/>
    <w:uiPriority w:val="9"/>
    <w:semiHidden/>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pPr>
      <w:keepNext/>
      <w:keepLines/>
      <w:spacing w:before="200" w:after="0"/>
      <w:outlineLvl w:val="4"/>
    </w:pPr>
    <w:rPr>
      <w:rFonts w:asciiTheme="majorHAnsi" w:eastAsiaTheme="majorEastAsia" w:hAnsiTheme="majorHAnsi" w:cstheme="majorBidi"/>
      <w:color w:val="244061" w:themeColor="accent1" w:themeShade="80"/>
    </w:rPr>
  </w:style>
  <w:style w:type="paragraph" w:styleId="Heading6">
    <w:name w:val="heading 6"/>
    <w:basedOn w:val="Normal"/>
    <w:next w:val="Normal"/>
    <w:link w:val="Heading6Char"/>
    <w:uiPriority w:val="9"/>
    <w:semiHidden/>
    <w:unhideWhenUsed/>
    <w:qFormat/>
    <w:pPr>
      <w:keepNext/>
      <w:keepLines/>
      <w:spacing w:before="200" w:after="0"/>
      <w:outlineLvl w:val="5"/>
    </w:pPr>
    <w:rPr>
      <w:rFonts w:asciiTheme="majorHAnsi" w:eastAsiaTheme="majorEastAsia" w:hAnsiTheme="majorHAnsi" w:cstheme="majorBidi"/>
      <w:i/>
      <w:iCs/>
      <w:color w:val="244061" w:themeColor="accent1" w:themeShade="80"/>
    </w:rPr>
  </w:style>
  <w:style w:type="paragraph" w:styleId="Heading7">
    <w:name w:val="heading 7"/>
    <w:basedOn w:val="Normal"/>
    <w:next w:val="Normal"/>
    <w:link w:val="Heading7Char"/>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99"/>
    <w:unhideWhenUsed/>
    <w:qFormat/>
    <w:pPr>
      <w:spacing w:after="120"/>
    </w:pPr>
  </w:style>
  <w:style w:type="paragraph" w:styleId="BodyText2">
    <w:name w:val="Body Text 2"/>
    <w:basedOn w:val="Normal"/>
    <w:link w:val="BodyText2Char"/>
    <w:uiPriority w:val="99"/>
    <w:unhideWhenUsed/>
    <w:qFormat/>
    <w:pPr>
      <w:spacing w:after="120" w:line="480" w:lineRule="auto"/>
    </w:pPr>
  </w:style>
  <w:style w:type="paragraph" w:styleId="BodyText3">
    <w:name w:val="Body Text 3"/>
    <w:basedOn w:val="Normal"/>
    <w:link w:val="BodyText3Char"/>
    <w:uiPriority w:val="99"/>
    <w:unhideWhenUsed/>
    <w:qFormat/>
    <w:pPr>
      <w:spacing w:after="120"/>
    </w:pPr>
    <w:rPr>
      <w:sz w:val="16"/>
      <w:szCs w:val="16"/>
    </w:rPr>
  </w:style>
  <w:style w:type="paragraph" w:styleId="Caption">
    <w:name w:val="caption"/>
    <w:basedOn w:val="Normal"/>
    <w:next w:val="Normal"/>
    <w:uiPriority w:val="35"/>
    <w:semiHidden/>
    <w:unhideWhenUsed/>
    <w:qFormat/>
    <w:pPr>
      <w:spacing w:line="240" w:lineRule="auto"/>
    </w:pPr>
    <w:rPr>
      <w:b/>
      <w:bCs/>
      <w:color w:val="4F81BD" w:themeColor="accent1"/>
      <w:sz w:val="18"/>
      <w:szCs w:val="18"/>
    </w:rPr>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character" w:styleId="HTMLCode">
    <w:name w:val="HTML Code"/>
    <w:basedOn w:val="DefaultParagraphFont"/>
    <w:uiPriority w:val="99"/>
    <w:semiHidden/>
    <w:unhideWhenUsed/>
    <w:qFormat/>
    <w:rPr>
      <w:rFonts w:ascii="Courier New" w:hAnsi="Courier New" w:cs="Courier New"/>
      <w:sz w:val="20"/>
      <w:szCs w:val="20"/>
    </w:rPr>
  </w:style>
  <w:style w:type="character" w:styleId="Hyperlink">
    <w:name w:val="Hyperlink"/>
    <w:basedOn w:val="DefaultParagraphFont"/>
    <w:uiPriority w:val="99"/>
    <w:unhideWhenUsed/>
    <w:qFormat/>
    <w:rPr>
      <w:color w:val="0000FF" w:themeColor="hyperlink"/>
      <w:u w:val="single"/>
    </w:rPr>
  </w:style>
  <w:style w:type="paragraph" w:styleId="List">
    <w:name w:val="List"/>
    <w:basedOn w:val="Normal"/>
    <w:uiPriority w:val="99"/>
    <w:unhideWhenUsed/>
    <w:qFormat/>
    <w:pPr>
      <w:ind w:left="360" w:hanging="360"/>
      <w:contextualSpacing/>
    </w:pPr>
  </w:style>
  <w:style w:type="paragraph" w:styleId="List2">
    <w:name w:val="List 2"/>
    <w:basedOn w:val="Normal"/>
    <w:uiPriority w:val="99"/>
    <w:unhideWhenUsed/>
    <w:qFormat/>
    <w:pPr>
      <w:ind w:left="720" w:hanging="360"/>
      <w:contextualSpacing/>
    </w:pPr>
  </w:style>
  <w:style w:type="paragraph" w:styleId="List3">
    <w:name w:val="List 3"/>
    <w:basedOn w:val="Normal"/>
    <w:uiPriority w:val="99"/>
    <w:unhideWhenUsed/>
    <w:qFormat/>
    <w:pPr>
      <w:ind w:left="1080" w:hanging="360"/>
      <w:contextualSpacing/>
    </w:pPr>
  </w:style>
  <w:style w:type="paragraph" w:styleId="ListBullet">
    <w:name w:val="List Bullet"/>
    <w:basedOn w:val="Normal"/>
    <w:uiPriority w:val="99"/>
    <w:unhideWhenUsed/>
    <w:qFormat/>
    <w:pPr>
      <w:numPr>
        <w:numId w:val="1"/>
      </w:numPr>
      <w:contextualSpacing/>
    </w:pPr>
  </w:style>
  <w:style w:type="paragraph" w:styleId="ListBullet2">
    <w:name w:val="List Bullet 2"/>
    <w:basedOn w:val="Normal"/>
    <w:uiPriority w:val="99"/>
    <w:unhideWhenUsed/>
    <w:qFormat/>
    <w:pPr>
      <w:numPr>
        <w:numId w:val="2"/>
      </w:numPr>
      <w:contextualSpacing/>
    </w:pPr>
  </w:style>
  <w:style w:type="paragraph" w:styleId="ListBullet3">
    <w:name w:val="List Bullet 3"/>
    <w:basedOn w:val="Normal"/>
    <w:uiPriority w:val="99"/>
    <w:unhideWhenUsed/>
    <w:qFormat/>
    <w:pPr>
      <w:numPr>
        <w:numId w:val="3"/>
      </w:numPr>
      <w:contextualSpacing/>
    </w:pPr>
  </w:style>
  <w:style w:type="paragraph" w:styleId="ListContinue">
    <w:name w:val="List Continue"/>
    <w:basedOn w:val="Normal"/>
    <w:uiPriority w:val="99"/>
    <w:unhideWhenUsed/>
    <w:qFormat/>
    <w:pPr>
      <w:spacing w:after="120"/>
      <w:ind w:left="360"/>
      <w:contextualSpacing/>
    </w:pPr>
  </w:style>
  <w:style w:type="paragraph" w:styleId="ListContinue2">
    <w:name w:val="List Continue 2"/>
    <w:basedOn w:val="Normal"/>
    <w:uiPriority w:val="99"/>
    <w:unhideWhenUsed/>
    <w:qFormat/>
    <w:pPr>
      <w:spacing w:after="120"/>
      <w:ind w:left="720"/>
      <w:contextualSpacing/>
    </w:pPr>
  </w:style>
  <w:style w:type="paragraph" w:styleId="ListContinue3">
    <w:name w:val="List Continue 3"/>
    <w:basedOn w:val="Normal"/>
    <w:uiPriority w:val="99"/>
    <w:unhideWhenUsed/>
    <w:qFormat/>
    <w:pPr>
      <w:spacing w:after="120"/>
      <w:ind w:left="1080"/>
      <w:contextualSpacing/>
    </w:pPr>
  </w:style>
  <w:style w:type="paragraph" w:styleId="ListNumber">
    <w:name w:val="List Number"/>
    <w:basedOn w:val="Normal"/>
    <w:uiPriority w:val="99"/>
    <w:unhideWhenUsed/>
    <w:qFormat/>
    <w:pPr>
      <w:numPr>
        <w:numId w:val="4"/>
      </w:numPr>
      <w:contextualSpacing/>
    </w:pPr>
  </w:style>
  <w:style w:type="paragraph" w:styleId="ListNumber2">
    <w:name w:val="List Number 2"/>
    <w:basedOn w:val="Normal"/>
    <w:uiPriority w:val="99"/>
    <w:unhideWhenUsed/>
    <w:qFormat/>
    <w:pPr>
      <w:numPr>
        <w:numId w:val="5"/>
      </w:numPr>
      <w:contextualSpacing/>
    </w:pPr>
  </w:style>
  <w:style w:type="paragraph" w:styleId="ListNumber3">
    <w:name w:val="List Number 3"/>
    <w:basedOn w:val="Normal"/>
    <w:uiPriority w:val="99"/>
    <w:unhideWhenUsed/>
    <w:qFormat/>
    <w:pPr>
      <w:numPr>
        <w:numId w:val="6"/>
      </w:numPr>
      <w:contextualSpacing/>
    </w:pPr>
  </w:style>
  <w:style w:type="paragraph" w:styleId="MacroText">
    <w:name w:val="macro"/>
    <w:link w:val="MacroTextChar"/>
    <w:uiPriority w:val="99"/>
    <w:unhideWhenUsed/>
    <w:qFormat/>
    <w:pPr>
      <w:tabs>
        <w:tab w:val="left" w:pos="576"/>
        <w:tab w:val="left" w:pos="1152"/>
        <w:tab w:val="left" w:pos="1728"/>
        <w:tab w:val="left" w:pos="2304"/>
        <w:tab w:val="left" w:pos="2880"/>
        <w:tab w:val="left" w:pos="3456"/>
        <w:tab w:val="left" w:pos="4032"/>
      </w:tabs>
      <w:spacing w:after="200" w:line="276" w:lineRule="auto"/>
    </w:pPr>
    <w:rPr>
      <w:rFonts w:ascii="Courier" w:eastAsiaTheme="minorEastAsia" w:hAnsi="Courier" w:cstheme="minorBidi"/>
      <w:lang w:eastAsia="en-US"/>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asciiTheme="majorHAnsi" w:eastAsiaTheme="majorEastAsia" w:hAnsiTheme="majorHAnsi" w:cstheme="majorBidi"/>
      <w:i/>
      <w:iCs/>
      <w:color w:val="4F81BD" w:themeColor="accent1"/>
      <w:spacing w:val="15"/>
      <w:sz w:val="24"/>
      <w:szCs w:val="24"/>
    </w:rPr>
  </w:style>
  <w:style w:type="table" w:styleId="TableGrid">
    <w:name w:val="Table Grid"/>
    <w:basedOn w:val="TableNormal"/>
    <w:uiPriority w:val="59"/>
    <w:qFormat/>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itle">
    <w:name w:val="Title"/>
    <w:basedOn w:val="Normal"/>
    <w:next w:val="Normal"/>
    <w:link w:val="TitleChar"/>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paragraph" w:styleId="TOC1">
    <w:name w:val="toc 1"/>
    <w:basedOn w:val="Normal"/>
    <w:next w:val="Normal"/>
    <w:autoRedefine/>
    <w:uiPriority w:val="39"/>
    <w:unhideWhenUsed/>
    <w:qFormat/>
    <w:pPr>
      <w:spacing w:after="100"/>
    </w:pPr>
  </w:style>
  <w:style w:type="paragraph" w:styleId="TOC2">
    <w:name w:val="toc 2"/>
    <w:basedOn w:val="Normal"/>
    <w:next w:val="Normal"/>
    <w:autoRedefine/>
    <w:uiPriority w:val="39"/>
    <w:unhideWhenUsed/>
    <w:qFormat/>
    <w:pPr>
      <w:spacing w:after="100"/>
      <w:ind w:left="260"/>
    </w:pPr>
  </w:style>
  <w:style w:type="paragraph" w:styleId="TOC3">
    <w:name w:val="toc 3"/>
    <w:basedOn w:val="Normal"/>
    <w:next w:val="Normal"/>
    <w:autoRedefine/>
    <w:uiPriority w:val="39"/>
    <w:unhideWhenUsed/>
    <w:qFormat/>
    <w:pPr>
      <w:spacing w:after="100"/>
      <w:ind w:left="520"/>
    </w:pPr>
  </w:style>
  <w:style w:type="table" w:styleId="LightShading">
    <w:name w:val="Light Shading"/>
    <w:basedOn w:val="TableNormal"/>
    <w:uiPriority w:val="60"/>
    <w:qFormat/>
    <w:rPr>
      <w:color w:val="000000" w:themeColor="text1" w:themeShade="BF"/>
    </w:rPr>
    <w:tblPr>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qFormat/>
    <w:rPr>
      <w:color w:val="365F91" w:themeColor="accent1" w:themeShade="BF"/>
    </w:rPr>
    <w:tblPr>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qFormat/>
    <w:rPr>
      <w:color w:val="943634" w:themeColor="accent2" w:themeShade="BF"/>
    </w:rPr>
    <w:tblPr>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qFormat/>
    <w:rPr>
      <w:color w:val="76923C" w:themeColor="accent3" w:themeShade="BF"/>
    </w:rPr>
    <w:tblPr>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qFormat/>
    <w:rPr>
      <w:color w:val="5F497A" w:themeColor="accent4" w:themeShade="BF"/>
    </w:rPr>
    <w:tblPr>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qFormat/>
    <w:rPr>
      <w:color w:val="31849B" w:themeColor="accent5" w:themeShade="BF"/>
    </w:rPr>
    <w:tblPr>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qFormat/>
    <w:rPr>
      <w:color w:val="E36C0A" w:themeColor="accent6" w:themeShade="BF"/>
    </w:rPr>
    <w:tblPr>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qFormat/>
    <w:tblPr>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qFormat/>
    <w:tblPr>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qFormat/>
    <w:tblPr>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qFormat/>
    <w:tblPr>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qFormat/>
    <w:tblPr>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qFormat/>
    <w:tblPr>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qFormat/>
    <w:tblPr>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qFormat/>
    <w:tblPr>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LightGrid-Accent1">
    <w:name w:val="Light Grid Accent 1"/>
    <w:basedOn w:val="TableNormal"/>
    <w:uiPriority w:val="62"/>
    <w:qFormat/>
    <w:tblPr>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LightGrid-Accent2">
    <w:name w:val="Light Grid Accent 2"/>
    <w:basedOn w:val="TableNormal"/>
    <w:uiPriority w:val="62"/>
    <w:qFormat/>
    <w:tblPr>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LightGrid-Accent3">
    <w:name w:val="Light Grid Accent 3"/>
    <w:basedOn w:val="TableNormal"/>
    <w:uiPriority w:val="62"/>
    <w:qFormat/>
    <w:tblPr>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LightGrid-Accent4">
    <w:name w:val="Light Grid Accent 4"/>
    <w:basedOn w:val="TableNormal"/>
    <w:uiPriority w:val="62"/>
    <w:qFormat/>
    <w:tblPr>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LightGrid-Accent5">
    <w:name w:val="Light Grid Accent 5"/>
    <w:basedOn w:val="TableNormal"/>
    <w:uiPriority w:val="62"/>
    <w:qFormat/>
    <w:tblPr>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LightGrid-Accent6">
    <w:name w:val="Light Grid Accent 6"/>
    <w:basedOn w:val="TableNormal"/>
    <w:uiPriority w:val="62"/>
    <w:qFormat/>
    <w:tblPr>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MediumShading1">
    <w:name w:val="Medium Shading 1"/>
    <w:basedOn w:val="TableNormal"/>
    <w:uiPriority w:val="63"/>
    <w:qFormat/>
    <w:tblPr>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qFormat/>
    <w:tblPr>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qFormat/>
    <w:tblPr>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qFormat/>
    <w:tblPr>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qFormat/>
    <w:tblPr>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qFormat/>
    <w:tblPr>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qFormat/>
    <w:tblPr>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qFormat/>
    <w:tblPr>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qFormat/>
    <w:tblPr>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qFormat/>
    <w:tblPr>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qFormat/>
    <w:tblPr>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qFormat/>
    <w:tblPr>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qFormat/>
    <w:tblPr>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qFormat/>
    <w:tblPr>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qFormat/>
    <w:rPr>
      <w:color w:val="000000" w:themeColor="text1"/>
    </w:rPr>
    <w:tblPr>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qFormat/>
    <w:rPr>
      <w:color w:val="000000" w:themeColor="text1"/>
    </w:rPr>
    <w:tblPr>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qFormat/>
    <w:rPr>
      <w:color w:val="000000" w:themeColor="text1"/>
    </w:rPr>
    <w:tblPr>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qFormat/>
    <w:rPr>
      <w:color w:val="000000" w:themeColor="text1"/>
    </w:rPr>
    <w:tblPr>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qFormat/>
    <w:rPr>
      <w:color w:val="000000" w:themeColor="text1"/>
    </w:rPr>
    <w:tblPr>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qFormat/>
    <w:rPr>
      <w:color w:val="000000" w:themeColor="text1"/>
    </w:rPr>
    <w:tblPr>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qFormat/>
    <w:rPr>
      <w:color w:val="000000" w:themeColor="text1"/>
    </w:rPr>
    <w:tblPr>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qFormat/>
    <w:rPr>
      <w:rFonts w:asciiTheme="majorHAnsi" w:eastAsiaTheme="majorEastAsia" w:hAnsiTheme="majorHAnsi" w:cstheme="majorBidi"/>
      <w:color w:val="000000" w:themeColor="text1"/>
    </w:rPr>
    <w:tblPr>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qFormat/>
    <w:rPr>
      <w:rFonts w:asciiTheme="majorHAnsi" w:eastAsiaTheme="majorEastAsia" w:hAnsiTheme="majorHAnsi" w:cstheme="majorBidi"/>
      <w:color w:val="000000" w:themeColor="text1"/>
    </w:rPr>
    <w:tblPr>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qFormat/>
    <w:rPr>
      <w:rFonts w:asciiTheme="majorHAnsi" w:eastAsiaTheme="majorEastAsia" w:hAnsiTheme="majorHAnsi" w:cstheme="majorBidi"/>
      <w:color w:val="000000" w:themeColor="text1"/>
    </w:rPr>
    <w:tblPr>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qFormat/>
    <w:rPr>
      <w:rFonts w:asciiTheme="majorHAnsi" w:eastAsiaTheme="majorEastAsia" w:hAnsiTheme="majorHAnsi" w:cstheme="majorBidi"/>
      <w:color w:val="000000" w:themeColor="text1"/>
    </w:rPr>
    <w:tblPr>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qFormat/>
    <w:rPr>
      <w:rFonts w:asciiTheme="majorHAnsi" w:eastAsiaTheme="majorEastAsia" w:hAnsiTheme="majorHAnsi" w:cstheme="majorBidi"/>
      <w:color w:val="000000" w:themeColor="text1"/>
    </w:rPr>
    <w:tblPr>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qFormat/>
    <w:rPr>
      <w:rFonts w:asciiTheme="majorHAnsi" w:eastAsiaTheme="majorEastAsia" w:hAnsiTheme="majorHAnsi" w:cstheme="majorBidi"/>
      <w:color w:val="000000" w:themeColor="text1"/>
    </w:rPr>
    <w:tblPr>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qFormat/>
    <w:rPr>
      <w:rFonts w:asciiTheme="majorHAnsi" w:eastAsiaTheme="majorEastAsia" w:hAnsiTheme="majorHAnsi" w:cstheme="majorBidi"/>
      <w:color w:val="000000" w:themeColor="text1"/>
    </w:rPr>
    <w:tblPr>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qFormat/>
    <w:tblPr>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qFormat/>
    <w:tblPr>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qFormat/>
    <w:tblPr>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qFormat/>
    <w:tblPr>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qFormat/>
    <w:tblPr>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qFormat/>
    <w:tblPr>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qFormat/>
    <w:tblPr>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qFormat/>
    <w:rPr>
      <w:rFonts w:asciiTheme="majorHAnsi" w:eastAsiaTheme="majorEastAsia" w:hAnsiTheme="majorHAnsi" w:cstheme="majorBidi"/>
      <w:color w:val="000000" w:themeColor="text1"/>
    </w:rPr>
    <w:tblPr>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qFormat/>
    <w:rPr>
      <w:rFonts w:asciiTheme="majorHAnsi" w:eastAsiaTheme="majorEastAsia" w:hAnsiTheme="majorHAnsi" w:cstheme="majorBidi"/>
      <w:color w:val="000000" w:themeColor="text1"/>
    </w:rPr>
    <w:tblPr>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Pr>
      <w:rFonts w:asciiTheme="majorHAnsi" w:eastAsiaTheme="majorEastAsia" w:hAnsiTheme="majorHAnsi" w:cstheme="majorBidi"/>
      <w:color w:val="000000" w:themeColor="text1"/>
    </w:rPr>
    <w:tblPr>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Pr>
      <w:rFonts w:asciiTheme="majorHAnsi" w:eastAsiaTheme="majorEastAsia" w:hAnsiTheme="majorHAnsi" w:cstheme="majorBidi"/>
      <w:color w:val="000000" w:themeColor="text1"/>
    </w:rPr>
    <w:tblPr>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Pr>
      <w:rFonts w:asciiTheme="majorHAnsi" w:eastAsiaTheme="majorEastAsia" w:hAnsiTheme="majorHAnsi" w:cstheme="majorBidi"/>
      <w:color w:val="000000" w:themeColor="text1"/>
    </w:rPr>
    <w:tblPr>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qFormat/>
    <w:rPr>
      <w:rFonts w:asciiTheme="majorHAnsi" w:eastAsiaTheme="majorEastAsia" w:hAnsiTheme="majorHAnsi" w:cstheme="majorBidi"/>
      <w:color w:val="000000" w:themeColor="text1"/>
    </w:rPr>
    <w:tblPr>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qFormat/>
    <w:rPr>
      <w:rFonts w:asciiTheme="majorHAnsi" w:eastAsiaTheme="majorEastAsia" w:hAnsiTheme="majorHAnsi" w:cstheme="majorBidi"/>
      <w:color w:val="000000" w:themeColor="text1"/>
    </w:rPr>
    <w:tblPr>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qFormat/>
    <w:tblPr>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MediumGrid3-Accent1">
    <w:name w:val="Medium Grid 3 Accent 1"/>
    <w:basedOn w:val="TableNormal"/>
    <w:uiPriority w:val="69"/>
    <w:tblPr>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MediumGrid3-Accent2">
    <w:name w:val="Medium Grid 3 Accent 2"/>
    <w:basedOn w:val="TableNormal"/>
    <w:uiPriority w:val="69"/>
    <w:tblPr>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MediumGrid3-Accent3">
    <w:name w:val="Medium Grid 3 Accent 3"/>
    <w:basedOn w:val="TableNormal"/>
    <w:uiPriority w:val="69"/>
    <w:tblPr>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MediumGrid3-Accent4">
    <w:name w:val="Medium Grid 3 Accent 4"/>
    <w:basedOn w:val="TableNormal"/>
    <w:uiPriority w:val="69"/>
    <w:qFormat/>
    <w:tblPr>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MediumGrid3-Accent5">
    <w:name w:val="Medium Grid 3 Accent 5"/>
    <w:basedOn w:val="TableNormal"/>
    <w:uiPriority w:val="69"/>
    <w:tblPr>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MediumGrid3-Accent6">
    <w:name w:val="Medium Grid 3 Accent 6"/>
    <w:basedOn w:val="TableNormal"/>
    <w:uiPriority w:val="69"/>
    <w:tblPr>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DarkList">
    <w:name w:val="Dark List"/>
    <w:basedOn w:val="TableNormal"/>
    <w:uiPriority w:val="70"/>
    <w:qFormat/>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qFormat/>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qFormat/>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qFormat/>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qFormat/>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qFormat/>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qFormat/>
    <w:rPr>
      <w:color w:val="000000" w:themeColor="text1"/>
    </w:rPr>
    <w:tblPr>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qFormat/>
    <w:rPr>
      <w:color w:val="000000" w:themeColor="text1"/>
    </w:rPr>
    <w:tblPr>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Pr>
      <w:color w:val="000000" w:themeColor="text1"/>
    </w:rPr>
    <w:tblPr>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qFormat/>
    <w:rPr>
      <w:color w:val="000000" w:themeColor="text1"/>
    </w:rPr>
    <w:tblPr>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qFormat/>
    <w:rPr>
      <w:color w:val="000000" w:themeColor="text1"/>
    </w:rPr>
    <w:tblPr>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qFormat/>
    <w:rPr>
      <w:color w:val="000000" w:themeColor="text1"/>
    </w:rPr>
    <w:tblPr>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qFormat/>
    <w:rPr>
      <w:color w:val="000000" w:themeColor="text1"/>
    </w:rPr>
    <w:tblPr>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qFormat/>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qFormat/>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qFormat/>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qFormat/>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qFormat/>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qFormat/>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qFormat/>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qFormat/>
    <w:rPr>
      <w:color w:val="000000" w:themeColor="text1"/>
    </w:rPr>
    <w:tblPr>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qFormat/>
    <w:rPr>
      <w:color w:val="000000" w:themeColor="text1"/>
    </w:rPr>
    <w:tblPr>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qFormat/>
    <w:rPr>
      <w:color w:val="000000" w:themeColor="text1"/>
    </w:rPr>
    <w:tblPr>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qFormat/>
    <w:rPr>
      <w:color w:val="000000" w:themeColor="text1"/>
    </w:rPr>
    <w:tblPr>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qFormat/>
    <w:rPr>
      <w:color w:val="000000" w:themeColor="text1"/>
    </w:rPr>
    <w:tblPr>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qFormat/>
    <w:rPr>
      <w:color w:val="000000" w:themeColor="text1"/>
    </w:rPr>
    <w:tblPr>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qFormat/>
    <w:rPr>
      <w:color w:val="000000" w:themeColor="text1"/>
    </w:rPr>
    <w:tblPr>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paragraph" w:styleId="NoSpacing">
    <w:name w:val="No Spacing"/>
    <w:uiPriority w:val="1"/>
    <w:qFormat/>
    <w:rPr>
      <w:rFonts w:asciiTheme="minorHAnsi" w:eastAsiaTheme="minorEastAsia" w:hAnsiTheme="minorHAnsi" w:cstheme="minorBidi"/>
      <w:sz w:val="22"/>
      <w:szCs w:val="22"/>
      <w:lang w:eastAsia="en-US"/>
    </w:rPr>
  </w:style>
  <w:style w:type="character" w:customStyle="1" w:styleId="Heading1Char">
    <w:name w:val="Heading 1 Char"/>
    <w:basedOn w:val="DefaultParagraphFont"/>
    <w:link w:val="Heading1"/>
    <w:uiPriority w:val="9"/>
    <w:qFormat/>
    <w:rPr>
      <w:rFonts w:eastAsiaTheme="majorEastAsia"/>
      <w:b/>
      <w:bCs/>
      <w:caps/>
      <w:color w:val="365F91" w:themeColor="accent1" w:themeShade="BF"/>
      <w:sz w:val="28"/>
      <w:szCs w:val="28"/>
      <w:lang w:eastAsia="en-US"/>
    </w:rPr>
  </w:style>
  <w:style w:type="character" w:customStyle="1" w:styleId="Heading2Char">
    <w:name w:val="Heading 2 Char"/>
    <w:basedOn w:val="DefaultParagraphFont"/>
    <w:link w:val="Heading2"/>
    <w:uiPriority w:val="9"/>
    <w:qFormat/>
    <w:rPr>
      <w:rFonts w:eastAsiaTheme="majorEastAsia"/>
      <w:b/>
      <w:bCs/>
      <w:color w:val="4F81BD" w:themeColor="accent1"/>
      <w:sz w:val="26"/>
      <w:szCs w:val="26"/>
      <w:lang w:eastAsia="en-US"/>
    </w:rPr>
  </w:style>
  <w:style w:type="character" w:customStyle="1" w:styleId="Heading3Char">
    <w:name w:val="Heading 3 Char"/>
    <w:basedOn w:val="DefaultParagraphFont"/>
    <w:link w:val="Heading3"/>
    <w:uiPriority w:val="9"/>
    <w:qFormat/>
    <w:rPr>
      <w:rFonts w:eastAsiaTheme="majorEastAsia"/>
      <w:b/>
      <w:bCs/>
      <w:color w:val="4F81BD" w:themeColor="accent1"/>
      <w:sz w:val="26"/>
      <w:szCs w:val="22"/>
      <w:lang w:eastAsia="en-US"/>
    </w:rPr>
  </w:style>
  <w:style w:type="character" w:customStyle="1" w:styleId="TitleChar">
    <w:name w:val="Title Char"/>
    <w:basedOn w:val="DefaultParagraphFont"/>
    <w:link w:val="Title"/>
    <w:uiPriority w:val="10"/>
    <w:qFormat/>
    <w:rPr>
      <w:rFonts w:asciiTheme="majorHAnsi" w:eastAsiaTheme="majorEastAsia" w:hAnsiTheme="majorHAnsi" w:cstheme="majorBidi"/>
      <w:color w:val="17365D" w:themeColor="text2" w:themeShade="BF"/>
      <w:spacing w:val="5"/>
      <w:kern w:val="28"/>
      <w:sz w:val="52"/>
      <w:szCs w:val="52"/>
    </w:rPr>
  </w:style>
  <w:style w:type="character" w:customStyle="1" w:styleId="SubtitleChar">
    <w:name w:val="Subtitle Char"/>
    <w:basedOn w:val="DefaultParagraphFont"/>
    <w:link w:val="Subtitle"/>
    <w:uiPriority w:val="11"/>
    <w:qFormat/>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pPr>
      <w:ind w:left="720"/>
      <w:contextualSpacing/>
    </w:pPr>
  </w:style>
  <w:style w:type="character" w:customStyle="1" w:styleId="BodyTextChar">
    <w:name w:val="Body Text Char"/>
    <w:basedOn w:val="DefaultParagraphFont"/>
    <w:link w:val="BodyText"/>
    <w:uiPriority w:val="99"/>
    <w:qFormat/>
  </w:style>
  <w:style w:type="character" w:customStyle="1" w:styleId="BodyText2Char">
    <w:name w:val="Body Text 2 Char"/>
    <w:basedOn w:val="DefaultParagraphFont"/>
    <w:link w:val="BodyText2"/>
    <w:uiPriority w:val="99"/>
    <w:qFormat/>
  </w:style>
  <w:style w:type="character" w:customStyle="1" w:styleId="BodyText3Char">
    <w:name w:val="Body Text 3 Char"/>
    <w:basedOn w:val="DefaultParagraphFont"/>
    <w:link w:val="BodyText3"/>
    <w:uiPriority w:val="99"/>
    <w:qFormat/>
    <w:rPr>
      <w:sz w:val="16"/>
      <w:szCs w:val="16"/>
    </w:rPr>
  </w:style>
  <w:style w:type="character" w:customStyle="1" w:styleId="MacroTextChar">
    <w:name w:val="Macro Text Char"/>
    <w:basedOn w:val="DefaultParagraphFont"/>
    <w:link w:val="MacroText"/>
    <w:uiPriority w:val="99"/>
    <w:qFormat/>
    <w:rPr>
      <w:rFonts w:ascii="Courier" w:hAnsi="Courier"/>
      <w:sz w:val="20"/>
      <w:szCs w:val="20"/>
    </w:rPr>
  </w:style>
  <w:style w:type="paragraph" w:styleId="Quote">
    <w:name w:val="Quote"/>
    <w:basedOn w:val="Normal"/>
    <w:next w:val="Normal"/>
    <w:link w:val="QuoteChar"/>
    <w:uiPriority w:val="29"/>
    <w:qFormat/>
    <w:rPr>
      <w:i/>
      <w:iCs/>
      <w:color w:val="000000" w:themeColor="text1"/>
    </w:rPr>
  </w:style>
  <w:style w:type="character" w:customStyle="1" w:styleId="QuoteChar">
    <w:name w:val="Quote Char"/>
    <w:basedOn w:val="DefaultParagraphFont"/>
    <w:link w:val="Quote"/>
    <w:uiPriority w:val="29"/>
    <w:qFormat/>
    <w:rPr>
      <w:i/>
      <w:iCs/>
      <w:color w:val="000000" w:themeColor="text1"/>
    </w:rPr>
  </w:style>
  <w:style w:type="character" w:customStyle="1" w:styleId="Heading4Char">
    <w:name w:val="Heading 4 Char"/>
    <w:basedOn w:val="DefaultParagraphFont"/>
    <w:link w:val="Heading4"/>
    <w:uiPriority w:val="9"/>
    <w:semiHidden/>
    <w:qFormat/>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qFormat/>
    <w:rPr>
      <w:rFonts w:asciiTheme="majorHAnsi" w:eastAsiaTheme="majorEastAsia" w:hAnsiTheme="majorHAnsi" w:cstheme="majorBidi"/>
      <w:color w:val="244061" w:themeColor="accent1" w:themeShade="80"/>
    </w:rPr>
  </w:style>
  <w:style w:type="character" w:customStyle="1" w:styleId="Heading6Char">
    <w:name w:val="Heading 6 Char"/>
    <w:basedOn w:val="DefaultParagraphFont"/>
    <w:link w:val="Heading6"/>
    <w:uiPriority w:val="9"/>
    <w:semiHidden/>
    <w:qFormat/>
    <w:rPr>
      <w:rFonts w:asciiTheme="majorHAnsi" w:eastAsiaTheme="majorEastAsia" w:hAnsiTheme="majorHAnsi" w:cstheme="majorBidi"/>
      <w:i/>
      <w:iCs/>
      <w:color w:val="244061" w:themeColor="accent1" w:themeShade="80"/>
    </w:rPr>
  </w:style>
  <w:style w:type="character" w:customStyle="1" w:styleId="Heading7Char">
    <w:name w:val="Heading 7 Char"/>
    <w:basedOn w:val="DefaultParagraphFont"/>
    <w:link w:val="Heading7"/>
    <w:uiPriority w:val="9"/>
    <w:semiHidden/>
    <w:qFormat/>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qFormat/>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qFormat/>
    <w:rPr>
      <w:rFonts w:asciiTheme="majorHAnsi" w:eastAsiaTheme="majorEastAsia" w:hAnsiTheme="majorHAnsi" w:cstheme="majorBidi"/>
      <w:i/>
      <w:iCs/>
      <w:color w:val="404040" w:themeColor="text1" w:themeTint="BF"/>
      <w:sz w:val="20"/>
      <w:szCs w:val="20"/>
    </w:rPr>
  </w:style>
  <w:style w:type="paragraph" w:styleId="IntenseQuote">
    <w:name w:val="Intense Quote"/>
    <w:basedOn w:val="Normal"/>
    <w:next w:val="Normal"/>
    <w:link w:val="IntenseQuoteChar"/>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qFormat/>
    <w:rPr>
      <w:b/>
      <w:bCs/>
      <w:i/>
      <w:iCs/>
      <w:color w:val="4F81BD" w:themeColor="accent1"/>
    </w:rPr>
  </w:style>
  <w:style w:type="character" w:customStyle="1" w:styleId="SubtleEmphasis1">
    <w:name w:val="Subtle Emphasis1"/>
    <w:basedOn w:val="DefaultParagraphFont"/>
    <w:uiPriority w:val="19"/>
    <w:qFormat/>
    <w:rPr>
      <w:i/>
      <w:iCs/>
      <w:color w:val="7F7F7F" w:themeColor="text1" w:themeTint="80"/>
    </w:rPr>
  </w:style>
  <w:style w:type="character" w:customStyle="1" w:styleId="IntenseEmphasis1">
    <w:name w:val="Intense Emphasis1"/>
    <w:basedOn w:val="DefaultParagraphFont"/>
    <w:uiPriority w:val="21"/>
    <w:qFormat/>
    <w:rPr>
      <w:b/>
      <w:bCs/>
      <w:i/>
      <w:iCs/>
      <w:color w:val="4F81BD" w:themeColor="accent1"/>
    </w:rPr>
  </w:style>
  <w:style w:type="character" w:customStyle="1" w:styleId="SubtleReference1">
    <w:name w:val="Subtle Reference1"/>
    <w:basedOn w:val="DefaultParagraphFont"/>
    <w:uiPriority w:val="31"/>
    <w:qFormat/>
    <w:rPr>
      <w:smallCaps/>
      <w:color w:val="C0504D" w:themeColor="accent2"/>
      <w:u w:val="single"/>
    </w:rPr>
  </w:style>
  <w:style w:type="character" w:customStyle="1" w:styleId="IntenseReference1">
    <w:name w:val="Intense Reference1"/>
    <w:basedOn w:val="DefaultParagraphFont"/>
    <w:uiPriority w:val="32"/>
    <w:qFormat/>
    <w:rPr>
      <w:b/>
      <w:bCs/>
      <w:smallCaps/>
      <w:color w:val="C0504D" w:themeColor="accent2"/>
      <w:spacing w:val="5"/>
      <w:u w:val="single"/>
    </w:rPr>
  </w:style>
  <w:style w:type="character" w:customStyle="1" w:styleId="BookTitle1">
    <w:name w:val="Book Title1"/>
    <w:basedOn w:val="DefaultParagraphFont"/>
    <w:uiPriority w:val="33"/>
    <w:qFormat/>
    <w:rPr>
      <w:b/>
      <w:bCs/>
      <w:smallCaps/>
      <w:spacing w:val="5"/>
    </w:rPr>
  </w:style>
  <w:style w:type="paragraph" w:customStyle="1" w:styleId="TOCHeading1">
    <w:name w:val="TOC Heading1"/>
    <w:basedOn w:val="Heading1"/>
    <w:next w:val="Normal"/>
    <w:uiPriority w:val="39"/>
    <w:semiHidden/>
    <w:unhideWhenUsed/>
    <w:qFormat/>
    <w:pPr>
      <w:outlineLvl w:val="9"/>
    </w:pPr>
  </w:style>
  <w:style w:type="paragraph" w:customStyle="1" w:styleId="FigureCaption">
    <w:name w:val="Figure Caption"/>
    <w:qFormat/>
    <w:pPr>
      <w:keepNext/>
      <w:spacing w:after="200" w:line="276" w:lineRule="auto"/>
      <w:jc w:val="center"/>
    </w:pPr>
    <w:rPr>
      <w:rFonts w:eastAsia="Times New Roman" w:cstheme="minorBidi"/>
      <w:b/>
      <w:sz w:val="24"/>
      <w:szCs w:val="22"/>
      <w:lang w:eastAsia="en-US"/>
    </w:rPr>
  </w:style>
  <w:style w:type="paragraph" w:customStyle="1" w:styleId="TableCaption">
    <w:name w:val="Table Caption"/>
    <w:qFormat/>
    <w:pPr>
      <w:keepNext/>
      <w:spacing w:after="200" w:line="276" w:lineRule="auto"/>
      <w:jc w:val="center"/>
    </w:pPr>
    <w:rPr>
      <w:rFonts w:eastAsia="Times New Roman" w:cstheme="minorBidi"/>
      <w:b/>
      <w:sz w:val="24"/>
      <w:szCs w:val="22"/>
      <w:lang w:eastAsia="en-US"/>
    </w:rPr>
  </w:style>
  <w:style w:type="paragraph" w:customStyle="1" w:styleId="TOCHeading2">
    <w:name w:val="TOC Heading2"/>
    <w:basedOn w:val="Heading1"/>
    <w:next w:val="Normal"/>
    <w:uiPriority w:val="39"/>
    <w:unhideWhenUsed/>
    <w:qFormat/>
    <w:pPr>
      <w:spacing w:before="240" w:after="0" w:line="259" w:lineRule="auto"/>
      <w:ind w:firstLine="0"/>
      <w:jc w:val="left"/>
      <w:outlineLvl w:val="9"/>
    </w:pPr>
    <w:rPr>
      <w:b w:val="0"/>
      <w:bCs w:val="0"/>
      <w:sz w:val="32"/>
      <w:szCs w:val="32"/>
    </w:rPr>
  </w:style>
  <w:style w:type="paragraph" w:styleId="BalloonText">
    <w:name w:val="Balloon Text"/>
    <w:basedOn w:val="Normal"/>
    <w:link w:val="BalloonTextChar"/>
    <w:uiPriority w:val="99"/>
    <w:semiHidden/>
    <w:unhideWhenUsed/>
    <w:rsid w:val="00884D5F"/>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84D5F"/>
    <w:rPr>
      <w:rFonts w:ascii="Tahoma" w:eastAsia="Times New Roman" w:hAnsi="Tahoma" w:cs="Tahoma"/>
      <w:sz w:val="16"/>
      <w:szCs w:val="16"/>
      <w:lang w:eastAsia="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SimSun" w:hAnsi="Times New Roman" w:cs="Times New Roman"/>
        <w:lang w:val="en-US" w:eastAsia="zh-CN" w:bidi="ar-SA"/>
      </w:rPr>
    </w:rPrDefault>
    <w:pPrDefault/>
  </w:docDefaults>
  <w:latentStyles w:defLockedState="0" w:defUIPriority="99" w:defSemiHidden="0" w:defUnhideWhenUsed="1" w:defQFormat="1" w:count="267">
    <w:lsdException w:name="Normal" w:uiPriority="0" w:unhideWhenUsed="0"/>
    <w:lsdException w:name="heading 1" w:uiPriority="9" w:unhideWhenUsed="0"/>
    <w:lsdException w:name="heading 2" w:uiPriority="9"/>
    <w:lsdException w:name="heading 3" w:uiPriority="9"/>
    <w:lsdException w:name="heading 4" w:semiHidden="1" w:uiPriority="9"/>
    <w:lsdException w:name="heading 5" w:semiHidden="1" w:uiPriority="9"/>
    <w:lsdException w:name="heading 6" w:semiHidden="1" w:uiPriority="9"/>
    <w:lsdException w:name="heading 7" w:semiHidden="1" w:uiPriority="9"/>
    <w:lsdException w:name="heading 8" w:semiHidden="1" w:uiPriority="9"/>
    <w:lsdException w:name="heading 9" w:semiHidden="1" w:uiPriority="9"/>
    <w:lsdException w:name="index 1" w:semiHidden="1" w:qFormat="0"/>
    <w:lsdException w:name="index 2" w:semiHidden="1" w:qFormat="0"/>
    <w:lsdException w:name="index 3" w:semiHidden="1" w:qFormat="0"/>
    <w:lsdException w:name="index 4" w:semiHidden="1" w:qFormat="0"/>
    <w:lsdException w:name="index 5" w:semiHidden="1" w:qFormat="0"/>
    <w:lsdException w:name="index 6" w:semiHidden="1" w:qFormat="0"/>
    <w:lsdException w:name="index 7" w:semiHidden="1" w:qFormat="0"/>
    <w:lsdException w:name="index 8" w:semiHidden="1" w:qFormat="0"/>
    <w:lsdException w:name="index 9" w:semiHidden="1" w:qFormat="0"/>
    <w:lsdException w:name="toc 1" w:uiPriority="39"/>
    <w:lsdException w:name="toc 2" w:uiPriority="39"/>
    <w:lsdException w:name="toc 3" w:uiPriority="39"/>
    <w:lsdException w:name="toc 4" w:semiHidden="1" w:uiPriority="39" w:qFormat="0"/>
    <w:lsdException w:name="toc 5" w:semiHidden="1" w:uiPriority="39" w:qFormat="0"/>
    <w:lsdException w:name="toc 6" w:semiHidden="1" w:uiPriority="39" w:qFormat="0"/>
    <w:lsdException w:name="toc 7" w:semiHidden="1" w:uiPriority="39" w:qFormat="0"/>
    <w:lsdException w:name="toc 8" w:semiHidden="1" w:uiPriority="39" w:qFormat="0"/>
    <w:lsdException w:name="toc 9" w:semiHidden="1" w:uiPriority="39" w:qFormat="0"/>
    <w:lsdException w:name="Normal Indent" w:semiHidden="1" w:qFormat="0"/>
    <w:lsdException w:name="footnote text" w:semiHidden="1" w:qFormat="0"/>
    <w:lsdException w:name="annotation text" w:semiHidden="1" w:qFormat="0"/>
    <w:lsdException w:name="index heading" w:semiHidden="1" w:qFormat="0"/>
    <w:lsdException w:name="caption" w:semiHidden="1" w:uiPriority="35"/>
    <w:lsdException w:name="table of figures" w:semiHidden="1" w:qFormat="0"/>
    <w:lsdException w:name="envelope address" w:semiHidden="1" w:qFormat="0"/>
    <w:lsdException w:name="envelope return" w:semiHidden="1" w:qFormat="0"/>
    <w:lsdException w:name="footnote reference" w:semiHidden="1" w:qFormat="0"/>
    <w:lsdException w:name="annotation reference" w:semiHidden="1" w:qFormat="0"/>
    <w:lsdException w:name="line number" w:semiHidden="1" w:qFormat="0"/>
    <w:lsdException w:name="page number" w:semiHidden="1" w:qFormat="0"/>
    <w:lsdException w:name="endnote reference" w:semiHidden="1" w:qFormat="0"/>
    <w:lsdException w:name="endnote text" w:semiHidden="1" w:qFormat="0"/>
    <w:lsdException w:name="table of authorities" w:semiHidden="1" w:qFormat="0"/>
    <w:lsdException w:name="toa heading" w:semiHidden="1" w:qFormat="0"/>
    <w:lsdException w:name="List 4" w:semiHidden="1" w:qFormat="0"/>
    <w:lsdException w:name="List 5" w:semiHidden="1" w:qFormat="0"/>
    <w:lsdException w:name="List Bullet 4" w:semiHidden="1" w:qFormat="0"/>
    <w:lsdException w:name="List Bullet 5" w:semiHidden="1" w:qFormat="0"/>
    <w:lsdException w:name="List Number 4" w:semiHidden="1" w:qFormat="0"/>
    <w:lsdException w:name="List Number 5" w:semiHidden="1" w:qFormat="0"/>
    <w:lsdException w:name="Title" w:uiPriority="10" w:unhideWhenUsed="0"/>
    <w:lsdException w:name="Closing" w:semiHidden="1" w:qFormat="0"/>
    <w:lsdException w:name="Signature" w:semiHidden="1" w:qFormat="0"/>
    <w:lsdException w:name="Default Paragraph Font" w:semiHidden="1" w:uiPriority="1"/>
    <w:lsdException w:name="Body Text Indent" w:semiHidden="1" w:qFormat="0"/>
    <w:lsdException w:name="List Continue 4" w:semiHidden="1" w:qFormat="0"/>
    <w:lsdException w:name="List Continue 5" w:semiHidden="1" w:qFormat="0"/>
    <w:lsdException w:name="Message Header" w:semiHidden="1" w:qFormat="0"/>
    <w:lsdException w:name="Subtitle" w:uiPriority="11" w:unhideWhenUsed="0"/>
    <w:lsdException w:name="Salutation" w:semiHidden="1" w:qFormat="0"/>
    <w:lsdException w:name="Date" w:semiHidden="1" w:qFormat="0"/>
    <w:lsdException w:name="Body Text First Indent" w:semiHidden="1" w:qFormat="0"/>
    <w:lsdException w:name="Body Text First Indent 2" w:semiHidden="1" w:qFormat="0"/>
    <w:lsdException w:name="Note Heading" w:semiHidden="1" w:qFormat="0"/>
    <w:lsdException w:name="Body Text Indent 2" w:semiHidden="1" w:qFormat="0"/>
    <w:lsdException w:name="Body Text Indent 3" w:semiHidden="1" w:qFormat="0"/>
    <w:lsdException w:name="Block Text" w:semiHidden="1" w:qFormat="0"/>
    <w:lsdException w:name="FollowedHyperlink" w:semiHidden="1" w:qFormat="0"/>
    <w:lsdException w:name="Strong" w:uiPriority="22" w:unhideWhenUsed="0"/>
    <w:lsdException w:name="Emphasis" w:uiPriority="20" w:unhideWhenUsed="0"/>
    <w:lsdException w:name="Document Map" w:semiHidden="1" w:qFormat="0"/>
    <w:lsdException w:name="Plain Text" w:semiHidden="1" w:qFormat="0"/>
    <w:lsdException w:name="E-mail Signature" w:semiHidden="1" w:qFormat="0"/>
    <w:lsdException w:name="HTML Top of Form" w:semiHidden="1" w:qFormat="0"/>
    <w:lsdException w:name="HTML Bottom of Form" w:semiHidden="1" w:qFormat="0"/>
    <w:lsdException w:name="Normal (Web)" w:semiHidden="1" w:qFormat="0"/>
    <w:lsdException w:name="HTML Acronym" w:semiHidden="1" w:qFormat="0"/>
    <w:lsdException w:name="HTML Address" w:semiHidden="1" w:qFormat="0"/>
    <w:lsdException w:name="HTML Cite" w:semiHidden="1" w:qFormat="0"/>
    <w:lsdException w:name="HTML Code" w:semiHidden="1"/>
    <w:lsdException w:name="HTML Definition" w:semiHidden="1" w:qFormat="0"/>
    <w:lsdException w:name="HTML Keyboard" w:semiHidden="1" w:qFormat="0"/>
    <w:lsdException w:name="HTML Preformatted" w:semiHidden="1" w:qFormat="0"/>
    <w:lsdException w:name="HTML Sample" w:semiHidden="1" w:qFormat="0"/>
    <w:lsdException w:name="HTML Typewriter" w:semiHidden="1" w:qFormat="0"/>
    <w:lsdException w:name="HTML Variable" w:semiHidden="1" w:qFormat="0"/>
    <w:lsdException w:name="Normal Table" w:semiHidden="1"/>
    <w:lsdException w:name="annotation subject" w:semiHidden="1" w:qFormat="0"/>
    <w:lsdException w:name="No List" w:semiHidden="1" w:qFormat="0"/>
    <w:lsdException w:name="Outline List 1" w:semiHidden="1" w:qFormat="0"/>
    <w:lsdException w:name="Outline List 2" w:semiHidden="1" w:qFormat="0"/>
    <w:lsdException w:name="Outline List 3" w:semiHidden="1" w:qFormat="0"/>
    <w:lsdException w:name="Table Simple 1" w:semiHidden="1" w:qFormat="0"/>
    <w:lsdException w:name="Table Simple 2" w:semiHidden="1" w:qFormat="0"/>
    <w:lsdException w:name="Table Simple 3" w:semiHidden="1" w:qFormat="0"/>
    <w:lsdException w:name="Table Classic 1" w:semiHidden="1" w:qFormat="0"/>
    <w:lsdException w:name="Table Classic 2" w:semiHidden="1" w:qFormat="0"/>
    <w:lsdException w:name="Table Classic 3" w:semiHidden="1" w:qFormat="0"/>
    <w:lsdException w:name="Table Classic 4" w:semiHidden="1" w:qFormat="0"/>
    <w:lsdException w:name="Table Colorful 1" w:semiHidden="1" w:qFormat="0"/>
    <w:lsdException w:name="Table Colorful 2" w:semiHidden="1" w:qFormat="0"/>
    <w:lsdException w:name="Table Colorful 3" w:semiHidden="1" w:qFormat="0"/>
    <w:lsdException w:name="Table Columns 1" w:semiHidden="1" w:qFormat="0"/>
    <w:lsdException w:name="Table Columns 2" w:semiHidden="1" w:qFormat="0"/>
    <w:lsdException w:name="Table Columns 3" w:semiHidden="1" w:qFormat="0"/>
    <w:lsdException w:name="Table Columns 4" w:semiHidden="1" w:qFormat="0"/>
    <w:lsdException w:name="Table Columns 5" w:semiHidden="1" w:qFormat="0"/>
    <w:lsdException w:name="Table Grid 1" w:semiHidden="1" w:qFormat="0"/>
    <w:lsdException w:name="Table Grid 2" w:semiHidden="1" w:qFormat="0"/>
    <w:lsdException w:name="Table Grid 3" w:semiHidden="1" w:qFormat="0"/>
    <w:lsdException w:name="Table Grid 4" w:semiHidden="1" w:qFormat="0"/>
    <w:lsdException w:name="Table Grid 5" w:semiHidden="1" w:qFormat="0"/>
    <w:lsdException w:name="Table Grid 6" w:semiHidden="1" w:qFormat="0"/>
    <w:lsdException w:name="Table Grid 7" w:semiHidden="1" w:qFormat="0"/>
    <w:lsdException w:name="Table Grid 8" w:semiHidden="1" w:qFormat="0"/>
    <w:lsdException w:name="Table List 1" w:semiHidden="1" w:qFormat="0"/>
    <w:lsdException w:name="Table List 2" w:semiHidden="1" w:qFormat="0"/>
    <w:lsdException w:name="Table List 3" w:semiHidden="1" w:qFormat="0"/>
    <w:lsdException w:name="Table List 4" w:semiHidden="1" w:qFormat="0"/>
    <w:lsdException w:name="Table List 5" w:semiHidden="1" w:qFormat="0"/>
    <w:lsdException w:name="Table List 6" w:semiHidden="1" w:qFormat="0"/>
    <w:lsdException w:name="Table List 7" w:semiHidden="1" w:qFormat="0"/>
    <w:lsdException w:name="Table List 8" w:semiHidden="1" w:qFormat="0"/>
    <w:lsdException w:name="Table 3D effects 1" w:semiHidden="1" w:qFormat="0"/>
    <w:lsdException w:name="Table 3D effects 2" w:semiHidden="1" w:qFormat="0"/>
    <w:lsdException w:name="Table 3D effects 3" w:semiHidden="1" w:qFormat="0"/>
    <w:lsdException w:name="Table Contemporary" w:semiHidden="1" w:qFormat="0"/>
    <w:lsdException w:name="Table Elegant" w:semiHidden="1" w:qFormat="0"/>
    <w:lsdException w:name="Table Professional" w:semiHidden="1" w:qFormat="0"/>
    <w:lsdException w:name="Table Subtle 1" w:semiHidden="1" w:qFormat="0"/>
    <w:lsdException w:name="Table Subtle 2" w:semiHidden="1" w:qFormat="0"/>
    <w:lsdException w:name="Table Web 1" w:semiHidden="1" w:qFormat="0"/>
    <w:lsdException w:name="Table Web 2" w:semiHidden="1" w:qFormat="0"/>
    <w:lsdException w:name="Table Web 3" w:semiHidden="1" w:qFormat="0"/>
    <w:lsdException w:name="Balloon Text" w:semiHidden="1" w:qFormat="0"/>
    <w:lsdException w:name="Table Grid" w:uiPriority="59" w:unhideWhenUsed="0"/>
    <w:lsdException w:name="Table Theme" w:semiHidden="1" w:qFormat="0"/>
    <w:lsdException w:name="Placeholder Text" w:semiHidden="1" w:qFormat="0"/>
    <w:lsdException w:name="No Spacing" w:uiPriority="1" w:unhideWhenUsed="0"/>
    <w:lsdException w:name="Light Shading" w:uiPriority="60" w:unhideWhenUsed="0"/>
    <w:lsdException w:name="Light List" w:uiPriority="61" w:unhideWhenUsed="0"/>
    <w:lsdException w:name="Light Grid" w:uiPriority="62" w:unhideWhenUsed="0"/>
    <w:lsdException w:name="Medium Shading 1" w:uiPriority="63" w:unhideWhenUsed="0"/>
    <w:lsdException w:name="Medium Shading 2" w:uiPriority="64" w:unhideWhenUsed="0"/>
    <w:lsdException w:name="Medium List 1" w:uiPriority="65" w:unhideWhenUsed="0"/>
    <w:lsdException w:name="Medium List 2" w:uiPriority="66" w:unhideWhenUsed="0"/>
    <w:lsdException w:name="Medium Grid 1" w:uiPriority="67" w:unhideWhenUsed="0"/>
    <w:lsdException w:name="Medium Grid 2" w:uiPriority="68" w:unhideWhenUsed="0"/>
    <w:lsdException w:name="Medium Grid 3" w:uiPriority="69" w:unhideWhenUsed="0"/>
    <w:lsdException w:name="Dark List" w:uiPriority="70" w:unhideWhenUsed="0"/>
    <w:lsdException w:name="Colorful Shading" w:uiPriority="71" w:unhideWhenUsed="0"/>
    <w:lsdException w:name="Colorful List" w:uiPriority="72" w:unhideWhenUsed="0"/>
    <w:lsdException w:name="Colorful Grid" w:uiPriority="73" w:unhideWhenUsed="0"/>
    <w:lsdException w:name="Light Shading Accent 1" w:uiPriority="60" w:unhideWhenUsed="0"/>
    <w:lsdException w:name="Light List Accent 1" w:uiPriority="61" w:unhideWhenUsed="0"/>
    <w:lsdException w:name="Light Grid Accent 1" w:uiPriority="62" w:unhideWhenUsed="0"/>
    <w:lsdException w:name="Medium Shading 1 Accent 1" w:uiPriority="63" w:unhideWhenUsed="0"/>
    <w:lsdException w:name="Medium Shading 2 Accent 1" w:uiPriority="64" w:unhideWhenUsed="0"/>
    <w:lsdException w:name="Medium List 1 Accent 1" w:uiPriority="65" w:unhideWhenUsed="0"/>
    <w:lsdException w:name="Revision" w:semiHidden="1" w:qFormat="0"/>
    <w:lsdException w:name="List Paragraph" w:uiPriority="34" w:unhideWhenUsed="0"/>
    <w:lsdException w:name="Quote" w:uiPriority="29" w:unhideWhenUsed="0"/>
    <w:lsdException w:name="Intense Quote" w:uiPriority="30" w:unhideWhenUsed="0"/>
    <w:lsdException w:name="Medium List 2 Accent 1" w:uiPriority="66" w:unhideWhenUsed="0"/>
    <w:lsdException w:name="Medium Grid 1 Accent 1" w:uiPriority="67" w:unhideWhenUsed="0"/>
    <w:lsdException w:name="Medium Grid 2 Accent 1" w:uiPriority="68" w:unhideWhenUsed="0"/>
    <w:lsdException w:name="Medium Grid 3 Accent 1" w:uiPriority="69" w:unhideWhenUsed="0" w:qFormat="0"/>
    <w:lsdException w:name="Dark List Accent 1" w:uiPriority="70" w:unhideWhenUsed="0"/>
    <w:lsdException w:name="Colorful Shading Accent 1" w:uiPriority="71" w:unhideWhenUsed="0"/>
    <w:lsdException w:name="Colorful List Accent 1" w:uiPriority="72" w:unhideWhenUsed="0"/>
    <w:lsdException w:name="Colorful Grid Accent 1" w:uiPriority="73" w:unhideWhenUsed="0"/>
    <w:lsdException w:name="Light Shading Accent 2" w:uiPriority="60" w:unhideWhenUsed="0"/>
    <w:lsdException w:name="Light List Accent 2" w:uiPriority="61" w:unhideWhenUsed="0"/>
    <w:lsdException w:name="Light Grid Accent 2" w:uiPriority="62" w:unhideWhenUsed="0"/>
    <w:lsdException w:name="Medium Shading 1 Accent 2" w:uiPriority="63" w:unhideWhenUsed="0"/>
    <w:lsdException w:name="Medium Shading 2 Accent 2" w:uiPriority="64" w:unhideWhenUsed="0"/>
    <w:lsdException w:name="Medium List 1 Accent 2" w:uiPriority="65" w:unhideWhenUsed="0"/>
    <w:lsdException w:name="Medium List 2 Accent 2" w:uiPriority="66" w:unhideWhenUsed="0"/>
    <w:lsdException w:name="Medium Grid 1 Accent 2" w:uiPriority="67" w:unhideWhenUsed="0"/>
    <w:lsdException w:name="Medium Grid 2 Accent 2" w:uiPriority="68" w:unhideWhenUsed="0" w:qFormat="0"/>
    <w:lsdException w:name="Medium Grid 3 Accent 2" w:uiPriority="69" w:unhideWhenUsed="0" w:qFormat="0"/>
    <w:lsdException w:name="Dark List Accent 2" w:uiPriority="70" w:unhideWhenUsed="0"/>
    <w:lsdException w:name="Colorful Shading Accent 2" w:uiPriority="71" w:unhideWhenUsed="0" w:qFormat="0"/>
    <w:lsdException w:name="Colorful List Accent 2" w:uiPriority="72" w:unhideWhenUsed="0"/>
    <w:lsdException w:name="Colorful Grid Accent 2" w:uiPriority="73" w:unhideWhenUsed="0"/>
    <w:lsdException w:name="Light Shading Accent 3" w:uiPriority="60" w:unhideWhenUsed="0"/>
    <w:lsdException w:name="Light List Accent 3" w:uiPriority="61" w:unhideWhenUsed="0"/>
    <w:lsdException w:name="Light Grid Accent 3" w:uiPriority="62" w:unhideWhenUsed="0"/>
    <w:lsdException w:name="Medium Shading 1 Accent 3" w:uiPriority="63" w:unhideWhenUsed="0"/>
    <w:lsdException w:name="Medium Shading 2 Accent 3" w:uiPriority="64" w:unhideWhenUsed="0"/>
    <w:lsdException w:name="Medium List 1 Accent 3" w:uiPriority="65" w:unhideWhenUsed="0"/>
    <w:lsdException w:name="Medium List 2 Accent 3" w:uiPriority="66" w:unhideWhenUsed="0"/>
    <w:lsdException w:name="Medium Grid 1 Accent 3" w:uiPriority="67" w:unhideWhenUsed="0"/>
    <w:lsdException w:name="Medium Grid 2 Accent 3" w:uiPriority="68" w:unhideWhenUsed="0" w:qFormat="0"/>
    <w:lsdException w:name="Medium Grid 3 Accent 3" w:uiPriority="69" w:unhideWhenUsed="0" w:qFormat="0"/>
    <w:lsdException w:name="Dark List Accent 3" w:uiPriority="70" w:unhideWhenUsed="0"/>
    <w:lsdException w:name="Colorful Shading Accent 3" w:uiPriority="71" w:unhideWhenUsed="0"/>
    <w:lsdException w:name="Colorful List Accent 3" w:uiPriority="72" w:unhideWhenUsed="0"/>
    <w:lsdException w:name="Colorful Grid Accent 3" w:uiPriority="73" w:unhideWhenUsed="0"/>
    <w:lsdException w:name="Light Shading Accent 4" w:uiPriority="60" w:unhideWhenUsed="0"/>
    <w:lsdException w:name="Light List Accent 4" w:uiPriority="61" w:unhideWhenUsed="0"/>
    <w:lsdException w:name="Light Grid Accent 4" w:uiPriority="62" w:unhideWhenUsed="0"/>
    <w:lsdException w:name="Medium Shading 1 Accent 4" w:uiPriority="63" w:unhideWhenUsed="0"/>
    <w:lsdException w:name="Medium Shading 2 Accent 4" w:uiPriority="64" w:unhideWhenUsed="0"/>
    <w:lsdException w:name="Medium List 1 Accent 4" w:uiPriority="65" w:unhideWhenUsed="0"/>
    <w:lsdException w:name="Medium List 2 Accent 4" w:uiPriority="66" w:unhideWhenUsed="0"/>
    <w:lsdException w:name="Medium Grid 1 Accent 4" w:uiPriority="67" w:unhideWhenUsed="0"/>
    <w:lsdException w:name="Medium Grid 2 Accent 4" w:uiPriority="68" w:unhideWhenUsed="0" w:qFormat="0"/>
    <w:lsdException w:name="Medium Grid 3 Accent 4" w:uiPriority="69" w:unhideWhenUsed="0"/>
    <w:lsdException w:name="Dark List Accent 4" w:uiPriority="70" w:unhideWhenUsed="0"/>
    <w:lsdException w:name="Colorful Shading Accent 4" w:uiPriority="71" w:unhideWhenUsed="0"/>
    <w:lsdException w:name="Colorful List Accent 4" w:uiPriority="72" w:unhideWhenUsed="0"/>
    <w:lsdException w:name="Colorful Grid Accent 4" w:uiPriority="73" w:unhideWhenUsed="0"/>
    <w:lsdException w:name="Light Shading Accent 5" w:uiPriority="60" w:unhideWhenUsed="0"/>
    <w:lsdException w:name="Light List Accent 5" w:uiPriority="61" w:unhideWhenUsed="0"/>
    <w:lsdException w:name="Light Grid Accent 5" w:uiPriority="62" w:unhideWhenUsed="0"/>
    <w:lsdException w:name="Medium Shading 1 Accent 5" w:uiPriority="63" w:unhideWhenUsed="0"/>
    <w:lsdException w:name="Medium Shading 2 Accent 5" w:uiPriority="64" w:unhideWhenUsed="0"/>
    <w:lsdException w:name="Medium List 1 Accent 5" w:uiPriority="65" w:unhideWhenUsed="0"/>
    <w:lsdException w:name="Medium List 2 Accent 5" w:uiPriority="66" w:unhideWhenUsed="0"/>
    <w:lsdException w:name="Medium Grid 1 Accent 5" w:uiPriority="67" w:unhideWhenUsed="0"/>
    <w:lsdException w:name="Medium Grid 2 Accent 5" w:uiPriority="68" w:unhideWhenUsed="0"/>
    <w:lsdException w:name="Medium Grid 3 Accent 5" w:uiPriority="69" w:unhideWhenUsed="0" w:qFormat="0"/>
    <w:lsdException w:name="Dark List Accent 5" w:uiPriority="70" w:unhideWhenUsed="0" w:qFormat="0"/>
    <w:lsdException w:name="Colorful Shading Accent 5" w:uiPriority="71" w:unhideWhenUsed="0"/>
    <w:lsdException w:name="Colorful List Accent 5" w:uiPriority="72" w:unhideWhenUsed="0"/>
    <w:lsdException w:name="Colorful Grid Accent 5" w:uiPriority="73" w:unhideWhenUsed="0"/>
    <w:lsdException w:name="Light Shading Accent 6" w:uiPriority="60" w:unhideWhenUsed="0"/>
    <w:lsdException w:name="Light List Accent 6" w:uiPriority="61" w:unhideWhenUsed="0"/>
    <w:lsdException w:name="Light Grid Accent 6" w:uiPriority="62" w:unhideWhenUsed="0"/>
    <w:lsdException w:name="Medium Shading 1 Accent 6" w:uiPriority="63" w:unhideWhenUsed="0"/>
    <w:lsdException w:name="Medium Shading 2 Accent 6" w:uiPriority="64" w:unhideWhenUsed="0"/>
    <w:lsdException w:name="Medium List 1 Accent 6" w:uiPriority="65" w:unhideWhenUsed="0"/>
    <w:lsdException w:name="Medium List 2 Accent 6" w:uiPriority="66" w:unhideWhenUsed="0"/>
    <w:lsdException w:name="Medium Grid 1 Accent 6" w:uiPriority="67" w:unhideWhenUsed="0"/>
    <w:lsdException w:name="Medium Grid 2 Accent 6" w:uiPriority="68" w:unhideWhenUsed="0"/>
    <w:lsdException w:name="Medium Grid 3 Accent 6" w:uiPriority="69" w:unhideWhenUsed="0" w:qFormat="0"/>
    <w:lsdException w:name="Dark List Accent 6" w:uiPriority="70" w:unhideWhenUsed="0"/>
    <w:lsdException w:name="Colorful Shading Accent 6" w:uiPriority="71" w:unhideWhenUsed="0"/>
    <w:lsdException w:name="Colorful List Accent 6" w:uiPriority="72" w:unhideWhenUsed="0"/>
    <w:lsdException w:name="Colorful Grid Accent 6" w:uiPriority="73" w:unhideWhenUsed="0"/>
    <w:lsdException w:name="Subtle Emphasis" w:uiPriority="19" w:unhideWhenUsed="0"/>
    <w:lsdException w:name="Intense Emphasis" w:uiPriority="21" w:unhideWhenUsed="0"/>
    <w:lsdException w:name="Subtle Reference" w:uiPriority="31" w:unhideWhenUsed="0"/>
    <w:lsdException w:name="Intense Reference" w:uiPriority="32" w:unhideWhenUsed="0"/>
    <w:lsdException w:name="Book Title" w:uiPriority="33" w:unhideWhenUsed="0"/>
    <w:lsdException w:name="Bibliography" w:semiHidden="1" w:uiPriority="37" w:qFormat="0"/>
    <w:lsdException w:name="TOC Heading" w:semiHidden="1" w:uiPriority="39"/>
  </w:latentStyles>
  <w:style w:type="paragraph" w:default="1" w:styleId="Normal">
    <w:name w:val="Normal"/>
    <w:qFormat/>
    <w:pPr>
      <w:spacing w:before="60" w:after="60" w:line="312" w:lineRule="auto"/>
      <w:ind w:firstLine="567"/>
      <w:jc w:val="both"/>
    </w:pPr>
    <w:rPr>
      <w:rFonts w:eastAsia="Times New Roman"/>
      <w:sz w:val="26"/>
      <w:szCs w:val="22"/>
      <w:lang w:eastAsia="en-US"/>
    </w:rPr>
  </w:style>
  <w:style w:type="paragraph" w:styleId="Heading1">
    <w:name w:val="heading 1"/>
    <w:basedOn w:val="Normal"/>
    <w:next w:val="Normal"/>
    <w:link w:val="Heading1Char"/>
    <w:uiPriority w:val="9"/>
    <w:qFormat/>
    <w:pPr>
      <w:keepNext/>
      <w:keepLines/>
      <w:spacing w:before="120"/>
      <w:outlineLvl w:val="0"/>
    </w:pPr>
    <w:rPr>
      <w:rFonts w:eastAsiaTheme="majorEastAsia"/>
      <w:b/>
      <w:bCs/>
      <w:caps/>
      <w:color w:val="365F91" w:themeColor="accent1" w:themeShade="BF"/>
      <w:sz w:val="28"/>
      <w:szCs w:val="28"/>
    </w:rPr>
  </w:style>
  <w:style w:type="paragraph" w:styleId="Heading2">
    <w:name w:val="heading 2"/>
    <w:basedOn w:val="Normal"/>
    <w:next w:val="Normal"/>
    <w:link w:val="Heading2Char"/>
    <w:uiPriority w:val="9"/>
    <w:unhideWhenUsed/>
    <w:qFormat/>
    <w:pPr>
      <w:keepNext/>
      <w:keepLines/>
      <w:spacing w:before="120"/>
      <w:outlineLvl w:val="1"/>
    </w:pPr>
    <w:rPr>
      <w:rFonts w:eastAsiaTheme="majorEastAsia"/>
      <w:b/>
      <w:bCs/>
      <w:color w:val="4F81BD" w:themeColor="accent1"/>
      <w:szCs w:val="26"/>
    </w:rPr>
  </w:style>
  <w:style w:type="paragraph" w:styleId="Heading3">
    <w:name w:val="heading 3"/>
    <w:basedOn w:val="Normal"/>
    <w:next w:val="Normal"/>
    <w:link w:val="Heading3Char"/>
    <w:uiPriority w:val="9"/>
    <w:unhideWhenUsed/>
    <w:qFormat/>
    <w:pPr>
      <w:keepNext/>
      <w:keepLines/>
      <w:spacing w:before="120"/>
      <w:outlineLvl w:val="2"/>
    </w:pPr>
    <w:rPr>
      <w:rFonts w:eastAsiaTheme="majorEastAsia"/>
      <w:b/>
      <w:bCs/>
      <w:color w:val="4F81BD" w:themeColor="accent1"/>
    </w:rPr>
  </w:style>
  <w:style w:type="paragraph" w:styleId="Heading4">
    <w:name w:val="heading 4"/>
    <w:basedOn w:val="Normal"/>
    <w:next w:val="Normal"/>
    <w:link w:val="Heading4Char"/>
    <w:uiPriority w:val="9"/>
    <w:semiHidden/>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pPr>
      <w:keepNext/>
      <w:keepLines/>
      <w:spacing w:before="200" w:after="0"/>
      <w:outlineLvl w:val="4"/>
    </w:pPr>
    <w:rPr>
      <w:rFonts w:asciiTheme="majorHAnsi" w:eastAsiaTheme="majorEastAsia" w:hAnsiTheme="majorHAnsi" w:cstheme="majorBidi"/>
      <w:color w:val="244061" w:themeColor="accent1" w:themeShade="80"/>
    </w:rPr>
  </w:style>
  <w:style w:type="paragraph" w:styleId="Heading6">
    <w:name w:val="heading 6"/>
    <w:basedOn w:val="Normal"/>
    <w:next w:val="Normal"/>
    <w:link w:val="Heading6Char"/>
    <w:uiPriority w:val="9"/>
    <w:semiHidden/>
    <w:unhideWhenUsed/>
    <w:qFormat/>
    <w:pPr>
      <w:keepNext/>
      <w:keepLines/>
      <w:spacing w:before="200" w:after="0"/>
      <w:outlineLvl w:val="5"/>
    </w:pPr>
    <w:rPr>
      <w:rFonts w:asciiTheme="majorHAnsi" w:eastAsiaTheme="majorEastAsia" w:hAnsiTheme="majorHAnsi" w:cstheme="majorBidi"/>
      <w:i/>
      <w:iCs/>
      <w:color w:val="244061" w:themeColor="accent1" w:themeShade="80"/>
    </w:rPr>
  </w:style>
  <w:style w:type="paragraph" w:styleId="Heading7">
    <w:name w:val="heading 7"/>
    <w:basedOn w:val="Normal"/>
    <w:next w:val="Normal"/>
    <w:link w:val="Heading7Char"/>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99"/>
    <w:unhideWhenUsed/>
    <w:qFormat/>
    <w:pPr>
      <w:spacing w:after="120"/>
    </w:pPr>
  </w:style>
  <w:style w:type="paragraph" w:styleId="BodyText2">
    <w:name w:val="Body Text 2"/>
    <w:basedOn w:val="Normal"/>
    <w:link w:val="BodyText2Char"/>
    <w:uiPriority w:val="99"/>
    <w:unhideWhenUsed/>
    <w:qFormat/>
    <w:pPr>
      <w:spacing w:after="120" w:line="480" w:lineRule="auto"/>
    </w:pPr>
  </w:style>
  <w:style w:type="paragraph" w:styleId="BodyText3">
    <w:name w:val="Body Text 3"/>
    <w:basedOn w:val="Normal"/>
    <w:link w:val="BodyText3Char"/>
    <w:uiPriority w:val="99"/>
    <w:unhideWhenUsed/>
    <w:qFormat/>
    <w:pPr>
      <w:spacing w:after="120"/>
    </w:pPr>
    <w:rPr>
      <w:sz w:val="16"/>
      <w:szCs w:val="16"/>
    </w:rPr>
  </w:style>
  <w:style w:type="paragraph" w:styleId="Caption">
    <w:name w:val="caption"/>
    <w:basedOn w:val="Normal"/>
    <w:next w:val="Normal"/>
    <w:uiPriority w:val="35"/>
    <w:semiHidden/>
    <w:unhideWhenUsed/>
    <w:qFormat/>
    <w:pPr>
      <w:spacing w:line="240" w:lineRule="auto"/>
    </w:pPr>
    <w:rPr>
      <w:b/>
      <w:bCs/>
      <w:color w:val="4F81BD" w:themeColor="accent1"/>
      <w:sz w:val="18"/>
      <w:szCs w:val="18"/>
    </w:rPr>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character" w:styleId="HTMLCode">
    <w:name w:val="HTML Code"/>
    <w:basedOn w:val="DefaultParagraphFont"/>
    <w:uiPriority w:val="99"/>
    <w:semiHidden/>
    <w:unhideWhenUsed/>
    <w:qFormat/>
    <w:rPr>
      <w:rFonts w:ascii="Courier New" w:hAnsi="Courier New" w:cs="Courier New"/>
      <w:sz w:val="20"/>
      <w:szCs w:val="20"/>
    </w:rPr>
  </w:style>
  <w:style w:type="character" w:styleId="Hyperlink">
    <w:name w:val="Hyperlink"/>
    <w:basedOn w:val="DefaultParagraphFont"/>
    <w:uiPriority w:val="99"/>
    <w:unhideWhenUsed/>
    <w:qFormat/>
    <w:rPr>
      <w:color w:val="0000FF" w:themeColor="hyperlink"/>
      <w:u w:val="single"/>
    </w:rPr>
  </w:style>
  <w:style w:type="paragraph" w:styleId="List">
    <w:name w:val="List"/>
    <w:basedOn w:val="Normal"/>
    <w:uiPriority w:val="99"/>
    <w:unhideWhenUsed/>
    <w:qFormat/>
    <w:pPr>
      <w:ind w:left="360" w:hanging="360"/>
      <w:contextualSpacing/>
    </w:pPr>
  </w:style>
  <w:style w:type="paragraph" w:styleId="List2">
    <w:name w:val="List 2"/>
    <w:basedOn w:val="Normal"/>
    <w:uiPriority w:val="99"/>
    <w:unhideWhenUsed/>
    <w:qFormat/>
    <w:pPr>
      <w:ind w:left="720" w:hanging="360"/>
      <w:contextualSpacing/>
    </w:pPr>
  </w:style>
  <w:style w:type="paragraph" w:styleId="List3">
    <w:name w:val="List 3"/>
    <w:basedOn w:val="Normal"/>
    <w:uiPriority w:val="99"/>
    <w:unhideWhenUsed/>
    <w:qFormat/>
    <w:pPr>
      <w:ind w:left="1080" w:hanging="360"/>
      <w:contextualSpacing/>
    </w:pPr>
  </w:style>
  <w:style w:type="paragraph" w:styleId="ListBullet">
    <w:name w:val="List Bullet"/>
    <w:basedOn w:val="Normal"/>
    <w:uiPriority w:val="99"/>
    <w:unhideWhenUsed/>
    <w:qFormat/>
    <w:pPr>
      <w:numPr>
        <w:numId w:val="1"/>
      </w:numPr>
      <w:contextualSpacing/>
    </w:pPr>
  </w:style>
  <w:style w:type="paragraph" w:styleId="ListBullet2">
    <w:name w:val="List Bullet 2"/>
    <w:basedOn w:val="Normal"/>
    <w:uiPriority w:val="99"/>
    <w:unhideWhenUsed/>
    <w:qFormat/>
    <w:pPr>
      <w:numPr>
        <w:numId w:val="2"/>
      </w:numPr>
      <w:contextualSpacing/>
    </w:pPr>
  </w:style>
  <w:style w:type="paragraph" w:styleId="ListBullet3">
    <w:name w:val="List Bullet 3"/>
    <w:basedOn w:val="Normal"/>
    <w:uiPriority w:val="99"/>
    <w:unhideWhenUsed/>
    <w:qFormat/>
    <w:pPr>
      <w:numPr>
        <w:numId w:val="3"/>
      </w:numPr>
      <w:contextualSpacing/>
    </w:pPr>
  </w:style>
  <w:style w:type="paragraph" w:styleId="ListContinue">
    <w:name w:val="List Continue"/>
    <w:basedOn w:val="Normal"/>
    <w:uiPriority w:val="99"/>
    <w:unhideWhenUsed/>
    <w:qFormat/>
    <w:pPr>
      <w:spacing w:after="120"/>
      <w:ind w:left="360"/>
      <w:contextualSpacing/>
    </w:pPr>
  </w:style>
  <w:style w:type="paragraph" w:styleId="ListContinue2">
    <w:name w:val="List Continue 2"/>
    <w:basedOn w:val="Normal"/>
    <w:uiPriority w:val="99"/>
    <w:unhideWhenUsed/>
    <w:qFormat/>
    <w:pPr>
      <w:spacing w:after="120"/>
      <w:ind w:left="720"/>
      <w:contextualSpacing/>
    </w:pPr>
  </w:style>
  <w:style w:type="paragraph" w:styleId="ListContinue3">
    <w:name w:val="List Continue 3"/>
    <w:basedOn w:val="Normal"/>
    <w:uiPriority w:val="99"/>
    <w:unhideWhenUsed/>
    <w:qFormat/>
    <w:pPr>
      <w:spacing w:after="120"/>
      <w:ind w:left="1080"/>
      <w:contextualSpacing/>
    </w:pPr>
  </w:style>
  <w:style w:type="paragraph" w:styleId="ListNumber">
    <w:name w:val="List Number"/>
    <w:basedOn w:val="Normal"/>
    <w:uiPriority w:val="99"/>
    <w:unhideWhenUsed/>
    <w:qFormat/>
    <w:pPr>
      <w:numPr>
        <w:numId w:val="4"/>
      </w:numPr>
      <w:contextualSpacing/>
    </w:pPr>
  </w:style>
  <w:style w:type="paragraph" w:styleId="ListNumber2">
    <w:name w:val="List Number 2"/>
    <w:basedOn w:val="Normal"/>
    <w:uiPriority w:val="99"/>
    <w:unhideWhenUsed/>
    <w:qFormat/>
    <w:pPr>
      <w:numPr>
        <w:numId w:val="5"/>
      </w:numPr>
      <w:contextualSpacing/>
    </w:pPr>
  </w:style>
  <w:style w:type="paragraph" w:styleId="ListNumber3">
    <w:name w:val="List Number 3"/>
    <w:basedOn w:val="Normal"/>
    <w:uiPriority w:val="99"/>
    <w:unhideWhenUsed/>
    <w:qFormat/>
    <w:pPr>
      <w:numPr>
        <w:numId w:val="6"/>
      </w:numPr>
      <w:contextualSpacing/>
    </w:pPr>
  </w:style>
  <w:style w:type="paragraph" w:styleId="MacroText">
    <w:name w:val="macro"/>
    <w:link w:val="MacroTextChar"/>
    <w:uiPriority w:val="99"/>
    <w:unhideWhenUsed/>
    <w:qFormat/>
    <w:pPr>
      <w:tabs>
        <w:tab w:val="left" w:pos="576"/>
        <w:tab w:val="left" w:pos="1152"/>
        <w:tab w:val="left" w:pos="1728"/>
        <w:tab w:val="left" w:pos="2304"/>
        <w:tab w:val="left" w:pos="2880"/>
        <w:tab w:val="left" w:pos="3456"/>
        <w:tab w:val="left" w:pos="4032"/>
      </w:tabs>
      <w:spacing w:after="200" w:line="276" w:lineRule="auto"/>
    </w:pPr>
    <w:rPr>
      <w:rFonts w:ascii="Courier" w:eastAsiaTheme="minorEastAsia" w:hAnsi="Courier" w:cstheme="minorBidi"/>
      <w:lang w:eastAsia="en-US"/>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asciiTheme="majorHAnsi" w:eastAsiaTheme="majorEastAsia" w:hAnsiTheme="majorHAnsi" w:cstheme="majorBidi"/>
      <w:i/>
      <w:iCs/>
      <w:color w:val="4F81BD" w:themeColor="accent1"/>
      <w:spacing w:val="15"/>
      <w:sz w:val="24"/>
      <w:szCs w:val="24"/>
    </w:rPr>
  </w:style>
  <w:style w:type="table" w:styleId="TableGrid">
    <w:name w:val="Table Grid"/>
    <w:basedOn w:val="TableNormal"/>
    <w:uiPriority w:val="59"/>
    <w:qFormat/>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itle">
    <w:name w:val="Title"/>
    <w:basedOn w:val="Normal"/>
    <w:next w:val="Normal"/>
    <w:link w:val="TitleChar"/>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paragraph" w:styleId="TOC1">
    <w:name w:val="toc 1"/>
    <w:basedOn w:val="Normal"/>
    <w:next w:val="Normal"/>
    <w:autoRedefine/>
    <w:uiPriority w:val="39"/>
    <w:unhideWhenUsed/>
    <w:qFormat/>
    <w:pPr>
      <w:spacing w:after="100"/>
    </w:pPr>
  </w:style>
  <w:style w:type="paragraph" w:styleId="TOC2">
    <w:name w:val="toc 2"/>
    <w:basedOn w:val="Normal"/>
    <w:next w:val="Normal"/>
    <w:autoRedefine/>
    <w:uiPriority w:val="39"/>
    <w:unhideWhenUsed/>
    <w:qFormat/>
    <w:pPr>
      <w:spacing w:after="100"/>
      <w:ind w:left="260"/>
    </w:pPr>
  </w:style>
  <w:style w:type="paragraph" w:styleId="TOC3">
    <w:name w:val="toc 3"/>
    <w:basedOn w:val="Normal"/>
    <w:next w:val="Normal"/>
    <w:autoRedefine/>
    <w:uiPriority w:val="39"/>
    <w:unhideWhenUsed/>
    <w:qFormat/>
    <w:pPr>
      <w:spacing w:after="100"/>
      <w:ind w:left="520"/>
    </w:pPr>
  </w:style>
  <w:style w:type="table" w:styleId="LightShading">
    <w:name w:val="Light Shading"/>
    <w:basedOn w:val="TableNormal"/>
    <w:uiPriority w:val="60"/>
    <w:qFormat/>
    <w:rPr>
      <w:color w:val="000000" w:themeColor="text1" w:themeShade="BF"/>
    </w:rPr>
    <w:tblPr>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qFormat/>
    <w:rPr>
      <w:color w:val="365F91" w:themeColor="accent1" w:themeShade="BF"/>
    </w:rPr>
    <w:tblPr>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qFormat/>
    <w:rPr>
      <w:color w:val="943634" w:themeColor="accent2" w:themeShade="BF"/>
    </w:rPr>
    <w:tblPr>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qFormat/>
    <w:rPr>
      <w:color w:val="76923C" w:themeColor="accent3" w:themeShade="BF"/>
    </w:rPr>
    <w:tblPr>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qFormat/>
    <w:rPr>
      <w:color w:val="5F497A" w:themeColor="accent4" w:themeShade="BF"/>
    </w:rPr>
    <w:tblPr>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qFormat/>
    <w:rPr>
      <w:color w:val="31849B" w:themeColor="accent5" w:themeShade="BF"/>
    </w:rPr>
    <w:tblPr>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qFormat/>
    <w:rPr>
      <w:color w:val="E36C0A" w:themeColor="accent6" w:themeShade="BF"/>
    </w:rPr>
    <w:tblPr>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qFormat/>
    <w:tblPr>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qFormat/>
    <w:tblPr>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qFormat/>
    <w:tblPr>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qFormat/>
    <w:tblPr>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qFormat/>
    <w:tblPr>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qFormat/>
    <w:tblPr>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qFormat/>
    <w:tblPr>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qFormat/>
    <w:tblPr>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LightGrid-Accent1">
    <w:name w:val="Light Grid Accent 1"/>
    <w:basedOn w:val="TableNormal"/>
    <w:uiPriority w:val="62"/>
    <w:qFormat/>
    <w:tblPr>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LightGrid-Accent2">
    <w:name w:val="Light Grid Accent 2"/>
    <w:basedOn w:val="TableNormal"/>
    <w:uiPriority w:val="62"/>
    <w:qFormat/>
    <w:tblPr>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LightGrid-Accent3">
    <w:name w:val="Light Grid Accent 3"/>
    <w:basedOn w:val="TableNormal"/>
    <w:uiPriority w:val="62"/>
    <w:qFormat/>
    <w:tblPr>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LightGrid-Accent4">
    <w:name w:val="Light Grid Accent 4"/>
    <w:basedOn w:val="TableNormal"/>
    <w:uiPriority w:val="62"/>
    <w:qFormat/>
    <w:tblPr>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LightGrid-Accent5">
    <w:name w:val="Light Grid Accent 5"/>
    <w:basedOn w:val="TableNormal"/>
    <w:uiPriority w:val="62"/>
    <w:qFormat/>
    <w:tblPr>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LightGrid-Accent6">
    <w:name w:val="Light Grid Accent 6"/>
    <w:basedOn w:val="TableNormal"/>
    <w:uiPriority w:val="62"/>
    <w:qFormat/>
    <w:tblPr>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MediumShading1">
    <w:name w:val="Medium Shading 1"/>
    <w:basedOn w:val="TableNormal"/>
    <w:uiPriority w:val="63"/>
    <w:qFormat/>
    <w:tblPr>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qFormat/>
    <w:tblPr>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qFormat/>
    <w:tblPr>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qFormat/>
    <w:tblPr>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qFormat/>
    <w:tblPr>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qFormat/>
    <w:tblPr>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qFormat/>
    <w:tblPr>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qFormat/>
    <w:tblPr>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qFormat/>
    <w:tblPr>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qFormat/>
    <w:tblPr>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qFormat/>
    <w:tblPr>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qFormat/>
    <w:tblPr>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qFormat/>
    <w:tblPr>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qFormat/>
    <w:tblPr>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qFormat/>
    <w:rPr>
      <w:color w:val="000000" w:themeColor="text1"/>
    </w:rPr>
    <w:tblPr>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qFormat/>
    <w:rPr>
      <w:color w:val="000000" w:themeColor="text1"/>
    </w:rPr>
    <w:tblPr>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qFormat/>
    <w:rPr>
      <w:color w:val="000000" w:themeColor="text1"/>
    </w:rPr>
    <w:tblPr>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qFormat/>
    <w:rPr>
      <w:color w:val="000000" w:themeColor="text1"/>
    </w:rPr>
    <w:tblPr>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qFormat/>
    <w:rPr>
      <w:color w:val="000000" w:themeColor="text1"/>
    </w:rPr>
    <w:tblPr>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qFormat/>
    <w:rPr>
      <w:color w:val="000000" w:themeColor="text1"/>
    </w:rPr>
    <w:tblPr>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qFormat/>
    <w:rPr>
      <w:color w:val="000000" w:themeColor="text1"/>
    </w:rPr>
    <w:tblPr>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qFormat/>
    <w:rPr>
      <w:rFonts w:asciiTheme="majorHAnsi" w:eastAsiaTheme="majorEastAsia" w:hAnsiTheme="majorHAnsi" w:cstheme="majorBidi"/>
      <w:color w:val="000000" w:themeColor="text1"/>
    </w:rPr>
    <w:tblPr>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qFormat/>
    <w:rPr>
      <w:rFonts w:asciiTheme="majorHAnsi" w:eastAsiaTheme="majorEastAsia" w:hAnsiTheme="majorHAnsi" w:cstheme="majorBidi"/>
      <w:color w:val="000000" w:themeColor="text1"/>
    </w:rPr>
    <w:tblPr>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qFormat/>
    <w:rPr>
      <w:rFonts w:asciiTheme="majorHAnsi" w:eastAsiaTheme="majorEastAsia" w:hAnsiTheme="majorHAnsi" w:cstheme="majorBidi"/>
      <w:color w:val="000000" w:themeColor="text1"/>
    </w:rPr>
    <w:tblPr>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qFormat/>
    <w:rPr>
      <w:rFonts w:asciiTheme="majorHAnsi" w:eastAsiaTheme="majorEastAsia" w:hAnsiTheme="majorHAnsi" w:cstheme="majorBidi"/>
      <w:color w:val="000000" w:themeColor="text1"/>
    </w:rPr>
    <w:tblPr>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qFormat/>
    <w:rPr>
      <w:rFonts w:asciiTheme="majorHAnsi" w:eastAsiaTheme="majorEastAsia" w:hAnsiTheme="majorHAnsi" w:cstheme="majorBidi"/>
      <w:color w:val="000000" w:themeColor="text1"/>
    </w:rPr>
    <w:tblPr>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qFormat/>
    <w:rPr>
      <w:rFonts w:asciiTheme="majorHAnsi" w:eastAsiaTheme="majorEastAsia" w:hAnsiTheme="majorHAnsi" w:cstheme="majorBidi"/>
      <w:color w:val="000000" w:themeColor="text1"/>
    </w:rPr>
    <w:tblPr>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qFormat/>
    <w:rPr>
      <w:rFonts w:asciiTheme="majorHAnsi" w:eastAsiaTheme="majorEastAsia" w:hAnsiTheme="majorHAnsi" w:cstheme="majorBidi"/>
      <w:color w:val="000000" w:themeColor="text1"/>
    </w:rPr>
    <w:tblPr>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qFormat/>
    <w:tblPr>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qFormat/>
    <w:tblPr>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qFormat/>
    <w:tblPr>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qFormat/>
    <w:tblPr>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qFormat/>
    <w:tblPr>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qFormat/>
    <w:tblPr>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qFormat/>
    <w:tblPr>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qFormat/>
    <w:rPr>
      <w:rFonts w:asciiTheme="majorHAnsi" w:eastAsiaTheme="majorEastAsia" w:hAnsiTheme="majorHAnsi" w:cstheme="majorBidi"/>
      <w:color w:val="000000" w:themeColor="text1"/>
    </w:rPr>
    <w:tblPr>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qFormat/>
    <w:rPr>
      <w:rFonts w:asciiTheme="majorHAnsi" w:eastAsiaTheme="majorEastAsia" w:hAnsiTheme="majorHAnsi" w:cstheme="majorBidi"/>
      <w:color w:val="000000" w:themeColor="text1"/>
    </w:rPr>
    <w:tblPr>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Pr>
      <w:rFonts w:asciiTheme="majorHAnsi" w:eastAsiaTheme="majorEastAsia" w:hAnsiTheme="majorHAnsi" w:cstheme="majorBidi"/>
      <w:color w:val="000000" w:themeColor="text1"/>
    </w:rPr>
    <w:tblPr>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Pr>
      <w:rFonts w:asciiTheme="majorHAnsi" w:eastAsiaTheme="majorEastAsia" w:hAnsiTheme="majorHAnsi" w:cstheme="majorBidi"/>
      <w:color w:val="000000" w:themeColor="text1"/>
    </w:rPr>
    <w:tblPr>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Pr>
      <w:rFonts w:asciiTheme="majorHAnsi" w:eastAsiaTheme="majorEastAsia" w:hAnsiTheme="majorHAnsi" w:cstheme="majorBidi"/>
      <w:color w:val="000000" w:themeColor="text1"/>
    </w:rPr>
    <w:tblPr>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qFormat/>
    <w:rPr>
      <w:rFonts w:asciiTheme="majorHAnsi" w:eastAsiaTheme="majorEastAsia" w:hAnsiTheme="majorHAnsi" w:cstheme="majorBidi"/>
      <w:color w:val="000000" w:themeColor="text1"/>
    </w:rPr>
    <w:tblPr>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qFormat/>
    <w:rPr>
      <w:rFonts w:asciiTheme="majorHAnsi" w:eastAsiaTheme="majorEastAsia" w:hAnsiTheme="majorHAnsi" w:cstheme="majorBidi"/>
      <w:color w:val="000000" w:themeColor="text1"/>
    </w:rPr>
    <w:tblPr>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qFormat/>
    <w:tblPr>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MediumGrid3-Accent1">
    <w:name w:val="Medium Grid 3 Accent 1"/>
    <w:basedOn w:val="TableNormal"/>
    <w:uiPriority w:val="69"/>
    <w:tblPr>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MediumGrid3-Accent2">
    <w:name w:val="Medium Grid 3 Accent 2"/>
    <w:basedOn w:val="TableNormal"/>
    <w:uiPriority w:val="69"/>
    <w:tblPr>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MediumGrid3-Accent3">
    <w:name w:val="Medium Grid 3 Accent 3"/>
    <w:basedOn w:val="TableNormal"/>
    <w:uiPriority w:val="69"/>
    <w:tblPr>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MediumGrid3-Accent4">
    <w:name w:val="Medium Grid 3 Accent 4"/>
    <w:basedOn w:val="TableNormal"/>
    <w:uiPriority w:val="69"/>
    <w:qFormat/>
    <w:tblPr>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MediumGrid3-Accent5">
    <w:name w:val="Medium Grid 3 Accent 5"/>
    <w:basedOn w:val="TableNormal"/>
    <w:uiPriority w:val="69"/>
    <w:tblPr>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MediumGrid3-Accent6">
    <w:name w:val="Medium Grid 3 Accent 6"/>
    <w:basedOn w:val="TableNormal"/>
    <w:uiPriority w:val="69"/>
    <w:tblPr>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DarkList">
    <w:name w:val="Dark List"/>
    <w:basedOn w:val="TableNormal"/>
    <w:uiPriority w:val="70"/>
    <w:qFormat/>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qFormat/>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qFormat/>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qFormat/>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qFormat/>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qFormat/>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qFormat/>
    <w:rPr>
      <w:color w:val="000000" w:themeColor="text1"/>
    </w:rPr>
    <w:tblPr>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qFormat/>
    <w:rPr>
      <w:color w:val="000000" w:themeColor="text1"/>
    </w:rPr>
    <w:tblPr>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Pr>
      <w:color w:val="000000" w:themeColor="text1"/>
    </w:rPr>
    <w:tblPr>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qFormat/>
    <w:rPr>
      <w:color w:val="000000" w:themeColor="text1"/>
    </w:rPr>
    <w:tblPr>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qFormat/>
    <w:rPr>
      <w:color w:val="000000" w:themeColor="text1"/>
    </w:rPr>
    <w:tblPr>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qFormat/>
    <w:rPr>
      <w:color w:val="000000" w:themeColor="text1"/>
    </w:rPr>
    <w:tblPr>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qFormat/>
    <w:rPr>
      <w:color w:val="000000" w:themeColor="text1"/>
    </w:rPr>
    <w:tblPr>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qFormat/>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qFormat/>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qFormat/>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qFormat/>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qFormat/>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qFormat/>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qFormat/>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qFormat/>
    <w:rPr>
      <w:color w:val="000000" w:themeColor="text1"/>
    </w:rPr>
    <w:tblPr>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qFormat/>
    <w:rPr>
      <w:color w:val="000000" w:themeColor="text1"/>
    </w:rPr>
    <w:tblPr>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qFormat/>
    <w:rPr>
      <w:color w:val="000000" w:themeColor="text1"/>
    </w:rPr>
    <w:tblPr>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qFormat/>
    <w:rPr>
      <w:color w:val="000000" w:themeColor="text1"/>
    </w:rPr>
    <w:tblPr>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qFormat/>
    <w:rPr>
      <w:color w:val="000000" w:themeColor="text1"/>
    </w:rPr>
    <w:tblPr>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qFormat/>
    <w:rPr>
      <w:color w:val="000000" w:themeColor="text1"/>
    </w:rPr>
    <w:tblPr>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qFormat/>
    <w:rPr>
      <w:color w:val="000000" w:themeColor="text1"/>
    </w:rPr>
    <w:tblPr>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paragraph" w:styleId="NoSpacing">
    <w:name w:val="No Spacing"/>
    <w:uiPriority w:val="1"/>
    <w:qFormat/>
    <w:rPr>
      <w:rFonts w:asciiTheme="minorHAnsi" w:eastAsiaTheme="minorEastAsia" w:hAnsiTheme="minorHAnsi" w:cstheme="minorBidi"/>
      <w:sz w:val="22"/>
      <w:szCs w:val="22"/>
      <w:lang w:eastAsia="en-US"/>
    </w:rPr>
  </w:style>
  <w:style w:type="character" w:customStyle="1" w:styleId="Heading1Char">
    <w:name w:val="Heading 1 Char"/>
    <w:basedOn w:val="DefaultParagraphFont"/>
    <w:link w:val="Heading1"/>
    <w:uiPriority w:val="9"/>
    <w:qFormat/>
    <w:rPr>
      <w:rFonts w:eastAsiaTheme="majorEastAsia"/>
      <w:b/>
      <w:bCs/>
      <w:caps/>
      <w:color w:val="365F91" w:themeColor="accent1" w:themeShade="BF"/>
      <w:sz w:val="28"/>
      <w:szCs w:val="28"/>
      <w:lang w:eastAsia="en-US"/>
    </w:rPr>
  </w:style>
  <w:style w:type="character" w:customStyle="1" w:styleId="Heading2Char">
    <w:name w:val="Heading 2 Char"/>
    <w:basedOn w:val="DefaultParagraphFont"/>
    <w:link w:val="Heading2"/>
    <w:uiPriority w:val="9"/>
    <w:qFormat/>
    <w:rPr>
      <w:rFonts w:eastAsiaTheme="majorEastAsia"/>
      <w:b/>
      <w:bCs/>
      <w:color w:val="4F81BD" w:themeColor="accent1"/>
      <w:sz w:val="26"/>
      <w:szCs w:val="26"/>
      <w:lang w:eastAsia="en-US"/>
    </w:rPr>
  </w:style>
  <w:style w:type="character" w:customStyle="1" w:styleId="Heading3Char">
    <w:name w:val="Heading 3 Char"/>
    <w:basedOn w:val="DefaultParagraphFont"/>
    <w:link w:val="Heading3"/>
    <w:uiPriority w:val="9"/>
    <w:qFormat/>
    <w:rPr>
      <w:rFonts w:eastAsiaTheme="majorEastAsia"/>
      <w:b/>
      <w:bCs/>
      <w:color w:val="4F81BD" w:themeColor="accent1"/>
      <w:sz w:val="26"/>
      <w:szCs w:val="22"/>
      <w:lang w:eastAsia="en-US"/>
    </w:rPr>
  </w:style>
  <w:style w:type="character" w:customStyle="1" w:styleId="TitleChar">
    <w:name w:val="Title Char"/>
    <w:basedOn w:val="DefaultParagraphFont"/>
    <w:link w:val="Title"/>
    <w:uiPriority w:val="10"/>
    <w:qFormat/>
    <w:rPr>
      <w:rFonts w:asciiTheme="majorHAnsi" w:eastAsiaTheme="majorEastAsia" w:hAnsiTheme="majorHAnsi" w:cstheme="majorBidi"/>
      <w:color w:val="17365D" w:themeColor="text2" w:themeShade="BF"/>
      <w:spacing w:val="5"/>
      <w:kern w:val="28"/>
      <w:sz w:val="52"/>
      <w:szCs w:val="52"/>
    </w:rPr>
  </w:style>
  <w:style w:type="character" w:customStyle="1" w:styleId="SubtitleChar">
    <w:name w:val="Subtitle Char"/>
    <w:basedOn w:val="DefaultParagraphFont"/>
    <w:link w:val="Subtitle"/>
    <w:uiPriority w:val="11"/>
    <w:qFormat/>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pPr>
      <w:ind w:left="720"/>
      <w:contextualSpacing/>
    </w:pPr>
  </w:style>
  <w:style w:type="character" w:customStyle="1" w:styleId="BodyTextChar">
    <w:name w:val="Body Text Char"/>
    <w:basedOn w:val="DefaultParagraphFont"/>
    <w:link w:val="BodyText"/>
    <w:uiPriority w:val="99"/>
    <w:qFormat/>
  </w:style>
  <w:style w:type="character" w:customStyle="1" w:styleId="BodyText2Char">
    <w:name w:val="Body Text 2 Char"/>
    <w:basedOn w:val="DefaultParagraphFont"/>
    <w:link w:val="BodyText2"/>
    <w:uiPriority w:val="99"/>
    <w:qFormat/>
  </w:style>
  <w:style w:type="character" w:customStyle="1" w:styleId="BodyText3Char">
    <w:name w:val="Body Text 3 Char"/>
    <w:basedOn w:val="DefaultParagraphFont"/>
    <w:link w:val="BodyText3"/>
    <w:uiPriority w:val="99"/>
    <w:qFormat/>
    <w:rPr>
      <w:sz w:val="16"/>
      <w:szCs w:val="16"/>
    </w:rPr>
  </w:style>
  <w:style w:type="character" w:customStyle="1" w:styleId="MacroTextChar">
    <w:name w:val="Macro Text Char"/>
    <w:basedOn w:val="DefaultParagraphFont"/>
    <w:link w:val="MacroText"/>
    <w:uiPriority w:val="99"/>
    <w:qFormat/>
    <w:rPr>
      <w:rFonts w:ascii="Courier" w:hAnsi="Courier"/>
      <w:sz w:val="20"/>
      <w:szCs w:val="20"/>
    </w:rPr>
  </w:style>
  <w:style w:type="paragraph" w:styleId="Quote">
    <w:name w:val="Quote"/>
    <w:basedOn w:val="Normal"/>
    <w:next w:val="Normal"/>
    <w:link w:val="QuoteChar"/>
    <w:uiPriority w:val="29"/>
    <w:qFormat/>
    <w:rPr>
      <w:i/>
      <w:iCs/>
      <w:color w:val="000000" w:themeColor="text1"/>
    </w:rPr>
  </w:style>
  <w:style w:type="character" w:customStyle="1" w:styleId="QuoteChar">
    <w:name w:val="Quote Char"/>
    <w:basedOn w:val="DefaultParagraphFont"/>
    <w:link w:val="Quote"/>
    <w:uiPriority w:val="29"/>
    <w:qFormat/>
    <w:rPr>
      <w:i/>
      <w:iCs/>
      <w:color w:val="000000" w:themeColor="text1"/>
    </w:rPr>
  </w:style>
  <w:style w:type="character" w:customStyle="1" w:styleId="Heading4Char">
    <w:name w:val="Heading 4 Char"/>
    <w:basedOn w:val="DefaultParagraphFont"/>
    <w:link w:val="Heading4"/>
    <w:uiPriority w:val="9"/>
    <w:semiHidden/>
    <w:qFormat/>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qFormat/>
    <w:rPr>
      <w:rFonts w:asciiTheme="majorHAnsi" w:eastAsiaTheme="majorEastAsia" w:hAnsiTheme="majorHAnsi" w:cstheme="majorBidi"/>
      <w:color w:val="244061" w:themeColor="accent1" w:themeShade="80"/>
    </w:rPr>
  </w:style>
  <w:style w:type="character" w:customStyle="1" w:styleId="Heading6Char">
    <w:name w:val="Heading 6 Char"/>
    <w:basedOn w:val="DefaultParagraphFont"/>
    <w:link w:val="Heading6"/>
    <w:uiPriority w:val="9"/>
    <w:semiHidden/>
    <w:qFormat/>
    <w:rPr>
      <w:rFonts w:asciiTheme="majorHAnsi" w:eastAsiaTheme="majorEastAsia" w:hAnsiTheme="majorHAnsi" w:cstheme="majorBidi"/>
      <w:i/>
      <w:iCs/>
      <w:color w:val="244061" w:themeColor="accent1" w:themeShade="80"/>
    </w:rPr>
  </w:style>
  <w:style w:type="character" w:customStyle="1" w:styleId="Heading7Char">
    <w:name w:val="Heading 7 Char"/>
    <w:basedOn w:val="DefaultParagraphFont"/>
    <w:link w:val="Heading7"/>
    <w:uiPriority w:val="9"/>
    <w:semiHidden/>
    <w:qFormat/>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qFormat/>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qFormat/>
    <w:rPr>
      <w:rFonts w:asciiTheme="majorHAnsi" w:eastAsiaTheme="majorEastAsia" w:hAnsiTheme="majorHAnsi" w:cstheme="majorBidi"/>
      <w:i/>
      <w:iCs/>
      <w:color w:val="404040" w:themeColor="text1" w:themeTint="BF"/>
      <w:sz w:val="20"/>
      <w:szCs w:val="20"/>
    </w:rPr>
  </w:style>
  <w:style w:type="paragraph" w:styleId="IntenseQuote">
    <w:name w:val="Intense Quote"/>
    <w:basedOn w:val="Normal"/>
    <w:next w:val="Normal"/>
    <w:link w:val="IntenseQuoteChar"/>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qFormat/>
    <w:rPr>
      <w:b/>
      <w:bCs/>
      <w:i/>
      <w:iCs/>
      <w:color w:val="4F81BD" w:themeColor="accent1"/>
    </w:rPr>
  </w:style>
  <w:style w:type="character" w:customStyle="1" w:styleId="SubtleEmphasis1">
    <w:name w:val="Subtle Emphasis1"/>
    <w:basedOn w:val="DefaultParagraphFont"/>
    <w:uiPriority w:val="19"/>
    <w:qFormat/>
    <w:rPr>
      <w:i/>
      <w:iCs/>
      <w:color w:val="7F7F7F" w:themeColor="text1" w:themeTint="80"/>
    </w:rPr>
  </w:style>
  <w:style w:type="character" w:customStyle="1" w:styleId="IntenseEmphasis1">
    <w:name w:val="Intense Emphasis1"/>
    <w:basedOn w:val="DefaultParagraphFont"/>
    <w:uiPriority w:val="21"/>
    <w:qFormat/>
    <w:rPr>
      <w:b/>
      <w:bCs/>
      <w:i/>
      <w:iCs/>
      <w:color w:val="4F81BD" w:themeColor="accent1"/>
    </w:rPr>
  </w:style>
  <w:style w:type="character" w:customStyle="1" w:styleId="SubtleReference1">
    <w:name w:val="Subtle Reference1"/>
    <w:basedOn w:val="DefaultParagraphFont"/>
    <w:uiPriority w:val="31"/>
    <w:qFormat/>
    <w:rPr>
      <w:smallCaps/>
      <w:color w:val="C0504D" w:themeColor="accent2"/>
      <w:u w:val="single"/>
    </w:rPr>
  </w:style>
  <w:style w:type="character" w:customStyle="1" w:styleId="IntenseReference1">
    <w:name w:val="Intense Reference1"/>
    <w:basedOn w:val="DefaultParagraphFont"/>
    <w:uiPriority w:val="32"/>
    <w:qFormat/>
    <w:rPr>
      <w:b/>
      <w:bCs/>
      <w:smallCaps/>
      <w:color w:val="C0504D" w:themeColor="accent2"/>
      <w:spacing w:val="5"/>
      <w:u w:val="single"/>
    </w:rPr>
  </w:style>
  <w:style w:type="character" w:customStyle="1" w:styleId="BookTitle1">
    <w:name w:val="Book Title1"/>
    <w:basedOn w:val="DefaultParagraphFont"/>
    <w:uiPriority w:val="33"/>
    <w:qFormat/>
    <w:rPr>
      <w:b/>
      <w:bCs/>
      <w:smallCaps/>
      <w:spacing w:val="5"/>
    </w:rPr>
  </w:style>
  <w:style w:type="paragraph" w:customStyle="1" w:styleId="TOCHeading1">
    <w:name w:val="TOC Heading1"/>
    <w:basedOn w:val="Heading1"/>
    <w:next w:val="Normal"/>
    <w:uiPriority w:val="39"/>
    <w:semiHidden/>
    <w:unhideWhenUsed/>
    <w:qFormat/>
    <w:pPr>
      <w:outlineLvl w:val="9"/>
    </w:pPr>
  </w:style>
  <w:style w:type="paragraph" w:customStyle="1" w:styleId="FigureCaption">
    <w:name w:val="Figure Caption"/>
    <w:qFormat/>
    <w:pPr>
      <w:keepNext/>
      <w:spacing w:after="200" w:line="276" w:lineRule="auto"/>
      <w:jc w:val="center"/>
    </w:pPr>
    <w:rPr>
      <w:rFonts w:eastAsia="Times New Roman" w:cstheme="minorBidi"/>
      <w:b/>
      <w:sz w:val="24"/>
      <w:szCs w:val="22"/>
      <w:lang w:eastAsia="en-US"/>
    </w:rPr>
  </w:style>
  <w:style w:type="paragraph" w:customStyle="1" w:styleId="TableCaption">
    <w:name w:val="Table Caption"/>
    <w:qFormat/>
    <w:pPr>
      <w:keepNext/>
      <w:spacing w:after="200" w:line="276" w:lineRule="auto"/>
      <w:jc w:val="center"/>
    </w:pPr>
    <w:rPr>
      <w:rFonts w:eastAsia="Times New Roman" w:cstheme="minorBidi"/>
      <w:b/>
      <w:sz w:val="24"/>
      <w:szCs w:val="22"/>
      <w:lang w:eastAsia="en-US"/>
    </w:rPr>
  </w:style>
  <w:style w:type="paragraph" w:customStyle="1" w:styleId="TOCHeading2">
    <w:name w:val="TOC Heading2"/>
    <w:basedOn w:val="Heading1"/>
    <w:next w:val="Normal"/>
    <w:uiPriority w:val="39"/>
    <w:unhideWhenUsed/>
    <w:qFormat/>
    <w:pPr>
      <w:spacing w:before="240" w:after="0" w:line="259" w:lineRule="auto"/>
      <w:ind w:firstLine="0"/>
      <w:jc w:val="left"/>
      <w:outlineLvl w:val="9"/>
    </w:pPr>
    <w:rPr>
      <w:b w:val="0"/>
      <w:bCs w:val="0"/>
      <w:sz w:val="32"/>
      <w:szCs w:val="32"/>
    </w:rPr>
  </w:style>
  <w:style w:type="paragraph" w:styleId="BalloonText">
    <w:name w:val="Balloon Text"/>
    <w:basedOn w:val="Normal"/>
    <w:link w:val="BalloonTextChar"/>
    <w:uiPriority w:val="99"/>
    <w:semiHidden/>
    <w:unhideWhenUsed/>
    <w:rsid w:val="00884D5F"/>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84D5F"/>
    <w:rPr>
      <w:rFonts w:ascii="Tahoma" w:eastAsia="Times New Roman" w:hAnsi="Tahoma" w:cs="Tahoma"/>
      <w:sz w:val="16"/>
      <w:szCs w:val="16"/>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header" Target="header5.xml"/><Relationship Id="rId26" Type="http://schemas.openxmlformats.org/officeDocument/2006/relationships/image" Target="media/image6.png"/><Relationship Id="rId39" Type="http://schemas.openxmlformats.org/officeDocument/2006/relationships/image" Target="media/image17.png"/><Relationship Id="rId3" Type="http://schemas.openxmlformats.org/officeDocument/2006/relationships/styles" Target="styles.xml"/><Relationship Id="rId21" Type="http://schemas.openxmlformats.org/officeDocument/2006/relationships/footer" Target="footer6.xml"/><Relationship Id="rId34" Type="http://schemas.openxmlformats.org/officeDocument/2006/relationships/image" Target="media/image12.png"/><Relationship Id="rId42" Type="http://schemas.openxmlformats.org/officeDocument/2006/relationships/footer" Target="footer8.xm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footer" Target="footer4.xml"/><Relationship Id="rId25" Type="http://schemas.openxmlformats.org/officeDocument/2006/relationships/image" Target="media/image5.png"/><Relationship Id="rId33" Type="http://schemas.openxmlformats.org/officeDocument/2006/relationships/image" Target="media/image11.png"/><Relationship Id="rId38" Type="http://schemas.openxmlformats.org/officeDocument/2006/relationships/image" Target="media/image16.png"/><Relationship Id="rId46"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eader" Target="header4.xml"/><Relationship Id="rId20" Type="http://schemas.openxmlformats.org/officeDocument/2006/relationships/header" Target="header6.xml"/><Relationship Id="rId29" Type="http://schemas.openxmlformats.org/officeDocument/2006/relationships/image" Target="media/image7.png"/><Relationship Id="rId41" Type="http://schemas.openxmlformats.org/officeDocument/2006/relationships/header" Target="header8.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image" Target="media/image4.png"/><Relationship Id="rId32" Type="http://schemas.openxmlformats.org/officeDocument/2006/relationships/image" Target="media/image10.png"/><Relationship Id="rId37" Type="http://schemas.openxmlformats.org/officeDocument/2006/relationships/image" Target="media/image15.png"/><Relationship Id="rId40" Type="http://schemas.openxmlformats.org/officeDocument/2006/relationships/image" Target="media/image18.png"/><Relationship Id="rId45"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footer" Target="footer3.xml"/><Relationship Id="rId23" Type="http://schemas.openxmlformats.org/officeDocument/2006/relationships/image" Target="media/image3.png"/><Relationship Id="rId28" Type="http://schemas.openxmlformats.org/officeDocument/2006/relationships/footer" Target="footer7.xml"/><Relationship Id="rId36" Type="http://schemas.openxmlformats.org/officeDocument/2006/relationships/image" Target="media/image14.png"/><Relationship Id="rId10" Type="http://schemas.openxmlformats.org/officeDocument/2006/relationships/header" Target="header1.xml"/><Relationship Id="rId19" Type="http://schemas.openxmlformats.org/officeDocument/2006/relationships/footer" Target="footer5.xml"/><Relationship Id="rId31" Type="http://schemas.openxmlformats.org/officeDocument/2006/relationships/image" Target="media/image9.png"/><Relationship Id="rId44" Type="http://schemas.openxmlformats.org/officeDocument/2006/relationships/footer" Target="footer9.xml"/><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header" Target="header3.xml"/><Relationship Id="rId22" Type="http://schemas.openxmlformats.org/officeDocument/2006/relationships/image" Target="media/image2.png"/><Relationship Id="rId27" Type="http://schemas.openxmlformats.org/officeDocument/2006/relationships/header" Target="header7.xml"/><Relationship Id="rId30" Type="http://schemas.openxmlformats.org/officeDocument/2006/relationships/image" Target="media/image8.png"/><Relationship Id="rId35" Type="http://schemas.openxmlformats.org/officeDocument/2006/relationships/image" Target="media/image13.png"/><Relationship Id="rId43" Type="http://schemas.openxmlformats.org/officeDocument/2006/relationships/header" Target="header9.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23944-14BF-4852-8C0C-9955B32400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52</Pages>
  <Words>11307</Words>
  <Characters>64452</Characters>
  <Application>Microsoft Office Word</Application>
  <DocSecurity>0</DocSecurity>
  <Lines>537</Lines>
  <Paragraphs>151</Paragraphs>
  <ScaleCrop>false</ScaleCrop>
  <Company/>
  <LinksUpToDate>false</LinksUpToDate>
  <CharactersWithSpaces>75608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thực tập tốt nghiệp - Hệ thống kinh doanh trang phục thể thao thông minh</dc:title>
  <dc:subject>Bản dự thảo theo mẫu Khoa CNTT2, PTIT cơ sở TP.HCM</dc:subject>
  <dc:creator>Nhóm_[CẦN BỔ SUNG]</dc:creator>
  <cp:keywords>TTTN, thương mại điện tử, trang phục thể thao, Spring Boot, Next.js</cp:keywords>
  <dc:description>generated by python-docx</dc:description>
  <cp:lastModifiedBy>PC</cp:lastModifiedBy>
  <cp:revision>2</cp:revision>
  <dcterms:created xsi:type="dcterms:W3CDTF">2026-08-10T00:43:00Z</dcterms:created>
  <dcterms:modified xsi:type="dcterms:W3CDTF">2026-08-10T00:43:00Z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eyJoZGlkIjoiN2M0ZWQxYTRmNGFmY2RmZjc5OGU4YWRiMTQyNGYyODQiLCJ1c2VySWQiOiIxMzkyMjAwNjU5NTAyIn0=</vt:lpwstr>
  </property>
  <property fmtid="{D5CDD505-2E9C-101B-9397-08002B2CF9AE}" pid="3" name="KSOProductBuildVer">
    <vt:lpwstr>1033-12.1.0.28032</vt:lpwstr>
  </property>
  <property fmtid="{D5CDD505-2E9C-101B-9397-08002B2CF9AE}" pid="4" name="ICV">
    <vt:lpwstr>59C2423400CE4436B8509DB0CA60E37E_12</vt:lpwstr>
  </property>
</Properties>
</file>