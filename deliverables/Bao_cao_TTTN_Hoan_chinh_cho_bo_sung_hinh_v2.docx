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6"/>
          <w:footerReference w:type="default" r:id="rId17"/>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8"/>
          <w:footerReference w:type="default" r:id="rId19"/>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E80393"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38483" w:history="1">
            <w:r w:rsidR="00E80393" w:rsidRPr="008E415B">
              <w:rPr>
                <w:rStyle w:val="Hyperlink"/>
                <w:noProof/>
              </w:rPr>
              <w:t>MỞ ĐẦU</w:t>
            </w:r>
            <w:r w:rsidR="00E80393">
              <w:rPr>
                <w:noProof/>
                <w:webHidden/>
              </w:rPr>
              <w:tab/>
            </w:r>
            <w:r w:rsidR="00E80393">
              <w:rPr>
                <w:noProof/>
                <w:webHidden/>
              </w:rPr>
              <w:fldChar w:fldCharType="begin"/>
            </w:r>
            <w:r w:rsidR="00E80393">
              <w:rPr>
                <w:noProof/>
                <w:webHidden/>
              </w:rPr>
              <w:instrText xml:space="preserve"> PAGEREF _Toc237238483 \h </w:instrText>
            </w:r>
            <w:r w:rsidR="00E80393">
              <w:rPr>
                <w:noProof/>
                <w:webHidden/>
              </w:rPr>
            </w:r>
            <w:r w:rsidR="00E80393">
              <w:rPr>
                <w:noProof/>
                <w:webHidden/>
              </w:rPr>
              <w:fldChar w:fldCharType="separate"/>
            </w:r>
            <w:r w:rsidR="00E80393">
              <w:rPr>
                <w:noProof/>
                <w:webHidden/>
              </w:rPr>
              <w:t>1</w:t>
            </w:r>
            <w:r w:rsidR="00E80393">
              <w:rPr>
                <w:noProof/>
                <w:webHidden/>
              </w:rPr>
              <w:fldChar w:fldCharType="end"/>
            </w:r>
          </w:hyperlink>
        </w:p>
        <w:p w:rsidR="00E80393" w:rsidRDefault="00E80393">
          <w:pPr>
            <w:pStyle w:val="TOC1"/>
            <w:tabs>
              <w:tab w:val="right" w:leader="dot" w:pos="9061"/>
            </w:tabs>
            <w:rPr>
              <w:rFonts w:asciiTheme="minorHAnsi" w:eastAsiaTheme="minorEastAsia" w:hAnsiTheme="minorHAnsi" w:cstheme="minorBidi"/>
              <w:noProof/>
              <w:sz w:val="22"/>
              <w:lang w:eastAsia="zh-CN"/>
            </w:rPr>
          </w:pPr>
          <w:hyperlink w:anchor="_Toc237238484" w:history="1">
            <w:r w:rsidRPr="008E415B">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_Toc237238484 \h </w:instrText>
            </w:r>
            <w:r>
              <w:rPr>
                <w:noProof/>
                <w:webHidden/>
              </w:rPr>
            </w:r>
            <w:r>
              <w:rPr>
                <w:noProof/>
                <w:webHidden/>
              </w:rPr>
              <w:fldChar w:fldCharType="separate"/>
            </w:r>
            <w:r>
              <w:rPr>
                <w:noProof/>
                <w:webHidden/>
              </w:rPr>
              <w:t>3</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85" w:history="1">
            <w:r w:rsidRPr="008E415B">
              <w:rPr>
                <w:rStyle w:val="Hyperlink"/>
                <w:noProof/>
              </w:rPr>
              <w:t>1.1. Giới thiệu đề tài</w:t>
            </w:r>
            <w:r>
              <w:rPr>
                <w:noProof/>
                <w:webHidden/>
              </w:rPr>
              <w:tab/>
            </w:r>
            <w:r>
              <w:rPr>
                <w:noProof/>
                <w:webHidden/>
              </w:rPr>
              <w:fldChar w:fldCharType="begin"/>
            </w:r>
            <w:r>
              <w:rPr>
                <w:noProof/>
                <w:webHidden/>
              </w:rPr>
              <w:instrText xml:space="preserve"> PAGEREF _Toc237238485 \h </w:instrText>
            </w:r>
            <w:r>
              <w:rPr>
                <w:noProof/>
                <w:webHidden/>
              </w:rPr>
            </w:r>
            <w:r>
              <w:rPr>
                <w:noProof/>
                <w:webHidden/>
              </w:rPr>
              <w:fldChar w:fldCharType="separate"/>
            </w:r>
            <w:r>
              <w:rPr>
                <w:noProof/>
                <w:webHidden/>
              </w:rPr>
              <w:t>3</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86" w:history="1">
            <w:r w:rsidRPr="008E415B">
              <w:rPr>
                <w:rStyle w:val="Hyperlink"/>
                <w:noProof/>
              </w:rPr>
              <w:t>1.2. Bài toán thực tế</w:t>
            </w:r>
            <w:r>
              <w:rPr>
                <w:noProof/>
                <w:webHidden/>
              </w:rPr>
              <w:tab/>
            </w:r>
            <w:r>
              <w:rPr>
                <w:noProof/>
                <w:webHidden/>
              </w:rPr>
              <w:fldChar w:fldCharType="begin"/>
            </w:r>
            <w:r>
              <w:rPr>
                <w:noProof/>
                <w:webHidden/>
              </w:rPr>
              <w:instrText xml:space="preserve"> PAGEREF _Toc237238486 \h </w:instrText>
            </w:r>
            <w:r>
              <w:rPr>
                <w:noProof/>
                <w:webHidden/>
              </w:rPr>
            </w:r>
            <w:r>
              <w:rPr>
                <w:noProof/>
                <w:webHidden/>
              </w:rPr>
              <w:fldChar w:fldCharType="separate"/>
            </w:r>
            <w:r>
              <w:rPr>
                <w:noProof/>
                <w:webHidden/>
              </w:rPr>
              <w:t>3</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87" w:history="1">
            <w:r w:rsidRPr="008E415B">
              <w:rPr>
                <w:rStyle w:val="Hyperlink"/>
                <w:noProof/>
              </w:rPr>
              <w:t>1.3. Mục tiêu của đề tài</w:t>
            </w:r>
            <w:r>
              <w:rPr>
                <w:noProof/>
                <w:webHidden/>
              </w:rPr>
              <w:tab/>
            </w:r>
            <w:r>
              <w:rPr>
                <w:noProof/>
                <w:webHidden/>
              </w:rPr>
              <w:fldChar w:fldCharType="begin"/>
            </w:r>
            <w:r>
              <w:rPr>
                <w:noProof/>
                <w:webHidden/>
              </w:rPr>
              <w:instrText xml:space="preserve"> PAGEREF _Toc237238487 \h </w:instrText>
            </w:r>
            <w:r>
              <w:rPr>
                <w:noProof/>
                <w:webHidden/>
              </w:rPr>
            </w:r>
            <w:r>
              <w:rPr>
                <w:noProof/>
                <w:webHidden/>
              </w:rPr>
              <w:fldChar w:fldCharType="separate"/>
            </w:r>
            <w:r>
              <w:rPr>
                <w:noProof/>
                <w:webHidden/>
              </w:rPr>
              <w:t>4</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488" w:history="1">
            <w:r w:rsidRPr="008E415B">
              <w:rPr>
                <w:rStyle w:val="Hyperlink"/>
                <w:noProof/>
              </w:rPr>
              <w:t>1.3.1. Mục tiêu tổng quát</w:t>
            </w:r>
            <w:r>
              <w:rPr>
                <w:noProof/>
                <w:webHidden/>
              </w:rPr>
              <w:tab/>
            </w:r>
            <w:r>
              <w:rPr>
                <w:noProof/>
                <w:webHidden/>
              </w:rPr>
              <w:fldChar w:fldCharType="begin"/>
            </w:r>
            <w:r>
              <w:rPr>
                <w:noProof/>
                <w:webHidden/>
              </w:rPr>
              <w:instrText xml:space="preserve"> PAGEREF _Toc237238488 \h </w:instrText>
            </w:r>
            <w:r>
              <w:rPr>
                <w:noProof/>
                <w:webHidden/>
              </w:rPr>
            </w:r>
            <w:r>
              <w:rPr>
                <w:noProof/>
                <w:webHidden/>
              </w:rPr>
              <w:fldChar w:fldCharType="separate"/>
            </w:r>
            <w:r>
              <w:rPr>
                <w:noProof/>
                <w:webHidden/>
              </w:rPr>
              <w:t>4</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489" w:history="1">
            <w:r w:rsidRPr="008E415B">
              <w:rPr>
                <w:rStyle w:val="Hyperlink"/>
                <w:noProof/>
              </w:rPr>
              <w:t>1.3.2. Mục tiêu chức năng</w:t>
            </w:r>
            <w:r>
              <w:rPr>
                <w:noProof/>
                <w:webHidden/>
              </w:rPr>
              <w:tab/>
            </w:r>
            <w:r>
              <w:rPr>
                <w:noProof/>
                <w:webHidden/>
              </w:rPr>
              <w:fldChar w:fldCharType="begin"/>
            </w:r>
            <w:r>
              <w:rPr>
                <w:noProof/>
                <w:webHidden/>
              </w:rPr>
              <w:instrText xml:space="preserve"> PAGEREF _Toc237238489 \h </w:instrText>
            </w:r>
            <w:r>
              <w:rPr>
                <w:noProof/>
                <w:webHidden/>
              </w:rPr>
            </w:r>
            <w:r>
              <w:rPr>
                <w:noProof/>
                <w:webHidden/>
              </w:rPr>
              <w:fldChar w:fldCharType="separate"/>
            </w:r>
            <w:r>
              <w:rPr>
                <w:noProof/>
                <w:webHidden/>
              </w:rPr>
              <w:t>4</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490" w:history="1">
            <w:r w:rsidRPr="008E415B">
              <w:rPr>
                <w:rStyle w:val="Hyperlink"/>
                <w:noProof/>
              </w:rPr>
              <w:t>1.3.3. Mục tiêu kỹ thuật</w:t>
            </w:r>
            <w:r>
              <w:rPr>
                <w:noProof/>
                <w:webHidden/>
              </w:rPr>
              <w:tab/>
            </w:r>
            <w:r>
              <w:rPr>
                <w:noProof/>
                <w:webHidden/>
              </w:rPr>
              <w:fldChar w:fldCharType="begin"/>
            </w:r>
            <w:r>
              <w:rPr>
                <w:noProof/>
                <w:webHidden/>
              </w:rPr>
              <w:instrText xml:space="preserve"> PAGEREF _Toc237238490 \h </w:instrText>
            </w:r>
            <w:r>
              <w:rPr>
                <w:noProof/>
                <w:webHidden/>
              </w:rPr>
            </w:r>
            <w:r>
              <w:rPr>
                <w:noProof/>
                <w:webHidden/>
              </w:rPr>
              <w:fldChar w:fldCharType="separate"/>
            </w:r>
            <w:r>
              <w:rPr>
                <w:noProof/>
                <w:webHidden/>
              </w:rPr>
              <w:t>4</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91" w:history="1">
            <w:r w:rsidRPr="008E415B">
              <w:rPr>
                <w:rStyle w:val="Hyperlink"/>
                <w:noProof/>
              </w:rPr>
              <w:t>1.4. Phạm vi và giới hạn</w:t>
            </w:r>
            <w:r>
              <w:rPr>
                <w:noProof/>
                <w:webHidden/>
              </w:rPr>
              <w:tab/>
            </w:r>
            <w:r>
              <w:rPr>
                <w:noProof/>
                <w:webHidden/>
              </w:rPr>
              <w:fldChar w:fldCharType="begin"/>
            </w:r>
            <w:r>
              <w:rPr>
                <w:noProof/>
                <w:webHidden/>
              </w:rPr>
              <w:instrText xml:space="preserve"> PAGEREF _Toc237238491 \h </w:instrText>
            </w:r>
            <w:r>
              <w:rPr>
                <w:noProof/>
                <w:webHidden/>
              </w:rPr>
            </w:r>
            <w:r>
              <w:rPr>
                <w:noProof/>
                <w:webHidden/>
              </w:rPr>
              <w:fldChar w:fldCharType="separate"/>
            </w:r>
            <w:r>
              <w:rPr>
                <w:noProof/>
                <w:webHidden/>
              </w:rPr>
              <w:t>5</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92" w:history="1">
            <w:r w:rsidRPr="008E415B">
              <w:rPr>
                <w:rStyle w:val="Hyperlink"/>
                <w:noProof/>
              </w:rPr>
              <w:t>1.5. Tác nhân và quyền sử dụng</w:t>
            </w:r>
            <w:r>
              <w:rPr>
                <w:noProof/>
                <w:webHidden/>
              </w:rPr>
              <w:tab/>
            </w:r>
            <w:r>
              <w:rPr>
                <w:noProof/>
                <w:webHidden/>
              </w:rPr>
              <w:fldChar w:fldCharType="begin"/>
            </w:r>
            <w:r>
              <w:rPr>
                <w:noProof/>
                <w:webHidden/>
              </w:rPr>
              <w:instrText xml:space="preserve"> PAGEREF _Toc237238492 \h </w:instrText>
            </w:r>
            <w:r>
              <w:rPr>
                <w:noProof/>
                <w:webHidden/>
              </w:rPr>
            </w:r>
            <w:r>
              <w:rPr>
                <w:noProof/>
                <w:webHidden/>
              </w:rPr>
              <w:fldChar w:fldCharType="separate"/>
            </w:r>
            <w:r>
              <w:rPr>
                <w:noProof/>
                <w:webHidden/>
              </w:rPr>
              <w:t>6</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93" w:history="1">
            <w:r w:rsidRPr="008E415B">
              <w:rPr>
                <w:rStyle w:val="Hyperlink"/>
                <w:noProof/>
              </w:rPr>
              <w:t>1.6. Yêu cầu chức năng</w:t>
            </w:r>
            <w:r>
              <w:rPr>
                <w:noProof/>
                <w:webHidden/>
              </w:rPr>
              <w:tab/>
            </w:r>
            <w:r>
              <w:rPr>
                <w:noProof/>
                <w:webHidden/>
              </w:rPr>
              <w:fldChar w:fldCharType="begin"/>
            </w:r>
            <w:r>
              <w:rPr>
                <w:noProof/>
                <w:webHidden/>
              </w:rPr>
              <w:instrText xml:space="preserve"> PAGEREF _Toc237238493 \h </w:instrText>
            </w:r>
            <w:r>
              <w:rPr>
                <w:noProof/>
                <w:webHidden/>
              </w:rPr>
            </w:r>
            <w:r>
              <w:rPr>
                <w:noProof/>
                <w:webHidden/>
              </w:rPr>
              <w:fldChar w:fldCharType="separate"/>
            </w:r>
            <w:r>
              <w:rPr>
                <w:noProof/>
                <w:webHidden/>
              </w:rPr>
              <w:t>6</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94" w:history="1">
            <w:r w:rsidRPr="008E415B">
              <w:rPr>
                <w:rStyle w:val="Hyperlink"/>
                <w:noProof/>
              </w:rPr>
              <w:t>1.7. Yêu cầu phi chức năng</w:t>
            </w:r>
            <w:r>
              <w:rPr>
                <w:noProof/>
                <w:webHidden/>
              </w:rPr>
              <w:tab/>
            </w:r>
            <w:r>
              <w:rPr>
                <w:noProof/>
                <w:webHidden/>
              </w:rPr>
              <w:fldChar w:fldCharType="begin"/>
            </w:r>
            <w:r>
              <w:rPr>
                <w:noProof/>
                <w:webHidden/>
              </w:rPr>
              <w:instrText xml:space="preserve"> PAGEREF _Toc237238494 \h </w:instrText>
            </w:r>
            <w:r>
              <w:rPr>
                <w:noProof/>
                <w:webHidden/>
              </w:rPr>
            </w:r>
            <w:r>
              <w:rPr>
                <w:noProof/>
                <w:webHidden/>
              </w:rPr>
              <w:fldChar w:fldCharType="separate"/>
            </w:r>
            <w:r>
              <w:rPr>
                <w:noProof/>
                <w:webHidden/>
              </w:rPr>
              <w:t>7</w:t>
            </w:r>
            <w:r>
              <w:rPr>
                <w:noProof/>
                <w:webHidden/>
              </w:rPr>
              <w:fldChar w:fldCharType="end"/>
            </w:r>
          </w:hyperlink>
        </w:p>
        <w:p w:rsidR="00E80393" w:rsidRDefault="00E80393">
          <w:pPr>
            <w:pStyle w:val="TOC1"/>
            <w:tabs>
              <w:tab w:val="right" w:leader="dot" w:pos="9061"/>
            </w:tabs>
            <w:rPr>
              <w:rFonts w:asciiTheme="minorHAnsi" w:eastAsiaTheme="minorEastAsia" w:hAnsiTheme="minorHAnsi" w:cstheme="minorBidi"/>
              <w:noProof/>
              <w:sz w:val="22"/>
              <w:lang w:eastAsia="zh-CN"/>
            </w:rPr>
          </w:pPr>
          <w:hyperlink w:anchor="_Toc237238495" w:history="1">
            <w:r w:rsidRPr="008E415B">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_Toc237238495 \h </w:instrText>
            </w:r>
            <w:r>
              <w:rPr>
                <w:noProof/>
                <w:webHidden/>
              </w:rPr>
            </w:r>
            <w:r>
              <w:rPr>
                <w:noProof/>
                <w:webHidden/>
              </w:rPr>
              <w:fldChar w:fldCharType="separate"/>
            </w:r>
            <w:r>
              <w:rPr>
                <w:noProof/>
                <w:webHidden/>
              </w:rPr>
              <w:t>8</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96" w:history="1">
            <w:r w:rsidRPr="008E415B">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_Toc237238496 \h </w:instrText>
            </w:r>
            <w:r>
              <w:rPr>
                <w:noProof/>
                <w:webHidden/>
              </w:rPr>
            </w:r>
            <w:r>
              <w:rPr>
                <w:noProof/>
                <w:webHidden/>
              </w:rPr>
              <w:fldChar w:fldCharType="separate"/>
            </w:r>
            <w:r>
              <w:rPr>
                <w:noProof/>
                <w:webHidden/>
              </w:rPr>
              <w:t>8</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97" w:history="1">
            <w:r w:rsidRPr="008E415B">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_Toc237238497 \h </w:instrText>
            </w:r>
            <w:r>
              <w:rPr>
                <w:noProof/>
                <w:webHidden/>
              </w:rPr>
            </w:r>
            <w:r>
              <w:rPr>
                <w:noProof/>
                <w:webHidden/>
              </w:rPr>
              <w:fldChar w:fldCharType="separate"/>
            </w:r>
            <w:r>
              <w:rPr>
                <w:noProof/>
                <w:webHidden/>
              </w:rPr>
              <w:t>8</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498" w:history="1">
            <w:r w:rsidRPr="008E415B">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_Toc237238498 \h </w:instrText>
            </w:r>
            <w:r>
              <w:rPr>
                <w:noProof/>
                <w:webHidden/>
              </w:rPr>
            </w:r>
            <w:r>
              <w:rPr>
                <w:noProof/>
                <w:webHidden/>
              </w:rPr>
              <w:fldChar w:fldCharType="separate"/>
            </w:r>
            <w:r>
              <w:rPr>
                <w:noProof/>
                <w:webHidden/>
              </w:rPr>
              <w:t>8</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499" w:history="1">
            <w:r w:rsidRPr="008E415B">
              <w:rPr>
                <w:rStyle w:val="Hyperlink"/>
                <w:noProof/>
              </w:rPr>
              <w:t>2.3.1. Mô hình ngôn ngữ lớn</w:t>
            </w:r>
            <w:r>
              <w:rPr>
                <w:noProof/>
                <w:webHidden/>
              </w:rPr>
              <w:tab/>
            </w:r>
            <w:r>
              <w:rPr>
                <w:noProof/>
                <w:webHidden/>
              </w:rPr>
              <w:fldChar w:fldCharType="begin"/>
            </w:r>
            <w:r>
              <w:rPr>
                <w:noProof/>
                <w:webHidden/>
              </w:rPr>
              <w:instrText xml:space="preserve"> PAGEREF _Toc237238499 \h </w:instrText>
            </w:r>
            <w:r>
              <w:rPr>
                <w:noProof/>
                <w:webHidden/>
              </w:rPr>
            </w:r>
            <w:r>
              <w:rPr>
                <w:noProof/>
                <w:webHidden/>
              </w:rPr>
              <w:fldChar w:fldCharType="separate"/>
            </w:r>
            <w:r>
              <w:rPr>
                <w:noProof/>
                <w:webHidden/>
              </w:rPr>
              <w:t>8</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00" w:history="1">
            <w:r w:rsidRPr="008E415B">
              <w:rPr>
                <w:rStyle w:val="Hyperlink"/>
                <w:noProof/>
              </w:rPr>
              <w:t>2.3.2. GPT, Google AI và cơ chế tích hợp</w:t>
            </w:r>
            <w:r>
              <w:rPr>
                <w:noProof/>
                <w:webHidden/>
              </w:rPr>
              <w:tab/>
            </w:r>
            <w:r>
              <w:rPr>
                <w:noProof/>
                <w:webHidden/>
              </w:rPr>
              <w:fldChar w:fldCharType="begin"/>
            </w:r>
            <w:r>
              <w:rPr>
                <w:noProof/>
                <w:webHidden/>
              </w:rPr>
              <w:instrText xml:space="preserve"> PAGEREF _Toc237238500 \h </w:instrText>
            </w:r>
            <w:r>
              <w:rPr>
                <w:noProof/>
                <w:webHidden/>
              </w:rPr>
            </w:r>
            <w:r>
              <w:rPr>
                <w:noProof/>
                <w:webHidden/>
              </w:rPr>
              <w:fldChar w:fldCharType="separate"/>
            </w:r>
            <w:r>
              <w:rPr>
                <w:noProof/>
                <w:webHidden/>
              </w:rPr>
              <w:t>8</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01" w:history="1">
            <w:r w:rsidRPr="008E415B">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_Toc237238501 \h </w:instrText>
            </w:r>
            <w:r>
              <w:rPr>
                <w:noProof/>
                <w:webHidden/>
              </w:rPr>
            </w:r>
            <w:r>
              <w:rPr>
                <w:noProof/>
                <w:webHidden/>
              </w:rPr>
              <w:fldChar w:fldCharType="separate"/>
            </w:r>
            <w:r>
              <w:rPr>
                <w:noProof/>
                <w:webHidden/>
              </w:rPr>
              <w:t>9</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02" w:history="1">
            <w:r w:rsidRPr="008E415B">
              <w:rPr>
                <w:rStyle w:val="Hyperlink"/>
                <w:noProof/>
              </w:rPr>
              <w:t>2.5. Java Spring Boot, ReactJS, Next.js và Python</w:t>
            </w:r>
            <w:r>
              <w:rPr>
                <w:noProof/>
                <w:webHidden/>
              </w:rPr>
              <w:tab/>
            </w:r>
            <w:r>
              <w:rPr>
                <w:noProof/>
                <w:webHidden/>
              </w:rPr>
              <w:fldChar w:fldCharType="begin"/>
            </w:r>
            <w:r>
              <w:rPr>
                <w:noProof/>
                <w:webHidden/>
              </w:rPr>
              <w:instrText xml:space="preserve"> PAGEREF _Toc237238502 \h </w:instrText>
            </w:r>
            <w:r>
              <w:rPr>
                <w:noProof/>
                <w:webHidden/>
              </w:rPr>
            </w:r>
            <w:r>
              <w:rPr>
                <w:noProof/>
                <w:webHidden/>
              </w:rPr>
              <w:fldChar w:fldCharType="separate"/>
            </w:r>
            <w:r>
              <w:rPr>
                <w:noProof/>
                <w:webHidden/>
              </w:rPr>
              <w:t>9</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03" w:history="1">
            <w:r w:rsidRPr="008E415B">
              <w:rPr>
                <w:rStyle w:val="Hyperlink"/>
                <w:noProof/>
              </w:rPr>
              <w:t>2.6. Kiến trúc dịch vụ và RabbitMQ</w:t>
            </w:r>
            <w:r>
              <w:rPr>
                <w:noProof/>
                <w:webHidden/>
              </w:rPr>
              <w:tab/>
            </w:r>
            <w:r>
              <w:rPr>
                <w:noProof/>
                <w:webHidden/>
              </w:rPr>
              <w:fldChar w:fldCharType="begin"/>
            </w:r>
            <w:r>
              <w:rPr>
                <w:noProof/>
                <w:webHidden/>
              </w:rPr>
              <w:instrText xml:space="preserve"> PAGEREF _Toc237238503 \h </w:instrText>
            </w:r>
            <w:r>
              <w:rPr>
                <w:noProof/>
                <w:webHidden/>
              </w:rPr>
            </w:r>
            <w:r>
              <w:rPr>
                <w:noProof/>
                <w:webHidden/>
              </w:rPr>
              <w:fldChar w:fldCharType="separate"/>
            </w:r>
            <w:r>
              <w:rPr>
                <w:noProof/>
                <w:webHidden/>
              </w:rPr>
              <w:t>10</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04" w:history="1">
            <w:r w:rsidRPr="008E415B">
              <w:rPr>
                <w:rStyle w:val="Hyperlink"/>
                <w:noProof/>
              </w:rPr>
              <w:t>2.7. PostgreSQL và pgvector</w:t>
            </w:r>
            <w:r>
              <w:rPr>
                <w:noProof/>
                <w:webHidden/>
              </w:rPr>
              <w:tab/>
            </w:r>
            <w:r>
              <w:rPr>
                <w:noProof/>
                <w:webHidden/>
              </w:rPr>
              <w:fldChar w:fldCharType="begin"/>
            </w:r>
            <w:r>
              <w:rPr>
                <w:noProof/>
                <w:webHidden/>
              </w:rPr>
              <w:instrText xml:space="preserve"> PAGEREF _Toc237238504 \h </w:instrText>
            </w:r>
            <w:r>
              <w:rPr>
                <w:noProof/>
                <w:webHidden/>
              </w:rPr>
            </w:r>
            <w:r>
              <w:rPr>
                <w:noProof/>
                <w:webHidden/>
              </w:rPr>
              <w:fldChar w:fldCharType="separate"/>
            </w:r>
            <w:r>
              <w:rPr>
                <w:noProof/>
                <w:webHidden/>
              </w:rPr>
              <w:t>10</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05" w:history="1">
            <w:r w:rsidRPr="008E415B">
              <w:rPr>
                <w:rStyle w:val="Hyperlink"/>
                <w:noProof/>
              </w:rPr>
              <w:t>2.8. Công nghệ hỗ trợ triển khai</w:t>
            </w:r>
            <w:r>
              <w:rPr>
                <w:noProof/>
                <w:webHidden/>
              </w:rPr>
              <w:tab/>
            </w:r>
            <w:r>
              <w:rPr>
                <w:noProof/>
                <w:webHidden/>
              </w:rPr>
              <w:fldChar w:fldCharType="begin"/>
            </w:r>
            <w:r>
              <w:rPr>
                <w:noProof/>
                <w:webHidden/>
              </w:rPr>
              <w:instrText xml:space="preserve"> PAGEREF _Toc237238505 \h </w:instrText>
            </w:r>
            <w:r>
              <w:rPr>
                <w:noProof/>
                <w:webHidden/>
              </w:rPr>
            </w:r>
            <w:r>
              <w:rPr>
                <w:noProof/>
                <w:webHidden/>
              </w:rPr>
              <w:fldChar w:fldCharType="separate"/>
            </w:r>
            <w:r>
              <w:rPr>
                <w:noProof/>
                <w:webHidden/>
              </w:rPr>
              <w:t>10</w:t>
            </w:r>
            <w:r>
              <w:rPr>
                <w:noProof/>
                <w:webHidden/>
              </w:rPr>
              <w:fldChar w:fldCharType="end"/>
            </w:r>
          </w:hyperlink>
        </w:p>
        <w:p w:rsidR="00E80393" w:rsidRDefault="00E80393">
          <w:pPr>
            <w:pStyle w:val="TOC1"/>
            <w:tabs>
              <w:tab w:val="right" w:leader="dot" w:pos="9061"/>
            </w:tabs>
            <w:rPr>
              <w:rFonts w:asciiTheme="minorHAnsi" w:eastAsiaTheme="minorEastAsia" w:hAnsiTheme="minorHAnsi" w:cstheme="minorBidi"/>
              <w:noProof/>
              <w:sz w:val="22"/>
              <w:lang w:eastAsia="zh-CN"/>
            </w:rPr>
          </w:pPr>
          <w:hyperlink w:anchor="_Toc237238506" w:history="1">
            <w:r w:rsidRPr="008E415B">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_Toc237238506 \h </w:instrText>
            </w:r>
            <w:r>
              <w:rPr>
                <w:noProof/>
                <w:webHidden/>
              </w:rPr>
            </w:r>
            <w:r>
              <w:rPr>
                <w:noProof/>
                <w:webHidden/>
              </w:rPr>
              <w:fldChar w:fldCharType="separate"/>
            </w:r>
            <w:r>
              <w:rPr>
                <w:noProof/>
                <w:webHidden/>
              </w:rPr>
              <w:t>11</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07" w:history="1">
            <w:r w:rsidRPr="008E415B">
              <w:rPr>
                <w:rStyle w:val="Hyperlink"/>
                <w:noProof/>
              </w:rPr>
              <w:t>3.1. Biểu đồ ngữ cảnh và tác nhân</w:t>
            </w:r>
            <w:r>
              <w:rPr>
                <w:noProof/>
                <w:webHidden/>
              </w:rPr>
              <w:tab/>
            </w:r>
            <w:r>
              <w:rPr>
                <w:noProof/>
                <w:webHidden/>
              </w:rPr>
              <w:fldChar w:fldCharType="begin"/>
            </w:r>
            <w:r>
              <w:rPr>
                <w:noProof/>
                <w:webHidden/>
              </w:rPr>
              <w:instrText xml:space="preserve"> PAGEREF _Toc237238507 \h </w:instrText>
            </w:r>
            <w:r>
              <w:rPr>
                <w:noProof/>
                <w:webHidden/>
              </w:rPr>
            </w:r>
            <w:r>
              <w:rPr>
                <w:noProof/>
                <w:webHidden/>
              </w:rPr>
              <w:fldChar w:fldCharType="separate"/>
            </w:r>
            <w:r>
              <w:rPr>
                <w:noProof/>
                <w:webHidden/>
              </w:rPr>
              <w:t>11</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08" w:history="1">
            <w:r w:rsidRPr="008E415B">
              <w:rPr>
                <w:rStyle w:val="Hyperlink"/>
                <w:noProof/>
              </w:rPr>
              <w:t>3.2. Biểu đồ DFD mức 0</w:t>
            </w:r>
            <w:r>
              <w:rPr>
                <w:noProof/>
                <w:webHidden/>
              </w:rPr>
              <w:tab/>
            </w:r>
            <w:r>
              <w:rPr>
                <w:noProof/>
                <w:webHidden/>
              </w:rPr>
              <w:fldChar w:fldCharType="begin"/>
            </w:r>
            <w:r>
              <w:rPr>
                <w:noProof/>
                <w:webHidden/>
              </w:rPr>
              <w:instrText xml:space="preserve"> PAGEREF _Toc237238508 \h </w:instrText>
            </w:r>
            <w:r>
              <w:rPr>
                <w:noProof/>
                <w:webHidden/>
              </w:rPr>
            </w:r>
            <w:r>
              <w:rPr>
                <w:noProof/>
                <w:webHidden/>
              </w:rPr>
              <w:fldChar w:fldCharType="separate"/>
            </w:r>
            <w:r>
              <w:rPr>
                <w:noProof/>
                <w:webHidden/>
              </w:rPr>
              <w:t>12</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09" w:history="1">
            <w:r w:rsidRPr="008E415B">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_Toc237238509 \h </w:instrText>
            </w:r>
            <w:r>
              <w:rPr>
                <w:noProof/>
                <w:webHidden/>
              </w:rPr>
            </w:r>
            <w:r>
              <w:rPr>
                <w:noProof/>
                <w:webHidden/>
              </w:rPr>
              <w:fldChar w:fldCharType="separate"/>
            </w:r>
            <w:r>
              <w:rPr>
                <w:noProof/>
                <w:webHidden/>
              </w:rPr>
              <w:t>12</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10" w:history="1">
            <w:r w:rsidRPr="008E415B">
              <w:rPr>
                <w:rStyle w:val="Hyperlink"/>
                <w:noProof/>
              </w:rPr>
              <w:t>3.4. Kiến trúc tổng quát</w:t>
            </w:r>
            <w:r>
              <w:rPr>
                <w:noProof/>
                <w:webHidden/>
              </w:rPr>
              <w:tab/>
            </w:r>
            <w:r>
              <w:rPr>
                <w:noProof/>
                <w:webHidden/>
              </w:rPr>
              <w:fldChar w:fldCharType="begin"/>
            </w:r>
            <w:r>
              <w:rPr>
                <w:noProof/>
                <w:webHidden/>
              </w:rPr>
              <w:instrText xml:space="preserve"> PAGEREF _Toc237238510 \h </w:instrText>
            </w:r>
            <w:r>
              <w:rPr>
                <w:noProof/>
                <w:webHidden/>
              </w:rPr>
            </w:r>
            <w:r>
              <w:rPr>
                <w:noProof/>
                <w:webHidden/>
              </w:rPr>
              <w:fldChar w:fldCharType="separate"/>
            </w:r>
            <w:r>
              <w:rPr>
                <w:noProof/>
                <w:webHidden/>
              </w:rPr>
              <w:t>13</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11" w:history="1">
            <w:r w:rsidRPr="008E415B">
              <w:rPr>
                <w:rStyle w:val="Hyperlink"/>
                <w:noProof/>
              </w:rPr>
              <w:t>3.5. Thiết kế module nghiệp vụ</w:t>
            </w:r>
            <w:r>
              <w:rPr>
                <w:noProof/>
                <w:webHidden/>
              </w:rPr>
              <w:tab/>
            </w:r>
            <w:r>
              <w:rPr>
                <w:noProof/>
                <w:webHidden/>
              </w:rPr>
              <w:fldChar w:fldCharType="begin"/>
            </w:r>
            <w:r>
              <w:rPr>
                <w:noProof/>
                <w:webHidden/>
              </w:rPr>
              <w:instrText xml:space="preserve"> PAGEREF _Toc237238511 \h </w:instrText>
            </w:r>
            <w:r>
              <w:rPr>
                <w:noProof/>
                <w:webHidden/>
              </w:rPr>
            </w:r>
            <w:r>
              <w:rPr>
                <w:noProof/>
                <w:webHidden/>
              </w:rPr>
              <w:fldChar w:fldCharType="separate"/>
            </w:r>
            <w:r>
              <w:rPr>
                <w:noProof/>
                <w:webHidden/>
              </w:rPr>
              <w:t>14</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12" w:history="1">
            <w:r w:rsidRPr="008E415B">
              <w:rPr>
                <w:rStyle w:val="Hyperlink"/>
                <w:noProof/>
              </w:rPr>
              <w:t>3.6. Thiết kế cơ sở dữ liệu</w:t>
            </w:r>
            <w:r>
              <w:rPr>
                <w:noProof/>
                <w:webHidden/>
              </w:rPr>
              <w:tab/>
            </w:r>
            <w:r>
              <w:rPr>
                <w:noProof/>
                <w:webHidden/>
              </w:rPr>
              <w:fldChar w:fldCharType="begin"/>
            </w:r>
            <w:r>
              <w:rPr>
                <w:noProof/>
                <w:webHidden/>
              </w:rPr>
              <w:instrText xml:space="preserve"> PAGEREF _Toc237238512 \h </w:instrText>
            </w:r>
            <w:r>
              <w:rPr>
                <w:noProof/>
                <w:webHidden/>
              </w:rPr>
            </w:r>
            <w:r>
              <w:rPr>
                <w:noProof/>
                <w:webHidden/>
              </w:rPr>
              <w:fldChar w:fldCharType="separate"/>
            </w:r>
            <w:r>
              <w:rPr>
                <w:noProof/>
                <w:webHidden/>
              </w:rPr>
              <w:t>15</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13" w:history="1">
            <w:r w:rsidRPr="008E415B">
              <w:rPr>
                <w:rStyle w:val="Hyperlink"/>
                <w:noProof/>
              </w:rPr>
              <w:t>3.7. Thiết kế API</w:t>
            </w:r>
            <w:r>
              <w:rPr>
                <w:noProof/>
                <w:webHidden/>
              </w:rPr>
              <w:tab/>
            </w:r>
            <w:r>
              <w:rPr>
                <w:noProof/>
                <w:webHidden/>
              </w:rPr>
              <w:fldChar w:fldCharType="begin"/>
            </w:r>
            <w:r>
              <w:rPr>
                <w:noProof/>
                <w:webHidden/>
              </w:rPr>
              <w:instrText xml:space="preserve"> PAGEREF _Toc237238513 \h </w:instrText>
            </w:r>
            <w:r>
              <w:rPr>
                <w:noProof/>
                <w:webHidden/>
              </w:rPr>
            </w:r>
            <w:r>
              <w:rPr>
                <w:noProof/>
                <w:webHidden/>
              </w:rPr>
              <w:fldChar w:fldCharType="separate"/>
            </w:r>
            <w:r>
              <w:rPr>
                <w:noProof/>
                <w:webHidden/>
              </w:rPr>
              <w:t>16</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14" w:history="1">
            <w:r w:rsidRPr="008E415B">
              <w:rPr>
                <w:rStyle w:val="Hyperlink"/>
                <w:noProof/>
              </w:rPr>
              <w:t>3.8. Thiết kế bảo mật</w:t>
            </w:r>
            <w:r>
              <w:rPr>
                <w:noProof/>
                <w:webHidden/>
              </w:rPr>
              <w:tab/>
            </w:r>
            <w:r>
              <w:rPr>
                <w:noProof/>
                <w:webHidden/>
              </w:rPr>
              <w:fldChar w:fldCharType="begin"/>
            </w:r>
            <w:r>
              <w:rPr>
                <w:noProof/>
                <w:webHidden/>
              </w:rPr>
              <w:instrText xml:space="preserve"> PAGEREF _Toc237238514 \h </w:instrText>
            </w:r>
            <w:r>
              <w:rPr>
                <w:noProof/>
                <w:webHidden/>
              </w:rPr>
            </w:r>
            <w:r>
              <w:rPr>
                <w:noProof/>
                <w:webHidden/>
              </w:rPr>
              <w:fldChar w:fldCharType="separate"/>
            </w:r>
            <w:r>
              <w:rPr>
                <w:noProof/>
                <w:webHidden/>
              </w:rPr>
              <w:t>17</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15" w:history="1">
            <w:r w:rsidRPr="008E415B">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_Toc237238515 \h </w:instrText>
            </w:r>
            <w:r>
              <w:rPr>
                <w:noProof/>
                <w:webHidden/>
              </w:rPr>
            </w:r>
            <w:r>
              <w:rPr>
                <w:noProof/>
                <w:webHidden/>
              </w:rPr>
              <w:fldChar w:fldCharType="separate"/>
            </w:r>
            <w:r>
              <w:rPr>
                <w:noProof/>
                <w:webHidden/>
              </w:rPr>
              <w:t>18</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16" w:history="1">
            <w:r w:rsidRPr="008E415B">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_Toc237238516 \h </w:instrText>
            </w:r>
            <w:r>
              <w:rPr>
                <w:noProof/>
                <w:webHidden/>
              </w:rPr>
            </w:r>
            <w:r>
              <w:rPr>
                <w:noProof/>
                <w:webHidden/>
              </w:rPr>
              <w:fldChar w:fldCharType="separate"/>
            </w:r>
            <w:r>
              <w:rPr>
                <w:noProof/>
                <w:webHidden/>
              </w:rPr>
              <w:t>18</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17" w:history="1">
            <w:r w:rsidRPr="008E415B">
              <w:rPr>
                <w:rStyle w:val="Hyperlink"/>
                <w:noProof/>
              </w:rPr>
              <w:t>3.10.1. Thêm giỏ và checkout preview</w:t>
            </w:r>
            <w:r>
              <w:rPr>
                <w:noProof/>
                <w:webHidden/>
              </w:rPr>
              <w:tab/>
            </w:r>
            <w:r>
              <w:rPr>
                <w:noProof/>
                <w:webHidden/>
              </w:rPr>
              <w:fldChar w:fldCharType="begin"/>
            </w:r>
            <w:r>
              <w:rPr>
                <w:noProof/>
                <w:webHidden/>
              </w:rPr>
              <w:instrText xml:space="preserve"> PAGEREF _Toc237238517 \h </w:instrText>
            </w:r>
            <w:r>
              <w:rPr>
                <w:noProof/>
                <w:webHidden/>
              </w:rPr>
            </w:r>
            <w:r>
              <w:rPr>
                <w:noProof/>
                <w:webHidden/>
              </w:rPr>
              <w:fldChar w:fldCharType="separate"/>
            </w:r>
            <w:r>
              <w:rPr>
                <w:noProof/>
                <w:webHidden/>
              </w:rPr>
              <w:t>18</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18" w:history="1">
            <w:r w:rsidRPr="008E415B">
              <w:rPr>
                <w:rStyle w:val="Hyperlink"/>
                <w:noProof/>
              </w:rPr>
              <w:t>3.10.2. Tạo đơn và reserve tồn</w:t>
            </w:r>
            <w:r>
              <w:rPr>
                <w:noProof/>
                <w:webHidden/>
              </w:rPr>
              <w:tab/>
            </w:r>
            <w:r>
              <w:rPr>
                <w:noProof/>
                <w:webHidden/>
              </w:rPr>
              <w:fldChar w:fldCharType="begin"/>
            </w:r>
            <w:r>
              <w:rPr>
                <w:noProof/>
                <w:webHidden/>
              </w:rPr>
              <w:instrText xml:space="preserve"> PAGEREF _Toc237238518 \h </w:instrText>
            </w:r>
            <w:r>
              <w:rPr>
                <w:noProof/>
                <w:webHidden/>
              </w:rPr>
            </w:r>
            <w:r>
              <w:rPr>
                <w:noProof/>
                <w:webHidden/>
              </w:rPr>
              <w:fldChar w:fldCharType="separate"/>
            </w:r>
            <w:r>
              <w:rPr>
                <w:noProof/>
                <w:webHidden/>
              </w:rPr>
              <w:t>19</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19" w:history="1">
            <w:r w:rsidRPr="008E415B">
              <w:rPr>
                <w:rStyle w:val="Hyperlink"/>
                <w:noProof/>
              </w:rPr>
              <w:t>3.10.3. VNPay callback</w:t>
            </w:r>
            <w:r>
              <w:rPr>
                <w:noProof/>
                <w:webHidden/>
              </w:rPr>
              <w:tab/>
            </w:r>
            <w:r>
              <w:rPr>
                <w:noProof/>
                <w:webHidden/>
              </w:rPr>
              <w:fldChar w:fldCharType="begin"/>
            </w:r>
            <w:r>
              <w:rPr>
                <w:noProof/>
                <w:webHidden/>
              </w:rPr>
              <w:instrText xml:space="preserve"> PAGEREF _Toc237238519 \h </w:instrText>
            </w:r>
            <w:r>
              <w:rPr>
                <w:noProof/>
                <w:webHidden/>
              </w:rPr>
            </w:r>
            <w:r>
              <w:rPr>
                <w:noProof/>
                <w:webHidden/>
              </w:rPr>
              <w:fldChar w:fldCharType="separate"/>
            </w:r>
            <w:r>
              <w:rPr>
                <w:noProof/>
                <w:webHidden/>
              </w:rPr>
              <w:t>19</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20" w:history="1">
            <w:r w:rsidRPr="008E415B">
              <w:rPr>
                <w:rStyle w:val="Hyperlink"/>
                <w:noProof/>
              </w:rPr>
              <w:t>3.10.4. Quản lý tồn kho</w:t>
            </w:r>
            <w:r>
              <w:rPr>
                <w:noProof/>
                <w:webHidden/>
              </w:rPr>
              <w:tab/>
            </w:r>
            <w:r>
              <w:rPr>
                <w:noProof/>
                <w:webHidden/>
              </w:rPr>
              <w:fldChar w:fldCharType="begin"/>
            </w:r>
            <w:r>
              <w:rPr>
                <w:noProof/>
                <w:webHidden/>
              </w:rPr>
              <w:instrText xml:space="preserve"> PAGEREF _Toc237238520 \h </w:instrText>
            </w:r>
            <w:r>
              <w:rPr>
                <w:noProof/>
                <w:webHidden/>
              </w:rPr>
            </w:r>
            <w:r>
              <w:rPr>
                <w:noProof/>
                <w:webHidden/>
              </w:rPr>
              <w:fldChar w:fldCharType="separate"/>
            </w:r>
            <w:r>
              <w:rPr>
                <w:noProof/>
                <w:webHidden/>
              </w:rPr>
              <w:t>19</w:t>
            </w:r>
            <w:r>
              <w:rPr>
                <w:noProof/>
                <w:webHidden/>
              </w:rPr>
              <w:fldChar w:fldCharType="end"/>
            </w:r>
          </w:hyperlink>
        </w:p>
        <w:p w:rsidR="00E80393" w:rsidRDefault="00E80393">
          <w:pPr>
            <w:pStyle w:val="TOC1"/>
            <w:tabs>
              <w:tab w:val="right" w:leader="dot" w:pos="9061"/>
            </w:tabs>
            <w:rPr>
              <w:rFonts w:asciiTheme="minorHAnsi" w:eastAsiaTheme="minorEastAsia" w:hAnsiTheme="minorHAnsi" w:cstheme="minorBidi"/>
              <w:noProof/>
              <w:sz w:val="22"/>
              <w:lang w:eastAsia="zh-CN"/>
            </w:rPr>
          </w:pPr>
          <w:hyperlink w:anchor="_Toc237238521" w:history="1">
            <w:r w:rsidRPr="008E415B">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_Toc237238521 \h </w:instrText>
            </w:r>
            <w:r>
              <w:rPr>
                <w:noProof/>
                <w:webHidden/>
              </w:rPr>
            </w:r>
            <w:r>
              <w:rPr>
                <w:noProof/>
                <w:webHidden/>
              </w:rPr>
              <w:fldChar w:fldCharType="separate"/>
            </w:r>
            <w:r>
              <w:rPr>
                <w:noProof/>
                <w:webHidden/>
              </w:rPr>
              <w:t>20</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22" w:history="1">
            <w:r w:rsidRPr="008E415B">
              <w:rPr>
                <w:rStyle w:val="Hyperlink"/>
                <w:noProof/>
              </w:rPr>
              <w:t>4.1. Tổ chức mã nguồn</w:t>
            </w:r>
            <w:r>
              <w:rPr>
                <w:noProof/>
                <w:webHidden/>
              </w:rPr>
              <w:tab/>
            </w:r>
            <w:r>
              <w:rPr>
                <w:noProof/>
                <w:webHidden/>
              </w:rPr>
              <w:fldChar w:fldCharType="begin"/>
            </w:r>
            <w:r>
              <w:rPr>
                <w:noProof/>
                <w:webHidden/>
              </w:rPr>
              <w:instrText xml:space="preserve"> PAGEREF _Toc237238522 \h </w:instrText>
            </w:r>
            <w:r>
              <w:rPr>
                <w:noProof/>
                <w:webHidden/>
              </w:rPr>
            </w:r>
            <w:r>
              <w:rPr>
                <w:noProof/>
                <w:webHidden/>
              </w:rPr>
              <w:fldChar w:fldCharType="separate"/>
            </w:r>
            <w:r>
              <w:rPr>
                <w:noProof/>
                <w:webHidden/>
              </w:rPr>
              <w:t>20</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23" w:history="1">
            <w:r w:rsidRPr="008E415B">
              <w:rPr>
                <w:rStyle w:val="Hyperlink"/>
                <w:noProof/>
              </w:rPr>
              <w:t>4.2. Xây dựng storefront</w:t>
            </w:r>
            <w:r>
              <w:rPr>
                <w:noProof/>
                <w:webHidden/>
              </w:rPr>
              <w:tab/>
            </w:r>
            <w:r>
              <w:rPr>
                <w:noProof/>
                <w:webHidden/>
              </w:rPr>
              <w:fldChar w:fldCharType="begin"/>
            </w:r>
            <w:r>
              <w:rPr>
                <w:noProof/>
                <w:webHidden/>
              </w:rPr>
              <w:instrText xml:space="preserve"> PAGEREF _Toc237238523 \h </w:instrText>
            </w:r>
            <w:r>
              <w:rPr>
                <w:noProof/>
                <w:webHidden/>
              </w:rPr>
            </w:r>
            <w:r>
              <w:rPr>
                <w:noProof/>
                <w:webHidden/>
              </w:rPr>
              <w:fldChar w:fldCharType="separate"/>
            </w:r>
            <w:r>
              <w:rPr>
                <w:noProof/>
                <w:webHidden/>
              </w:rPr>
              <w:t>21</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24" w:history="1">
            <w:r w:rsidRPr="008E415B">
              <w:rPr>
                <w:rStyle w:val="Hyperlink"/>
                <w:noProof/>
              </w:rPr>
              <w:t>4.3. Xây dựng trang quản trị</w:t>
            </w:r>
            <w:r>
              <w:rPr>
                <w:noProof/>
                <w:webHidden/>
              </w:rPr>
              <w:tab/>
            </w:r>
            <w:r>
              <w:rPr>
                <w:noProof/>
                <w:webHidden/>
              </w:rPr>
              <w:fldChar w:fldCharType="begin"/>
            </w:r>
            <w:r>
              <w:rPr>
                <w:noProof/>
                <w:webHidden/>
              </w:rPr>
              <w:instrText xml:space="preserve"> PAGEREF _Toc237238524 \h </w:instrText>
            </w:r>
            <w:r>
              <w:rPr>
                <w:noProof/>
                <w:webHidden/>
              </w:rPr>
            </w:r>
            <w:r>
              <w:rPr>
                <w:noProof/>
                <w:webHidden/>
              </w:rPr>
              <w:fldChar w:fldCharType="separate"/>
            </w:r>
            <w:r>
              <w:rPr>
                <w:noProof/>
                <w:webHidden/>
              </w:rPr>
              <w:t>22</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25" w:history="1">
            <w:r w:rsidRPr="008E415B">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_Toc237238525 \h </w:instrText>
            </w:r>
            <w:r>
              <w:rPr>
                <w:noProof/>
                <w:webHidden/>
              </w:rPr>
            </w:r>
            <w:r>
              <w:rPr>
                <w:noProof/>
                <w:webHidden/>
              </w:rPr>
              <w:fldChar w:fldCharType="separate"/>
            </w:r>
            <w:r>
              <w:rPr>
                <w:noProof/>
                <w:webHidden/>
              </w:rPr>
              <w:t>23</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26" w:history="1">
            <w:r w:rsidRPr="008E415B">
              <w:rPr>
                <w:rStyle w:val="Hyperlink"/>
                <w:noProof/>
              </w:rPr>
              <w:t>4.4.1. Xác thực và phân quyền</w:t>
            </w:r>
            <w:r>
              <w:rPr>
                <w:noProof/>
                <w:webHidden/>
              </w:rPr>
              <w:tab/>
            </w:r>
            <w:r>
              <w:rPr>
                <w:noProof/>
                <w:webHidden/>
              </w:rPr>
              <w:fldChar w:fldCharType="begin"/>
            </w:r>
            <w:r>
              <w:rPr>
                <w:noProof/>
                <w:webHidden/>
              </w:rPr>
              <w:instrText xml:space="preserve"> PAGEREF _Toc237238526 \h </w:instrText>
            </w:r>
            <w:r>
              <w:rPr>
                <w:noProof/>
                <w:webHidden/>
              </w:rPr>
            </w:r>
            <w:r>
              <w:rPr>
                <w:noProof/>
                <w:webHidden/>
              </w:rPr>
              <w:fldChar w:fldCharType="separate"/>
            </w:r>
            <w:r>
              <w:rPr>
                <w:noProof/>
                <w:webHidden/>
              </w:rPr>
              <w:t>23</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27" w:history="1">
            <w:r w:rsidRPr="008E415B">
              <w:rPr>
                <w:rStyle w:val="Hyperlink"/>
                <w:noProof/>
              </w:rPr>
              <w:t>4.4.2. Catalog và biến thể</w:t>
            </w:r>
            <w:r>
              <w:rPr>
                <w:noProof/>
                <w:webHidden/>
              </w:rPr>
              <w:tab/>
            </w:r>
            <w:r>
              <w:rPr>
                <w:noProof/>
                <w:webHidden/>
              </w:rPr>
              <w:fldChar w:fldCharType="begin"/>
            </w:r>
            <w:r>
              <w:rPr>
                <w:noProof/>
                <w:webHidden/>
              </w:rPr>
              <w:instrText xml:space="preserve"> PAGEREF _Toc237238527 \h </w:instrText>
            </w:r>
            <w:r>
              <w:rPr>
                <w:noProof/>
                <w:webHidden/>
              </w:rPr>
            </w:r>
            <w:r>
              <w:rPr>
                <w:noProof/>
                <w:webHidden/>
              </w:rPr>
              <w:fldChar w:fldCharType="separate"/>
            </w:r>
            <w:r>
              <w:rPr>
                <w:noProof/>
                <w:webHidden/>
              </w:rPr>
              <w:t>23</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28" w:history="1">
            <w:r w:rsidRPr="008E415B">
              <w:rPr>
                <w:rStyle w:val="Hyperlink"/>
                <w:noProof/>
              </w:rPr>
              <w:t>4.4.3. Giỏ hàng, checkout và đơn</w:t>
            </w:r>
            <w:r>
              <w:rPr>
                <w:noProof/>
                <w:webHidden/>
              </w:rPr>
              <w:tab/>
            </w:r>
            <w:r>
              <w:rPr>
                <w:noProof/>
                <w:webHidden/>
              </w:rPr>
              <w:fldChar w:fldCharType="begin"/>
            </w:r>
            <w:r>
              <w:rPr>
                <w:noProof/>
                <w:webHidden/>
              </w:rPr>
              <w:instrText xml:space="preserve"> PAGEREF _Toc237238528 \h </w:instrText>
            </w:r>
            <w:r>
              <w:rPr>
                <w:noProof/>
                <w:webHidden/>
              </w:rPr>
            </w:r>
            <w:r>
              <w:rPr>
                <w:noProof/>
                <w:webHidden/>
              </w:rPr>
              <w:fldChar w:fldCharType="separate"/>
            </w:r>
            <w:r>
              <w:rPr>
                <w:noProof/>
                <w:webHidden/>
              </w:rPr>
              <w:t>24</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29" w:history="1">
            <w:r w:rsidRPr="008E415B">
              <w:rPr>
                <w:rStyle w:val="Hyperlink"/>
                <w:noProof/>
              </w:rPr>
              <w:t>4.4.4. Payment và callback</w:t>
            </w:r>
            <w:r>
              <w:rPr>
                <w:noProof/>
                <w:webHidden/>
              </w:rPr>
              <w:tab/>
            </w:r>
            <w:r>
              <w:rPr>
                <w:noProof/>
                <w:webHidden/>
              </w:rPr>
              <w:fldChar w:fldCharType="begin"/>
            </w:r>
            <w:r>
              <w:rPr>
                <w:noProof/>
                <w:webHidden/>
              </w:rPr>
              <w:instrText xml:space="preserve"> PAGEREF _Toc237238529 \h </w:instrText>
            </w:r>
            <w:r>
              <w:rPr>
                <w:noProof/>
                <w:webHidden/>
              </w:rPr>
            </w:r>
            <w:r>
              <w:rPr>
                <w:noProof/>
                <w:webHidden/>
              </w:rPr>
              <w:fldChar w:fldCharType="separate"/>
            </w:r>
            <w:r>
              <w:rPr>
                <w:noProof/>
                <w:webHidden/>
              </w:rPr>
              <w:t>24</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30" w:history="1">
            <w:r w:rsidRPr="008E415B">
              <w:rPr>
                <w:rStyle w:val="Hyperlink"/>
                <w:noProof/>
              </w:rPr>
              <w:t>4.4.5. Inventory và hậu mãi</w:t>
            </w:r>
            <w:r>
              <w:rPr>
                <w:noProof/>
                <w:webHidden/>
              </w:rPr>
              <w:tab/>
            </w:r>
            <w:r>
              <w:rPr>
                <w:noProof/>
                <w:webHidden/>
              </w:rPr>
              <w:fldChar w:fldCharType="begin"/>
            </w:r>
            <w:r>
              <w:rPr>
                <w:noProof/>
                <w:webHidden/>
              </w:rPr>
              <w:instrText xml:space="preserve"> PAGEREF _Toc237238530 \h </w:instrText>
            </w:r>
            <w:r>
              <w:rPr>
                <w:noProof/>
                <w:webHidden/>
              </w:rPr>
            </w:r>
            <w:r>
              <w:rPr>
                <w:noProof/>
                <w:webHidden/>
              </w:rPr>
              <w:fldChar w:fldCharType="separate"/>
            </w:r>
            <w:r>
              <w:rPr>
                <w:noProof/>
                <w:webHidden/>
              </w:rPr>
              <w:t>24</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31" w:history="1">
            <w:r w:rsidRPr="008E415B">
              <w:rPr>
                <w:rStyle w:val="Hyperlink"/>
                <w:noProof/>
              </w:rPr>
              <w:t>4.5. Migration, seed và dữ liệu demo</w:t>
            </w:r>
            <w:r>
              <w:rPr>
                <w:noProof/>
                <w:webHidden/>
              </w:rPr>
              <w:tab/>
            </w:r>
            <w:r>
              <w:rPr>
                <w:noProof/>
                <w:webHidden/>
              </w:rPr>
              <w:fldChar w:fldCharType="begin"/>
            </w:r>
            <w:r>
              <w:rPr>
                <w:noProof/>
                <w:webHidden/>
              </w:rPr>
              <w:instrText xml:space="preserve"> PAGEREF _Toc237238531 \h </w:instrText>
            </w:r>
            <w:r>
              <w:rPr>
                <w:noProof/>
                <w:webHidden/>
              </w:rPr>
            </w:r>
            <w:r>
              <w:rPr>
                <w:noProof/>
                <w:webHidden/>
              </w:rPr>
              <w:fldChar w:fldCharType="separate"/>
            </w:r>
            <w:r>
              <w:rPr>
                <w:noProof/>
                <w:webHidden/>
              </w:rPr>
              <w:t>24</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32" w:history="1">
            <w:r w:rsidRPr="008E415B">
              <w:rPr>
                <w:rStyle w:val="Hyperlink"/>
                <w:noProof/>
              </w:rPr>
              <w:t>4.6. Đóng gói và chạy hệ thống</w:t>
            </w:r>
            <w:r>
              <w:rPr>
                <w:noProof/>
                <w:webHidden/>
              </w:rPr>
              <w:tab/>
            </w:r>
            <w:r>
              <w:rPr>
                <w:noProof/>
                <w:webHidden/>
              </w:rPr>
              <w:fldChar w:fldCharType="begin"/>
            </w:r>
            <w:r>
              <w:rPr>
                <w:noProof/>
                <w:webHidden/>
              </w:rPr>
              <w:instrText xml:space="preserve"> PAGEREF _Toc237238532 \h </w:instrText>
            </w:r>
            <w:r>
              <w:rPr>
                <w:noProof/>
                <w:webHidden/>
              </w:rPr>
            </w:r>
            <w:r>
              <w:rPr>
                <w:noProof/>
                <w:webHidden/>
              </w:rPr>
              <w:fldChar w:fldCharType="separate"/>
            </w:r>
            <w:r>
              <w:rPr>
                <w:noProof/>
                <w:webHidden/>
              </w:rPr>
              <w:t>25</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33" w:history="1">
            <w:r w:rsidRPr="008E415B">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_Toc237238533 \h </w:instrText>
            </w:r>
            <w:r>
              <w:rPr>
                <w:noProof/>
                <w:webHidden/>
              </w:rPr>
            </w:r>
            <w:r>
              <w:rPr>
                <w:noProof/>
                <w:webHidden/>
              </w:rPr>
              <w:fldChar w:fldCharType="separate"/>
            </w:r>
            <w:r>
              <w:rPr>
                <w:noProof/>
                <w:webHidden/>
              </w:rPr>
              <w:t>26</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34" w:history="1">
            <w:r w:rsidRPr="008E415B">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_Toc237238534 \h </w:instrText>
            </w:r>
            <w:r>
              <w:rPr>
                <w:noProof/>
                <w:webHidden/>
              </w:rPr>
            </w:r>
            <w:r>
              <w:rPr>
                <w:noProof/>
                <w:webHidden/>
              </w:rPr>
              <w:fldChar w:fldCharType="separate"/>
            </w:r>
            <w:r>
              <w:rPr>
                <w:noProof/>
                <w:webHidden/>
              </w:rPr>
              <w:t>26</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35" w:history="1">
            <w:r w:rsidRPr="008E415B">
              <w:rPr>
                <w:rStyle w:val="Hyperlink"/>
                <w:noProof/>
              </w:rPr>
              <w:t>4.7.2. Đồng bộ chỉ mục qua RabbitMQ</w:t>
            </w:r>
            <w:r>
              <w:rPr>
                <w:noProof/>
                <w:webHidden/>
              </w:rPr>
              <w:tab/>
            </w:r>
            <w:r>
              <w:rPr>
                <w:noProof/>
                <w:webHidden/>
              </w:rPr>
              <w:fldChar w:fldCharType="begin"/>
            </w:r>
            <w:r>
              <w:rPr>
                <w:noProof/>
                <w:webHidden/>
              </w:rPr>
              <w:instrText xml:space="preserve"> PAGEREF _Toc237238535 \h </w:instrText>
            </w:r>
            <w:r>
              <w:rPr>
                <w:noProof/>
                <w:webHidden/>
              </w:rPr>
            </w:r>
            <w:r>
              <w:rPr>
                <w:noProof/>
                <w:webHidden/>
              </w:rPr>
              <w:fldChar w:fldCharType="separate"/>
            </w:r>
            <w:r>
              <w:rPr>
                <w:noProof/>
                <w:webHidden/>
              </w:rPr>
              <w:t>26</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36" w:history="1">
            <w:r w:rsidRPr="008E415B">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_Toc237238536 \h </w:instrText>
            </w:r>
            <w:r>
              <w:rPr>
                <w:noProof/>
                <w:webHidden/>
              </w:rPr>
            </w:r>
            <w:r>
              <w:rPr>
                <w:noProof/>
                <w:webHidden/>
              </w:rPr>
              <w:fldChar w:fldCharType="separate"/>
            </w:r>
            <w:r>
              <w:rPr>
                <w:noProof/>
                <w:webHidden/>
              </w:rPr>
              <w:t>26</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37" w:history="1">
            <w:r w:rsidRPr="008E415B">
              <w:rPr>
                <w:rStyle w:val="Hyperlink"/>
                <w:noProof/>
              </w:rPr>
              <w:t>4.7.4. Vị trí bổ sung luồng hoạt động tìm kiếm bằng hình ảnh</w:t>
            </w:r>
            <w:r>
              <w:rPr>
                <w:noProof/>
                <w:webHidden/>
              </w:rPr>
              <w:tab/>
            </w:r>
            <w:r>
              <w:rPr>
                <w:noProof/>
                <w:webHidden/>
              </w:rPr>
              <w:fldChar w:fldCharType="begin"/>
            </w:r>
            <w:r>
              <w:rPr>
                <w:noProof/>
                <w:webHidden/>
              </w:rPr>
              <w:instrText xml:space="preserve"> PAGEREF _Toc237238537 \h </w:instrText>
            </w:r>
            <w:r>
              <w:rPr>
                <w:noProof/>
                <w:webHidden/>
              </w:rPr>
            </w:r>
            <w:r>
              <w:rPr>
                <w:noProof/>
                <w:webHidden/>
              </w:rPr>
              <w:fldChar w:fldCharType="separate"/>
            </w:r>
            <w:r>
              <w:rPr>
                <w:noProof/>
                <w:webHidden/>
              </w:rPr>
              <w:t>27</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38" w:history="1">
            <w:r w:rsidRPr="008E415B">
              <w:rPr>
                <w:rStyle w:val="Hyperlink"/>
                <w:noProof/>
              </w:rPr>
              <w:t>4.7.5. Vị trí bổ sung hình ảnh giao diện tìm kiếm bằng hình ảnh</w:t>
            </w:r>
            <w:r>
              <w:rPr>
                <w:noProof/>
                <w:webHidden/>
              </w:rPr>
              <w:tab/>
            </w:r>
            <w:r>
              <w:rPr>
                <w:noProof/>
                <w:webHidden/>
              </w:rPr>
              <w:fldChar w:fldCharType="begin"/>
            </w:r>
            <w:r>
              <w:rPr>
                <w:noProof/>
                <w:webHidden/>
              </w:rPr>
              <w:instrText xml:space="preserve"> PAGEREF _Toc237238538 \h </w:instrText>
            </w:r>
            <w:r>
              <w:rPr>
                <w:noProof/>
                <w:webHidden/>
              </w:rPr>
            </w:r>
            <w:r>
              <w:rPr>
                <w:noProof/>
                <w:webHidden/>
              </w:rPr>
              <w:fldChar w:fldCharType="separate"/>
            </w:r>
            <w:r>
              <w:rPr>
                <w:noProof/>
                <w:webHidden/>
              </w:rPr>
              <w:t>28</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39" w:history="1">
            <w:r w:rsidRPr="008E415B">
              <w:rPr>
                <w:rStyle w:val="Hyperlink"/>
                <w:noProof/>
              </w:rPr>
              <w:t>4.8. Xây dựng chatbot hỗ trợ khách hàng</w:t>
            </w:r>
            <w:r>
              <w:rPr>
                <w:noProof/>
                <w:webHidden/>
              </w:rPr>
              <w:tab/>
            </w:r>
            <w:r>
              <w:rPr>
                <w:noProof/>
                <w:webHidden/>
              </w:rPr>
              <w:fldChar w:fldCharType="begin"/>
            </w:r>
            <w:r>
              <w:rPr>
                <w:noProof/>
                <w:webHidden/>
              </w:rPr>
              <w:instrText xml:space="preserve"> PAGEREF _Toc237238539 \h </w:instrText>
            </w:r>
            <w:r>
              <w:rPr>
                <w:noProof/>
                <w:webHidden/>
              </w:rPr>
            </w:r>
            <w:r>
              <w:rPr>
                <w:noProof/>
                <w:webHidden/>
              </w:rPr>
              <w:fldChar w:fldCharType="separate"/>
            </w:r>
            <w:r>
              <w:rPr>
                <w:noProof/>
                <w:webHidden/>
              </w:rPr>
              <w:t>28</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40" w:history="1">
            <w:r w:rsidRPr="008E415B">
              <w:rPr>
                <w:rStyle w:val="Hyperlink"/>
                <w:noProof/>
              </w:rPr>
              <w:t>4.8.1. Kiến trúc xử lý hội thoại</w:t>
            </w:r>
            <w:r>
              <w:rPr>
                <w:noProof/>
                <w:webHidden/>
              </w:rPr>
              <w:tab/>
            </w:r>
            <w:r>
              <w:rPr>
                <w:noProof/>
                <w:webHidden/>
              </w:rPr>
              <w:fldChar w:fldCharType="begin"/>
            </w:r>
            <w:r>
              <w:rPr>
                <w:noProof/>
                <w:webHidden/>
              </w:rPr>
              <w:instrText xml:space="preserve"> PAGEREF _Toc237238540 \h </w:instrText>
            </w:r>
            <w:r>
              <w:rPr>
                <w:noProof/>
                <w:webHidden/>
              </w:rPr>
            </w:r>
            <w:r>
              <w:rPr>
                <w:noProof/>
                <w:webHidden/>
              </w:rPr>
              <w:fldChar w:fldCharType="separate"/>
            </w:r>
            <w:r>
              <w:rPr>
                <w:noProof/>
                <w:webHidden/>
              </w:rPr>
              <w:t>28</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41" w:history="1">
            <w:r w:rsidRPr="008E415B">
              <w:rPr>
                <w:rStyle w:val="Hyperlink"/>
                <w:noProof/>
              </w:rPr>
              <w:t>4.8.2. Công cụ và chức năng nghiệp vụ</w:t>
            </w:r>
            <w:r>
              <w:rPr>
                <w:noProof/>
                <w:webHidden/>
              </w:rPr>
              <w:tab/>
            </w:r>
            <w:r>
              <w:rPr>
                <w:noProof/>
                <w:webHidden/>
              </w:rPr>
              <w:fldChar w:fldCharType="begin"/>
            </w:r>
            <w:r>
              <w:rPr>
                <w:noProof/>
                <w:webHidden/>
              </w:rPr>
              <w:instrText xml:space="preserve"> PAGEREF _Toc237238541 \h </w:instrText>
            </w:r>
            <w:r>
              <w:rPr>
                <w:noProof/>
                <w:webHidden/>
              </w:rPr>
            </w:r>
            <w:r>
              <w:rPr>
                <w:noProof/>
                <w:webHidden/>
              </w:rPr>
              <w:fldChar w:fldCharType="separate"/>
            </w:r>
            <w:r>
              <w:rPr>
                <w:noProof/>
                <w:webHidden/>
              </w:rPr>
              <w:t>29</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42" w:history="1">
            <w:r w:rsidRPr="008E415B">
              <w:rPr>
                <w:rStyle w:val="Hyperlink"/>
                <w:noProof/>
              </w:rPr>
              <w:t>4.8.3. Kiểm soát hành động và an toàn</w:t>
            </w:r>
            <w:r>
              <w:rPr>
                <w:noProof/>
                <w:webHidden/>
              </w:rPr>
              <w:tab/>
            </w:r>
            <w:r>
              <w:rPr>
                <w:noProof/>
                <w:webHidden/>
              </w:rPr>
              <w:fldChar w:fldCharType="begin"/>
            </w:r>
            <w:r>
              <w:rPr>
                <w:noProof/>
                <w:webHidden/>
              </w:rPr>
              <w:instrText xml:space="preserve"> PAGEREF _Toc237238542 \h </w:instrText>
            </w:r>
            <w:r>
              <w:rPr>
                <w:noProof/>
                <w:webHidden/>
              </w:rPr>
            </w:r>
            <w:r>
              <w:rPr>
                <w:noProof/>
                <w:webHidden/>
              </w:rPr>
              <w:fldChar w:fldCharType="separate"/>
            </w:r>
            <w:r>
              <w:rPr>
                <w:noProof/>
                <w:webHidden/>
              </w:rPr>
              <w:t>29</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43" w:history="1">
            <w:r w:rsidRPr="008E415B">
              <w:rPr>
                <w:rStyle w:val="Hyperlink"/>
                <w:noProof/>
              </w:rPr>
              <w:t>4.8.4. Vị trí bổ sung luồng hoạt động của chatbot</w:t>
            </w:r>
            <w:r>
              <w:rPr>
                <w:noProof/>
                <w:webHidden/>
              </w:rPr>
              <w:tab/>
            </w:r>
            <w:r>
              <w:rPr>
                <w:noProof/>
                <w:webHidden/>
              </w:rPr>
              <w:fldChar w:fldCharType="begin"/>
            </w:r>
            <w:r>
              <w:rPr>
                <w:noProof/>
                <w:webHidden/>
              </w:rPr>
              <w:instrText xml:space="preserve"> PAGEREF _Toc237238543 \h </w:instrText>
            </w:r>
            <w:r>
              <w:rPr>
                <w:noProof/>
                <w:webHidden/>
              </w:rPr>
            </w:r>
            <w:r>
              <w:rPr>
                <w:noProof/>
                <w:webHidden/>
              </w:rPr>
              <w:fldChar w:fldCharType="separate"/>
            </w:r>
            <w:r>
              <w:rPr>
                <w:noProof/>
                <w:webHidden/>
              </w:rPr>
              <w:t>30</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44" w:history="1">
            <w:r w:rsidRPr="008E415B">
              <w:rPr>
                <w:rStyle w:val="Hyperlink"/>
                <w:noProof/>
              </w:rPr>
              <w:t>4.8.5. Vị trí bổ sung hình ảnh giao diện chatbot</w:t>
            </w:r>
            <w:r>
              <w:rPr>
                <w:noProof/>
                <w:webHidden/>
              </w:rPr>
              <w:tab/>
            </w:r>
            <w:r>
              <w:rPr>
                <w:noProof/>
                <w:webHidden/>
              </w:rPr>
              <w:fldChar w:fldCharType="begin"/>
            </w:r>
            <w:r>
              <w:rPr>
                <w:noProof/>
                <w:webHidden/>
              </w:rPr>
              <w:instrText xml:space="preserve"> PAGEREF _Toc237238544 \h </w:instrText>
            </w:r>
            <w:r>
              <w:rPr>
                <w:noProof/>
                <w:webHidden/>
              </w:rPr>
            </w:r>
            <w:r>
              <w:rPr>
                <w:noProof/>
                <w:webHidden/>
              </w:rPr>
              <w:fldChar w:fldCharType="separate"/>
            </w:r>
            <w:r>
              <w:rPr>
                <w:noProof/>
                <w:webHidden/>
              </w:rPr>
              <w:t>31</w:t>
            </w:r>
            <w:r>
              <w:rPr>
                <w:noProof/>
                <w:webHidden/>
              </w:rPr>
              <w:fldChar w:fldCharType="end"/>
            </w:r>
          </w:hyperlink>
        </w:p>
        <w:p w:rsidR="00E80393" w:rsidRDefault="00E80393">
          <w:pPr>
            <w:pStyle w:val="TOC1"/>
            <w:tabs>
              <w:tab w:val="right" w:leader="dot" w:pos="9061"/>
            </w:tabs>
            <w:rPr>
              <w:rFonts w:asciiTheme="minorHAnsi" w:eastAsiaTheme="minorEastAsia" w:hAnsiTheme="minorHAnsi" w:cstheme="minorBidi"/>
              <w:noProof/>
              <w:sz w:val="22"/>
              <w:lang w:eastAsia="zh-CN"/>
            </w:rPr>
          </w:pPr>
          <w:hyperlink w:anchor="_Toc237238545" w:history="1">
            <w:r w:rsidRPr="008E415B">
              <w:rPr>
                <w:rStyle w:val="Hyperlink"/>
                <w:noProof/>
              </w:rPr>
              <w:t>CHƯƠNG 5: KIỂM THỬ VÀ ĐÁNH GIÁ</w:t>
            </w:r>
            <w:r>
              <w:rPr>
                <w:noProof/>
                <w:webHidden/>
              </w:rPr>
              <w:tab/>
            </w:r>
            <w:r>
              <w:rPr>
                <w:noProof/>
                <w:webHidden/>
              </w:rPr>
              <w:fldChar w:fldCharType="begin"/>
            </w:r>
            <w:r>
              <w:rPr>
                <w:noProof/>
                <w:webHidden/>
              </w:rPr>
              <w:instrText xml:space="preserve"> PAGEREF _Toc237238545 \h </w:instrText>
            </w:r>
            <w:r>
              <w:rPr>
                <w:noProof/>
                <w:webHidden/>
              </w:rPr>
            </w:r>
            <w:r>
              <w:rPr>
                <w:noProof/>
                <w:webHidden/>
              </w:rPr>
              <w:fldChar w:fldCharType="separate"/>
            </w:r>
            <w:r>
              <w:rPr>
                <w:noProof/>
                <w:webHidden/>
              </w:rPr>
              <w:t>31</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46" w:history="1">
            <w:r w:rsidRPr="008E415B">
              <w:rPr>
                <w:rStyle w:val="Hyperlink"/>
                <w:noProof/>
              </w:rPr>
              <w:t>5.1. Chiến lược kiểm thử</w:t>
            </w:r>
            <w:r>
              <w:rPr>
                <w:noProof/>
                <w:webHidden/>
              </w:rPr>
              <w:tab/>
            </w:r>
            <w:r>
              <w:rPr>
                <w:noProof/>
                <w:webHidden/>
              </w:rPr>
              <w:fldChar w:fldCharType="begin"/>
            </w:r>
            <w:r>
              <w:rPr>
                <w:noProof/>
                <w:webHidden/>
              </w:rPr>
              <w:instrText xml:space="preserve"> PAGEREF _Toc237238546 \h </w:instrText>
            </w:r>
            <w:r>
              <w:rPr>
                <w:noProof/>
                <w:webHidden/>
              </w:rPr>
            </w:r>
            <w:r>
              <w:rPr>
                <w:noProof/>
                <w:webHidden/>
              </w:rPr>
              <w:fldChar w:fldCharType="separate"/>
            </w:r>
            <w:r>
              <w:rPr>
                <w:noProof/>
                <w:webHidden/>
              </w:rPr>
              <w:t>31</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47" w:history="1">
            <w:r w:rsidRPr="008E415B">
              <w:rPr>
                <w:rStyle w:val="Hyperlink"/>
                <w:noProof/>
              </w:rPr>
              <w:t>5.2. Môi trường kiểm thử</w:t>
            </w:r>
            <w:r>
              <w:rPr>
                <w:noProof/>
                <w:webHidden/>
              </w:rPr>
              <w:tab/>
            </w:r>
            <w:r>
              <w:rPr>
                <w:noProof/>
                <w:webHidden/>
              </w:rPr>
              <w:fldChar w:fldCharType="begin"/>
            </w:r>
            <w:r>
              <w:rPr>
                <w:noProof/>
                <w:webHidden/>
              </w:rPr>
              <w:instrText xml:space="preserve"> PAGEREF _Toc237238547 \h </w:instrText>
            </w:r>
            <w:r>
              <w:rPr>
                <w:noProof/>
                <w:webHidden/>
              </w:rPr>
            </w:r>
            <w:r>
              <w:rPr>
                <w:noProof/>
                <w:webHidden/>
              </w:rPr>
              <w:fldChar w:fldCharType="separate"/>
            </w:r>
            <w:r>
              <w:rPr>
                <w:noProof/>
                <w:webHidden/>
              </w:rPr>
              <w:t>31</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48" w:history="1">
            <w:r w:rsidRPr="008E415B">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_Toc237238548 \h </w:instrText>
            </w:r>
            <w:r>
              <w:rPr>
                <w:noProof/>
                <w:webHidden/>
              </w:rPr>
            </w:r>
            <w:r>
              <w:rPr>
                <w:noProof/>
                <w:webHidden/>
              </w:rPr>
              <w:fldChar w:fldCharType="separate"/>
            </w:r>
            <w:r>
              <w:rPr>
                <w:noProof/>
                <w:webHidden/>
              </w:rPr>
              <w:t>32</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49" w:history="1">
            <w:r w:rsidRPr="008E415B">
              <w:rPr>
                <w:rStyle w:val="Hyperlink"/>
                <w:noProof/>
              </w:rPr>
              <w:t>5.4. Kết quả kiểm thử và build</w:t>
            </w:r>
            <w:r>
              <w:rPr>
                <w:noProof/>
                <w:webHidden/>
              </w:rPr>
              <w:tab/>
            </w:r>
            <w:r>
              <w:rPr>
                <w:noProof/>
                <w:webHidden/>
              </w:rPr>
              <w:fldChar w:fldCharType="begin"/>
            </w:r>
            <w:r>
              <w:rPr>
                <w:noProof/>
                <w:webHidden/>
              </w:rPr>
              <w:instrText xml:space="preserve"> PAGEREF _Toc237238549 \h </w:instrText>
            </w:r>
            <w:r>
              <w:rPr>
                <w:noProof/>
                <w:webHidden/>
              </w:rPr>
            </w:r>
            <w:r>
              <w:rPr>
                <w:noProof/>
                <w:webHidden/>
              </w:rPr>
              <w:fldChar w:fldCharType="separate"/>
            </w:r>
            <w:r>
              <w:rPr>
                <w:noProof/>
                <w:webHidden/>
              </w:rPr>
              <w:t>34</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50" w:history="1">
            <w:r w:rsidRPr="008E415B">
              <w:rPr>
                <w:rStyle w:val="Hyperlink"/>
                <w:noProof/>
              </w:rPr>
              <w:t>5.5. Đánh giá kết quả</w:t>
            </w:r>
            <w:r>
              <w:rPr>
                <w:noProof/>
                <w:webHidden/>
              </w:rPr>
              <w:tab/>
            </w:r>
            <w:r>
              <w:rPr>
                <w:noProof/>
                <w:webHidden/>
              </w:rPr>
              <w:fldChar w:fldCharType="begin"/>
            </w:r>
            <w:r>
              <w:rPr>
                <w:noProof/>
                <w:webHidden/>
              </w:rPr>
              <w:instrText xml:space="preserve"> PAGEREF _Toc237238550 \h </w:instrText>
            </w:r>
            <w:r>
              <w:rPr>
                <w:noProof/>
                <w:webHidden/>
              </w:rPr>
            </w:r>
            <w:r>
              <w:rPr>
                <w:noProof/>
                <w:webHidden/>
              </w:rPr>
              <w:fldChar w:fldCharType="separate"/>
            </w:r>
            <w:r>
              <w:rPr>
                <w:noProof/>
                <w:webHidden/>
              </w:rPr>
              <w:t>37</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51" w:history="1">
            <w:r w:rsidRPr="008E415B">
              <w:rPr>
                <w:rStyle w:val="Hyperlink"/>
                <w:noProof/>
              </w:rPr>
              <w:t>5.5.1. Kết quả đạt được</w:t>
            </w:r>
            <w:r>
              <w:rPr>
                <w:noProof/>
                <w:webHidden/>
              </w:rPr>
              <w:tab/>
            </w:r>
            <w:r>
              <w:rPr>
                <w:noProof/>
                <w:webHidden/>
              </w:rPr>
              <w:fldChar w:fldCharType="begin"/>
            </w:r>
            <w:r>
              <w:rPr>
                <w:noProof/>
                <w:webHidden/>
              </w:rPr>
              <w:instrText xml:space="preserve"> PAGEREF _Toc237238551 \h </w:instrText>
            </w:r>
            <w:r>
              <w:rPr>
                <w:noProof/>
                <w:webHidden/>
              </w:rPr>
            </w:r>
            <w:r>
              <w:rPr>
                <w:noProof/>
                <w:webHidden/>
              </w:rPr>
              <w:fldChar w:fldCharType="separate"/>
            </w:r>
            <w:r>
              <w:rPr>
                <w:noProof/>
                <w:webHidden/>
              </w:rPr>
              <w:t>37</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52" w:history="1">
            <w:r w:rsidRPr="008E415B">
              <w:rPr>
                <w:rStyle w:val="Hyperlink"/>
                <w:noProof/>
              </w:rPr>
              <w:t>5.5.2. Hạn chế</w:t>
            </w:r>
            <w:r>
              <w:rPr>
                <w:noProof/>
                <w:webHidden/>
              </w:rPr>
              <w:tab/>
            </w:r>
            <w:r>
              <w:rPr>
                <w:noProof/>
                <w:webHidden/>
              </w:rPr>
              <w:fldChar w:fldCharType="begin"/>
            </w:r>
            <w:r>
              <w:rPr>
                <w:noProof/>
                <w:webHidden/>
              </w:rPr>
              <w:instrText xml:space="preserve"> PAGEREF _Toc237238552 \h </w:instrText>
            </w:r>
            <w:r>
              <w:rPr>
                <w:noProof/>
                <w:webHidden/>
              </w:rPr>
            </w:r>
            <w:r>
              <w:rPr>
                <w:noProof/>
                <w:webHidden/>
              </w:rPr>
              <w:fldChar w:fldCharType="separate"/>
            </w:r>
            <w:r>
              <w:rPr>
                <w:noProof/>
                <w:webHidden/>
              </w:rPr>
              <w:t>37</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53" w:history="1">
            <w:r w:rsidRPr="008E415B">
              <w:rPr>
                <w:rStyle w:val="Hyperlink"/>
                <w:noProof/>
              </w:rPr>
              <w:t>5.5.3. Hướng cải tiến</w:t>
            </w:r>
            <w:r>
              <w:rPr>
                <w:noProof/>
                <w:webHidden/>
              </w:rPr>
              <w:tab/>
            </w:r>
            <w:r>
              <w:rPr>
                <w:noProof/>
                <w:webHidden/>
              </w:rPr>
              <w:fldChar w:fldCharType="begin"/>
            </w:r>
            <w:r>
              <w:rPr>
                <w:noProof/>
                <w:webHidden/>
              </w:rPr>
              <w:instrText xml:space="preserve"> PAGEREF _Toc237238553 \h </w:instrText>
            </w:r>
            <w:r>
              <w:rPr>
                <w:noProof/>
                <w:webHidden/>
              </w:rPr>
            </w:r>
            <w:r>
              <w:rPr>
                <w:noProof/>
                <w:webHidden/>
              </w:rPr>
              <w:fldChar w:fldCharType="separate"/>
            </w:r>
            <w:r>
              <w:rPr>
                <w:noProof/>
                <w:webHidden/>
              </w:rPr>
              <w:t>38</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54" w:history="1">
            <w:r w:rsidRPr="008E415B">
              <w:rPr>
                <w:rStyle w:val="Hyperlink"/>
                <w:noProof/>
              </w:rPr>
              <w:t>5.6. Kiểm thử chatbot-service</w:t>
            </w:r>
            <w:r>
              <w:rPr>
                <w:noProof/>
                <w:webHidden/>
              </w:rPr>
              <w:tab/>
            </w:r>
            <w:r>
              <w:rPr>
                <w:noProof/>
                <w:webHidden/>
              </w:rPr>
              <w:fldChar w:fldCharType="begin"/>
            </w:r>
            <w:r>
              <w:rPr>
                <w:noProof/>
                <w:webHidden/>
              </w:rPr>
              <w:instrText xml:space="preserve"> PAGEREF _Toc237238554 \h </w:instrText>
            </w:r>
            <w:r>
              <w:rPr>
                <w:noProof/>
                <w:webHidden/>
              </w:rPr>
            </w:r>
            <w:r>
              <w:rPr>
                <w:noProof/>
                <w:webHidden/>
              </w:rPr>
              <w:fldChar w:fldCharType="separate"/>
            </w:r>
            <w:r>
              <w:rPr>
                <w:noProof/>
                <w:webHidden/>
              </w:rPr>
              <w:t>38</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55" w:history="1">
            <w:r w:rsidRPr="008E415B">
              <w:rPr>
                <w:rStyle w:val="Hyperlink"/>
                <w:noProof/>
              </w:rPr>
              <w:t>5.7. Kiểm thử visual-search-service</w:t>
            </w:r>
            <w:r>
              <w:rPr>
                <w:noProof/>
                <w:webHidden/>
              </w:rPr>
              <w:tab/>
            </w:r>
            <w:r>
              <w:rPr>
                <w:noProof/>
                <w:webHidden/>
              </w:rPr>
              <w:fldChar w:fldCharType="begin"/>
            </w:r>
            <w:r>
              <w:rPr>
                <w:noProof/>
                <w:webHidden/>
              </w:rPr>
              <w:instrText xml:space="preserve"> PAGEREF _Toc237238555 \h </w:instrText>
            </w:r>
            <w:r>
              <w:rPr>
                <w:noProof/>
                <w:webHidden/>
              </w:rPr>
            </w:r>
            <w:r>
              <w:rPr>
                <w:noProof/>
                <w:webHidden/>
              </w:rPr>
              <w:fldChar w:fldCharType="separate"/>
            </w:r>
            <w:r>
              <w:rPr>
                <w:noProof/>
                <w:webHidden/>
              </w:rPr>
              <w:t>39</w:t>
            </w:r>
            <w:r>
              <w:rPr>
                <w:noProof/>
                <w:webHidden/>
              </w:rPr>
              <w:fldChar w:fldCharType="end"/>
            </w:r>
          </w:hyperlink>
        </w:p>
        <w:p w:rsidR="00E80393" w:rsidRDefault="00E80393">
          <w:pPr>
            <w:pStyle w:val="TOC2"/>
            <w:tabs>
              <w:tab w:val="right" w:leader="dot" w:pos="9061"/>
            </w:tabs>
            <w:rPr>
              <w:rFonts w:asciiTheme="minorHAnsi" w:eastAsiaTheme="minorEastAsia" w:hAnsiTheme="minorHAnsi" w:cstheme="minorBidi"/>
              <w:noProof/>
              <w:sz w:val="22"/>
              <w:lang w:eastAsia="zh-CN"/>
            </w:rPr>
          </w:pPr>
          <w:hyperlink w:anchor="_Toc237238556" w:history="1">
            <w:r w:rsidRPr="008E415B">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_Toc237238556 \h </w:instrText>
            </w:r>
            <w:r>
              <w:rPr>
                <w:noProof/>
                <w:webHidden/>
              </w:rPr>
            </w:r>
            <w:r>
              <w:rPr>
                <w:noProof/>
                <w:webHidden/>
              </w:rPr>
              <w:fldChar w:fldCharType="separate"/>
            </w:r>
            <w:r>
              <w:rPr>
                <w:noProof/>
                <w:webHidden/>
              </w:rPr>
              <w:t>39</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57" w:history="1">
            <w:r w:rsidRPr="008E415B">
              <w:rPr>
                <w:rStyle w:val="Hyperlink"/>
                <w:noProof/>
              </w:rPr>
              <w:t>5.8.1. Kết quả backend lõi</w:t>
            </w:r>
            <w:r>
              <w:rPr>
                <w:noProof/>
                <w:webHidden/>
              </w:rPr>
              <w:tab/>
            </w:r>
            <w:r>
              <w:rPr>
                <w:noProof/>
                <w:webHidden/>
              </w:rPr>
              <w:fldChar w:fldCharType="begin"/>
            </w:r>
            <w:r>
              <w:rPr>
                <w:noProof/>
                <w:webHidden/>
              </w:rPr>
              <w:instrText xml:space="preserve"> PAGEREF _Toc237238557 \h </w:instrText>
            </w:r>
            <w:r>
              <w:rPr>
                <w:noProof/>
                <w:webHidden/>
              </w:rPr>
            </w:r>
            <w:r>
              <w:rPr>
                <w:noProof/>
                <w:webHidden/>
              </w:rPr>
              <w:fldChar w:fldCharType="separate"/>
            </w:r>
            <w:r>
              <w:rPr>
                <w:noProof/>
                <w:webHidden/>
              </w:rPr>
              <w:t>39</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58" w:history="1">
            <w:r w:rsidRPr="008E415B">
              <w:rPr>
                <w:rStyle w:val="Hyperlink"/>
                <w:noProof/>
              </w:rPr>
              <w:t>5.8.2. Kiểm thử liên dịch vụ</w:t>
            </w:r>
            <w:r>
              <w:rPr>
                <w:noProof/>
                <w:webHidden/>
              </w:rPr>
              <w:tab/>
            </w:r>
            <w:r>
              <w:rPr>
                <w:noProof/>
                <w:webHidden/>
              </w:rPr>
              <w:fldChar w:fldCharType="begin"/>
            </w:r>
            <w:r>
              <w:rPr>
                <w:noProof/>
                <w:webHidden/>
              </w:rPr>
              <w:instrText xml:space="preserve"> PAGEREF _Toc237238558 \h </w:instrText>
            </w:r>
            <w:r>
              <w:rPr>
                <w:noProof/>
                <w:webHidden/>
              </w:rPr>
            </w:r>
            <w:r>
              <w:rPr>
                <w:noProof/>
                <w:webHidden/>
              </w:rPr>
              <w:fldChar w:fldCharType="separate"/>
            </w:r>
            <w:r>
              <w:rPr>
                <w:noProof/>
                <w:webHidden/>
              </w:rPr>
              <w:t>39</w:t>
            </w:r>
            <w:r>
              <w:rPr>
                <w:noProof/>
                <w:webHidden/>
              </w:rPr>
              <w:fldChar w:fldCharType="end"/>
            </w:r>
          </w:hyperlink>
        </w:p>
        <w:p w:rsidR="00E80393" w:rsidRDefault="00E80393">
          <w:pPr>
            <w:pStyle w:val="TOC3"/>
            <w:tabs>
              <w:tab w:val="right" w:leader="dot" w:pos="9061"/>
            </w:tabs>
            <w:rPr>
              <w:rFonts w:asciiTheme="minorHAnsi" w:eastAsiaTheme="minorEastAsia" w:hAnsiTheme="minorHAnsi" w:cstheme="minorBidi"/>
              <w:noProof/>
              <w:sz w:val="22"/>
              <w:lang w:eastAsia="zh-CN"/>
            </w:rPr>
          </w:pPr>
          <w:hyperlink w:anchor="_Toc237238559" w:history="1">
            <w:r w:rsidRPr="008E415B">
              <w:rPr>
                <w:rStyle w:val="Hyperlink"/>
                <w:noProof/>
              </w:rPr>
              <w:t>5.8.3. Bảo mật và chất lượng vận hành</w:t>
            </w:r>
            <w:r>
              <w:rPr>
                <w:noProof/>
                <w:webHidden/>
              </w:rPr>
              <w:tab/>
            </w:r>
            <w:r>
              <w:rPr>
                <w:noProof/>
                <w:webHidden/>
              </w:rPr>
              <w:fldChar w:fldCharType="begin"/>
            </w:r>
            <w:r>
              <w:rPr>
                <w:noProof/>
                <w:webHidden/>
              </w:rPr>
              <w:instrText xml:space="preserve"> PAGEREF _Toc237238559 \h </w:instrText>
            </w:r>
            <w:r>
              <w:rPr>
                <w:noProof/>
                <w:webHidden/>
              </w:rPr>
            </w:r>
            <w:r>
              <w:rPr>
                <w:noProof/>
                <w:webHidden/>
              </w:rPr>
              <w:fldChar w:fldCharType="separate"/>
            </w:r>
            <w:r>
              <w:rPr>
                <w:noProof/>
                <w:webHidden/>
              </w:rPr>
              <w:t>40</w:t>
            </w:r>
            <w:r>
              <w:rPr>
                <w:noProof/>
                <w:webHidden/>
              </w:rPr>
              <w:fldChar w:fldCharType="end"/>
            </w:r>
          </w:hyperlink>
        </w:p>
        <w:p w:rsidR="00E80393" w:rsidRDefault="00E80393">
          <w:pPr>
            <w:pStyle w:val="TOC1"/>
            <w:tabs>
              <w:tab w:val="right" w:leader="dot" w:pos="9061"/>
            </w:tabs>
            <w:rPr>
              <w:rFonts w:asciiTheme="minorHAnsi" w:eastAsiaTheme="minorEastAsia" w:hAnsiTheme="minorHAnsi" w:cstheme="minorBidi"/>
              <w:noProof/>
              <w:sz w:val="22"/>
              <w:lang w:eastAsia="zh-CN"/>
            </w:rPr>
          </w:pPr>
          <w:hyperlink w:anchor="_Toc237238560" w:history="1">
            <w:r w:rsidRPr="008E415B">
              <w:rPr>
                <w:rStyle w:val="Hyperlink"/>
                <w:noProof/>
              </w:rPr>
              <w:t>TÀI LIỆU THAM KHẢO</w:t>
            </w:r>
            <w:r>
              <w:rPr>
                <w:noProof/>
                <w:webHidden/>
              </w:rPr>
              <w:tab/>
            </w:r>
            <w:r>
              <w:rPr>
                <w:noProof/>
                <w:webHidden/>
              </w:rPr>
              <w:fldChar w:fldCharType="begin"/>
            </w:r>
            <w:r>
              <w:rPr>
                <w:noProof/>
                <w:webHidden/>
              </w:rPr>
              <w:instrText xml:space="preserve"> PAGEREF _Toc237238560 \h </w:instrText>
            </w:r>
            <w:r>
              <w:rPr>
                <w:noProof/>
                <w:webHidden/>
              </w:rPr>
            </w:r>
            <w:r>
              <w:rPr>
                <w:noProof/>
                <w:webHidden/>
              </w:rPr>
              <w:fldChar w:fldCharType="separate"/>
            </w:r>
            <w:r>
              <w:rPr>
                <w:noProof/>
                <w:webHidden/>
              </w:rPr>
              <w:t>41</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20"/>
          <w:footerReference w:type="default" r:id="rId21"/>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38483"/>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884D5F" w:rsidRDefault="00884D5F">
      <w:pPr>
        <w:rPr>
          <w:sz w:val="24"/>
          <w:szCs w:val="24"/>
        </w:rPr>
      </w:pPr>
      <w:r>
        <w:rPr>
          <w:sz w:val="24"/>
          <w:szCs w:val="24"/>
        </w:rPr>
        <w:t>Phạm vi báo cáo mô tả backend Spring Boot, hai ứng dụng Next.js, chatbot hỗ trợ khách hàng, dịch vụ tìm kiếm hình ảnh, RabbitMQ và PostgreSQL. Các thành phần ngoài phạm vi do nhóm xác định không được sử dụng làm căn cứ phân tích, đánh giá hoặc mô tả kết quả. VNPay được trình bày ở mức sandbox; các provider Cloudinary, SMTP và mô hình AI phụ thuộc cấu hình môi trường.</w:t>
      </w:r>
    </w:p>
    <w:p w:rsidR="00C83264" w:rsidRDefault="00884D5F" w:rsidP="00884D5F">
      <w:r>
        <w:t xml:space="preserve">Phương pháp thực hiện gồm khảo sát yêu cầu, xác định tác nhân và luồng nghiệp vụ, phân tích dữ liệu, xây dựng kiến trúc, thiết kế API, lập trình theo module, kiểm thử và đánh giá. Các sơ đồ DFD, biểu đồ ngữ cảnh và ERD được dùng để mô tả luồng dữ liệu và mối quan hệ giữa các nhóm chức năng. Nội dung kỹ thuật được trình bày dựa trên tài liệu snapshot dự án. Các thông tin chưa có bằng chứng thực chạy, đặc biệt là </w:t>
      </w:r>
      <w:r>
        <w:lastRenderedPageBreak/>
        <w:t xml:space="preserve">kết quả kiểm thử, môi trường triển khai và số liệu vận hành, </w:t>
      </w:r>
      <w:r w:rsidR="000417EA">
        <w:t>được nêu rõ là giới hạn và không dùng để kết luận</w:t>
      </w:r>
      <w:r>
        <w:t>.</w:t>
      </w:r>
    </w:p>
    <w:p w:rsidR="00C83264" w:rsidRDefault="00C83264">
      <w:pPr>
        <w:sectPr w:rsidR="00C83264" w:rsidSect="00884D5F">
          <w:headerReference w:type="default" r:id="rId22"/>
          <w:footerReference w:type="default" r:id="rId23"/>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38484"/>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38485"/>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38486"/>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38487"/>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38488"/>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38489"/>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38490"/>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38491"/>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Trong phạm vi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trang quản trị, REST API, tài khoản, catalog, biến thể, giỏ hàng, checkout, đơn hàng, thanh toán sandbox, kho, giao hàng, khuyến mãi, đánh giá, đổi trả, thông báo và báo cáo theo snapshot dự án.</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Phụ thuộc cấu hình</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Đang phát triển</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Ngoài phạm vi hiện tại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Các dịch vụ ngoài phạm vi báo cáo; triển khai production có SLA; thanh toán VNPay production và các kết quả kinh doanh thực tế.</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Cần xác minh trước khi nộp</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demo, commit chốt, số lượng bảng, controller, endpoint, kết quả test và build thực chạy.</w:t>
            </w:r>
          </w:p>
        </w:tc>
      </w:tr>
    </w:tbl>
    <w:p w:rsidR="00C83264" w:rsidRDefault="00C83264">
      <w:pPr>
        <w:rPr>
          <w:sz w:val="24"/>
          <w:szCs w:val="24"/>
        </w:rPr>
      </w:pPr>
    </w:p>
    <w:p w:rsidR="00C83264" w:rsidRDefault="00884D5F">
      <w:pPr>
        <w:rPr>
          <w:sz w:val="24"/>
          <w:szCs w:val="24"/>
        </w:rPr>
      </w:pPr>
      <w:r>
        <w:rPr>
          <w:sz w:val="24"/>
          <w:szCs w:val="24"/>
        </w:rPr>
        <w:t>Phạm vi trên giúp báo cáo phản ánh đúng trạng thái dự án. Những thành phần đã có cấu trúc hoặc enum nhưng chưa có chuỗi xử lý hoàn chỉnh chỉ được mô tả là nền tảng hoặc hướng phát triển. Cách trình bày này tránh đồng nhất giữa thiết kế dự kiến và kết quả đã triển khai.</w:t>
      </w:r>
    </w:p>
    <w:p w:rsidR="00C83264" w:rsidRDefault="00884D5F">
      <w:pPr>
        <w:rPr>
          <w:sz w:val="24"/>
          <w:szCs w:val="24"/>
        </w:rPr>
      </w:pPr>
      <w:r>
        <w:rPr>
          <w:sz w:val="24"/>
          <w:szCs w:val="24"/>
        </w:rPr>
        <w:t>Báo cáo không sử dụng số liệu doanh thu, số khách hàng hoặc hiệu năng nếu chưa có dữ liệu đo. Dữ liệu seed chỉ phục vụ demo và kiểm thử, không đại diện cho hoạt động kinh doanh thật. Hệ thống chạy bằng Docker Compose ở máy cá nhân cũng không được gọi là môi trường production.</w:t>
      </w:r>
    </w:p>
    <w:p w:rsidR="00C83264" w:rsidRDefault="00C83264">
      <w:pPr>
        <w:rPr>
          <w:sz w:val="24"/>
          <w:szCs w:val="24"/>
        </w:rPr>
      </w:pPr>
    </w:p>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38492"/>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38493"/>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38494"/>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4"/>
          <w:footerReference w:type="default" r:id="rId25"/>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38495"/>
      <w:r>
        <w:rPr>
          <w:caps w:val="0"/>
        </w:rPr>
        <w:lastRenderedPageBreak/>
        <w:t>CHƯƠNG 2: CƠ SỞ LÝ THUYẾT VÀ CÔNG NGHỆ</w:t>
      </w:r>
      <w:bookmarkEnd w:id="13"/>
    </w:p>
    <w:p w:rsidR="00884D5F" w:rsidRDefault="00884D5F" w:rsidP="00884D5F">
      <w:pPr>
        <w:pStyle w:val="Heading2"/>
        <w:jc w:val="left"/>
      </w:pPr>
      <w:bookmarkStart w:id="14" w:name="_Toc237238496"/>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38497"/>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38498"/>
      <w:r>
        <w:t>2.3. Mô hình ngôn ngữ lớn và các nền tảng chat AI</w:t>
      </w:r>
      <w:bookmarkEnd w:id="16"/>
    </w:p>
    <w:p w:rsidR="00884D5F" w:rsidRDefault="00884D5F" w:rsidP="00884D5F">
      <w:pPr>
        <w:pStyle w:val="Heading3"/>
        <w:jc w:val="left"/>
      </w:pPr>
      <w:bookmarkStart w:id="17" w:name="_Toc237238499"/>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38500"/>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38501"/>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38502"/>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38503"/>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38504"/>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38505"/>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38506"/>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38507"/>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218207DB" wp14:editId="147410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6"/>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43B4B9A6" wp14:editId="0742EBDA">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C83264" w:rsidRDefault="00884D5F">
      <w:pPr>
        <w:rPr>
          <w:sz w:val="24"/>
          <w:szCs w:val="24"/>
        </w:rPr>
      </w:pPr>
      <w:r>
        <w:rPr>
          <w:sz w:val="24"/>
          <w:szCs w:val="24"/>
        </w:rPr>
        <w:t>Như thể hiện ở Sơ đồ 3.1, backend là điểm kiểm soát trung tâm giữa client và dịch vụ ngoài. Thiết kế này giúp tập trung validation, quyền, log và quy tắc nghiệp vụ. Trước khi nộp, nhóm cần đối chiếu nhãn luồng trên hình với danh sách use case đã chốt để bảo đảm cân bằng dữ liệu giữa biểu đồ ngữ cảnh và các DFD mức thấp hơn.</w:t>
      </w:r>
    </w:p>
    <w:p w:rsidR="00C83264" w:rsidRDefault="00884D5F">
      <w:pPr>
        <w:pStyle w:val="Heading2"/>
        <w:jc w:val="left"/>
        <w:rPr>
          <w:color w:val="auto"/>
          <w:sz w:val="24"/>
          <w:szCs w:val="24"/>
        </w:rPr>
      </w:pPr>
      <w:bookmarkStart w:id="26" w:name="_Toc237238508"/>
      <w:r>
        <w:rPr>
          <w:rFonts w:eastAsia="Times New Roman"/>
          <w:color w:val="auto"/>
          <w:sz w:val="24"/>
          <w:szCs w:val="24"/>
        </w:rPr>
        <w:t>3.2. Biểu đồ DFD mức 0</w:t>
      </w:r>
      <w:bookmarkEnd w:id="26"/>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2D5EB5CE" wp14:editId="25716EBD">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166360" cy="2834947"/>
                    </a:xfrm>
                    <a:prstGeom prst="rect">
                      <a:avLst/>
                    </a:prstGeom>
                  </pic:spPr>
                </pic:pic>
              </a:graphicData>
            </a:graphic>
          </wp:inline>
        </w:drawing>
      </w:r>
    </w:p>
    <w:p w:rsidR="00C83264" w:rsidRDefault="00884D5F">
      <w:pPr>
        <w:pStyle w:val="FigureCaption"/>
        <w:spacing w:before="60" w:after="60"/>
        <w:rPr>
          <w:szCs w:val="24"/>
        </w:rPr>
      </w:pPr>
      <w:r>
        <w:rPr>
          <w:szCs w:val="24"/>
        </w:rPr>
        <w:t>Sơ đồ 3.2. Biểu đồ DFD mức 0 của hệ thống</w:t>
      </w:r>
    </w:p>
    <w:p w:rsidR="00C83264" w:rsidRDefault="00884D5F">
      <w:pPr>
        <w:rPr>
          <w:sz w:val="24"/>
          <w:szCs w:val="24"/>
        </w:rPr>
      </w:pPr>
      <w:r>
        <w:rPr>
          <w:sz w:val="24"/>
          <w:szCs w:val="24"/>
        </w:rPr>
        <w:t>Sơ đồ 3.2 cung cấp cái nhìn tổng quát về dữ liệu qua các nhóm chức năng. Trong bản hoàn thiện, nhóm nên bổ sung kho thanh toán hoặc thể hiện rõ thanh toán là phần của đơn hàng nếu muốn đồng nhất với DFD mức 1. Các luồng quản trị cũng cần được rà soát để tránh trùng tên hoặc thể hiện một chiều không rõ dữ liệu phản hồi.</w:t>
      </w:r>
    </w:p>
    <w:p w:rsidR="00C83264" w:rsidRDefault="00884D5F">
      <w:pPr>
        <w:pStyle w:val="Heading2"/>
        <w:jc w:val="left"/>
        <w:rPr>
          <w:color w:val="auto"/>
          <w:sz w:val="24"/>
          <w:szCs w:val="24"/>
        </w:rPr>
      </w:pPr>
      <w:bookmarkStart w:id="27" w:name="_Toc237238509"/>
      <w:r>
        <w:rPr>
          <w:rFonts w:eastAsia="Times New Roman"/>
          <w:color w:val="auto"/>
          <w:sz w:val="24"/>
          <w:szCs w:val="24"/>
        </w:rP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w:t>
      </w:r>
      <w:r>
        <w:rPr>
          <w:sz w:val="24"/>
          <w:szCs w:val="24"/>
        </w:rPr>
        <w:lastRenderedPageBreak/>
        <w:t>tổng tiền và tạo dữ liệu đơn. Thanh toán chỉ chuyển sang VNPay khi phương thức trực tuyến 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0BB20668" wp14:editId="47AC6AAB">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38510"/>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URL hoặc phiên và gửi kết quả thanh 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38511"/>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lastRenderedPageBreak/>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38512"/>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3C850660" wp14:editId="56526C10">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3.4. ERD tổng quan hệ thống thương mại điện tử</w:t>
      </w:r>
    </w:p>
    <w:p w:rsidR="00884D5F" w:rsidRDefault="00884D5F">
      <w:pPr>
        <w:rPr>
          <w:sz w:val="24"/>
          <w:szCs w:val="24"/>
        </w:rPr>
      </w:pPr>
      <w:r>
        <w:rPr>
          <w:sz w:val="24"/>
          <w:szCs w:val="24"/>
        </w:rPr>
        <w:t>Sơ đồ 3.4 nhóm dữ liệu theo các miền: người dùng và xác thực; giỏ hàng và yêu thích; danh mục sản phẩm; đơn hàng và vận chuyển; thanh toán, đổi trả và hoàn tiền; khuyến mãi và 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38513"/>
      <w:r>
        <w:rPr>
          <w:rFonts w:eastAsia="Times New Roman"/>
          <w:color w:val="auto"/>
          <w:sz w:val="24"/>
          <w:szCs w:val="24"/>
        </w:rPr>
        <w:t>3.7. Thiết kế API</w:t>
      </w:r>
      <w:bookmarkEnd w:id="31"/>
    </w:p>
    <w:p w:rsidR="00C83264" w:rsidRDefault="00884D5F">
      <w:pPr>
        <w:rPr>
          <w:sz w:val="24"/>
          <w:szCs w:val="24"/>
        </w:rPr>
      </w:pPr>
      <w:r>
        <w:rPr>
          <w:sz w:val="24"/>
          <w:szCs w:val="24"/>
        </w:rPr>
        <w:t>API được tổ chức theo tài nguyên và nhóm quyền. Endpoint công khai gồm xác thực và tra cứu catalog. Endpoint của khách hàng yêu cầu token để quản lý giỏ, checkout, đơn và tài khoản. Endpoint admin được đặt dưới nhóm quản trị và kiểm tra vai trò. Báo cáo không liệt kê toàn bộ 126 handler trong thân chương vì danh sách này dài và thay đổi theo phiên bản. Phụ lục chỉ nên chứa danh sách được trích lại từ Swagger hoặc controller ở commit chốt.</w:t>
      </w:r>
    </w:p>
    <w:p w:rsidR="00C83264" w:rsidRDefault="00884D5F">
      <w:pPr>
        <w:rPr>
          <w:sz w:val="24"/>
          <w:szCs w:val="24"/>
        </w:rPr>
      </w:pPr>
      <w:r>
        <w:rPr>
          <w:sz w:val="24"/>
          <w:szCs w:val="24"/>
        </w:rPr>
        <w:t xml:space="preserve">Response phân trang cần thống nhất trường dữ liệu, tổng phần tử, số trang và kích thước trang. Lỗi validation, không tìm thấy, xung đột trạng thái và không đủ quyền cần có mã HTTP </w:t>
      </w:r>
      <w:r>
        <w:rPr>
          <w:sz w:val="24"/>
          <w:szCs w:val="24"/>
        </w:rPr>
        <w:lastRenderedPageBreak/>
        <w:t>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38514"/>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38515"/>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38516"/>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38517"/>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38518"/>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C83264" w:rsidRDefault="00884D5F">
      <w:pPr>
        <w:rPr>
          <w:sz w:val="24"/>
          <w:szCs w:val="24"/>
        </w:rPr>
      </w:pPr>
      <w:r>
        <w:rPr>
          <w:sz w:val="24"/>
          <w:szCs w:val="24"/>
        </w:rPr>
        <w:t>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và test.</w:t>
      </w:r>
    </w:p>
    <w:p w:rsidR="00C83264" w:rsidRDefault="00884D5F">
      <w:pPr>
        <w:pStyle w:val="Heading3"/>
        <w:jc w:val="left"/>
        <w:rPr>
          <w:color w:val="auto"/>
          <w:sz w:val="24"/>
          <w:szCs w:val="24"/>
        </w:rPr>
      </w:pPr>
      <w:bookmarkStart w:id="37" w:name="_Toc237238519"/>
      <w:r>
        <w:rPr>
          <w:rFonts w:eastAsia="Times New Roman"/>
          <w:color w:val="auto"/>
          <w:sz w:val="24"/>
          <w:szCs w:val="24"/>
        </w:rP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38520"/>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31"/>
          <w:footerReference w:type="default" r:id="rId32"/>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38521"/>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38522"/>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884D5F" w:rsidRDefault="00884D5F">
      <w:pPr>
        <w:pStyle w:val="TableCaption"/>
        <w:spacing w:before="60" w:after="60"/>
        <w:rPr>
          <w:rFonts w:cs="Times New Roman"/>
          <w:b w:val="0"/>
          <w:szCs w:val="24"/>
        </w:rPr>
      </w:pPr>
      <w:r>
        <w:rPr>
          <w:rFonts w:cs="Times New Roman"/>
          <w:b w:val="0"/>
          <w:szCs w:val="24"/>
        </w:rPr>
        <w:t>Tại thời điểm rà soát báo cáo, phạm vi mã nguồn gồm 533 file Java trong backend (24 module nghiệp vụ, 48 REST controller và 164 ánh xạ HTTP), 150 file trong src của storefront, 128 file trong src của admin, 124 file Python trong chatbot-service và 28 file Python trong visual-search-service. Các con số mô tả cấu trúc mã nguồn tại thời điểm kiểm tra, không được dùng thay cho chỉ số chất lượng.</w:t>
      </w:r>
    </w:p>
    <w:p w:rsidR="00C83264" w:rsidRDefault="00884D5F" w:rsidP="00884D5F">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33087DD3" wp14:editId="67CFE396">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33"/>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38523"/>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2D5AECD3" wp14:editId="143C33BF">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4"/>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6499D8BD" wp14:editId="7D1CA6E5">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5"/>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38524"/>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4F3B9008" wp14:editId="3B1171E0">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6"/>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38525"/>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38526"/>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38527"/>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38528"/>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38529"/>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38530"/>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38531"/>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884D5F" w:rsidRDefault="00884D5F">
      <w:r>
        <w:t>Seed dữ liệu hỗ trợ phát triển và demo, phải được bật bằng cấu hình và không tự động chạy trong production. Dữ liệu mẫu giúp kiểm thử catalog, đơn hàng, kho, báo cáo và tìm kiếm nhưng không được mô tả là dữ liệu khách hàng thật hoặc bằng chứng hiệu quả kinh doanh.</w:t>
      </w:r>
    </w:p>
    <w:p w:rsidR="00C83264" w:rsidRDefault="00884D5F" w:rsidP="00884D5F">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38532"/>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C83264" w:rsidRDefault="00884D5F">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Biến môi trường xác định database URL, Redis, JWT, provider ảnh, email và VNPay.</w:t>
      </w:r>
    </w:p>
    <w:p w:rsidR="00C83264" w:rsidRDefault="00884D5F">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luồng chính. Báo cáo chính thức phải bổ sung cấu hình máy, hệ điều hành, phiên bản Docker, ngày chạy và URL demo nếu có.</w:t>
      </w:r>
    </w:p>
    <w:p w:rsidR="00C83264" w:rsidRDefault="00884D5F">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274A7897" wp14:editId="6F010701">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7"/>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38533"/>
      <w:r>
        <w:t>4.7. Xây dựng dịch vụ tìm kiếm sản phẩm bằng hình ảnh</w:t>
      </w:r>
      <w:bookmarkEnd w:id="51"/>
    </w:p>
    <w:p w:rsidR="00884D5F" w:rsidRDefault="00884D5F" w:rsidP="00884D5F">
      <w:pPr>
        <w:pStyle w:val="Heading3"/>
        <w:jc w:val="left"/>
      </w:pPr>
      <w:bookmarkStart w:id="52" w:name="_Toc237238534"/>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38535"/>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38536"/>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E80393" w:rsidRDefault="00E80393" w:rsidP="00E80393">
      <w:pPr>
        <w:pStyle w:val="Heading3"/>
      </w:pPr>
      <w:r>
        <w:br w:type="page"/>
      </w:r>
      <w:bookmarkStart w:id="55" w:name="_Toc237238537"/>
      <w:r>
        <w:lastRenderedPageBreak/>
        <w:t>4.7.4. Vị trí bổ sung luồng hoạt động tìm kiếm bằng hình ảnh</w:t>
      </w:r>
      <w:bookmarkEnd w:id="55"/>
    </w:p>
    <w:p w:rsidR="00E80393" w:rsidRDefault="00E80393" w:rsidP="00E80393">
      <w:r>
        <w:t>Bổ sung sơ đồ mô tả đầy đủ các bước: người dùng chọn ảnh, storefront gửi yêu cầu, backend kiểm tra và chuyển tiếp, visual-search-service tạo embedding, PostgreSQL/pgvector truy vấn độ tương đồng, backend ánh xạ sản phẩm và giao diện hiển thị kết quả. Nên thể hiện thêm nhánh lỗi ảnh không hợp lệ, provider không sẵn sàng hoặc không tìm thấy kết quả.</w:t>
      </w:r>
    </w:p>
    <w:tbl>
      <w:tblPr>
        <w:tblW w:w="8787" w:type="dxa"/>
        <w:tblLayout w:type="fixed"/>
        <w:tblLook w:val="0000" w:firstRow="0" w:lastRow="0" w:firstColumn="0" w:lastColumn="0" w:noHBand="0" w:noVBand="0"/>
      </w:tblPr>
      <w:tblGrid>
        <w:gridCol w:w="8787"/>
      </w:tblGrid>
      <w:tr w:rsidR="00E80393" w:rsidTr="00E80393">
        <w:tblPrEx>
          <w:tblCellMar>
            <w:top w:w="0" w:type="dxa"/>
            <w:bottom w:w="0" w:type="dxa"/>
          </w:tblCellMar>
        </w:tblPrEx>
        <w:trPr>
          <w:trHeight w:hRule="exact" w:val="5386"/>
        </w:trPr>
        <w:tc>
          <w:tcPr>
            <w:tcW w:w="9287" w:type="dxa"/>
            <w:vAlign w:val="center"/>
          </w:tcPr>
          <w:p w:rsidR="00E80393" w:rsidRPr="00E80393" w:rsidRDefault="00E80393" w:rsidP="00E80393">
            <w:pPr>
              <w:jc w:val="center"/>
              <w:rPr>
                <w:i/>
              </w:rPr>
            </w:pPr>
            <w:r w:rsidRPr="00E80393">
              <w:rPr>
                <w:i/>
              </w:rPr>
              <w:t>[CHÈN SƠ ĐỒ LUỒNG HOẠT ĐỘNG TÌM KIẾM BẰNG HÌNH ẢNH TẠI ĐÂY]</w:t>
            </w:r>
          </w:p>
        </w:tc>
      </w:tr>
    </w:tbl>
    <w:p w:rsidR="00E80393" w:rsidRPr="00E80393" w:rsidRDefault="00E80393" w:rsidP="00E80393">
      <w:pPr>
        <w:jc w:val="center"/>
        <w:rPr>
          <w:i/>
          <w:sz w:val="24"/>
        </w:rPr>
      </w:pPr>
      <w:r w:rsidRPr="00E80393">
        <w:rPr>
          <w:i/>
          <w:sz w:val="24"/>
        </w:rPr>
        <w:t>Hình 4.7. Luồng hoạt động của chức năng tìm kiếm sản phẩm bằng hình ảnh</w:t>
      </w:r>
    </w:p>
    <w:p w:rsidR="00E80393" w:rsidRDefault="00E80393" w:rsidP="00E80393">
      <w:pPr>
        <w:pStyle w:val="Heading3"/>
      </w:pPr>
      <w:r>
        <w:br w:type="page"/>
      </w:r>
      <w:bookmarkStart w:id="56" w:name="_Toc237238538"/>
      <w:r>
        <w:lastRenderedPageBreak/>
        <w:t>4.7.5. Vị trí bổ sung hình ảnh giao diện tìm kiếm bằng hình ảnh</w:t>
      </w:r>
      <w:bookmarkEnd w:id="56"/>
    </w:p>
    <w:p w:rsidR="00E80393" w:rsidRDefault="00E80393" w:rsidP="00E80393">
      <w:r>
        <w:t>Bổ sung ảnh chụp giao diện thể hiện nút tải ảnh, ảnh xem trước, trạng thái đang tìm kiếm và danh sách sản phẩm tương tự. Ảnh nên dùng dữ liệu thật từ backend, che thông tin nhạy cảm và đủ độ phân giải để đọc được nhãn giao diện.</w:t>
      </w:r>
    </w:p>
    <w:tbl>
      <w:tblPr>
        <w:tblW w:w="8787" w:type="dxa"/>
        <w:tblLayout w:type="fixed"/>
        <w:tblLook w:val="0000" w:firstRow="0" w:lastRow="0" w:firstColumn="0" w:lastColumn="0" w:noHBand="0" w:noVBand="0"/>
      </w:tblPr>
      <w:tblGrid>
        <w:gridCol w:w="8787"/>
      </w:tblGrid>
      <w:tr w:rsidR="00E80393" w:rsidTr="00E80393">
        <w:tblPrEx>
          <w:tblCellMar>
            <w:top w:w="0" w:type="dxa"/>
            <w:bottom w:w="0" w:type="dxa"/>
          </w:tblCellMar>
        </w:tblPrEx>
        <w:trPr>
          <w:trHeight w:hRule="exact" w:val="5386"/>
        </w:trPr>
        <w:tc>
          <w:tcPr>
            <w:tcW w:w="9287" w:type="dxa"/>
            <w:vAlign w:val="center"/>
          </w:tcPr>
          <w:p w:rsidR="00E80393" w:rsidRPr="00E80393" w:rsidRDefault="00E80393" w:rsidP="00E80393">
            <w:pPr>
              <w:jc w:val="center"/>
              <w:rPr>
                <w:i/>
              </w:rPr>
            </w:pPr>
            <w:r w:rsidRPr="00E80393">
              <w:rPr>
                <w:i/>
              </w:rPr>
              <w:t>[CHÈN ẢNH GIAO DIỆN TÌM KIẾM BẰNG HÌNH ẢNH TẠI ĐÂY]</w:t>
            </w:r>
          </w:p>
        </w:tc>
      </w:tr>
    </w:tbl>
    <w:p w:rsidR="00E80393" w:rsidRPr="00E80393" w:rsidRDefault="00E80393" w:rsidP="00E80393">
      <w:pPr>
        <w:jc w:val="center"/>
        <w:rPr>
          <w:i/>
          <w:sz w:val="24"/>
        </w:rPr>
      </w:pPr>
      <w:r w:rsidRPr="00E80393">
        <w:rPr>
          <w:i/>
          <w:sz w:val="24"/>
        </w:rPr>
        <w:t>Hình 4.8. Giao diện và kết quả tìm kiếm sản phẩm bằng hình ảnh</w:t>
      </w:r>
    </w:p>
    <w:p w:rsidR="00C83264" w:rsidRDefault="00884D5F">
      <w:pPr>
        <w:pStyle w:val="Heading2"/>
        <w:rPr>
          <w:color w:val="auto"/>
          <w:sz w:val="24"/>
          <w:szCs w:val="24"/>
        </w:rPr>
      </w:pPr>
      <w:bookmarkStart w:id="57" w:name="_Toc237238539"/>
      <w:r>
        <w:rPr>
          <w:color w:val="auto"/>
          <w:sz w:val="24"/>
          <w:szCs w:val="24"/>
        </w:rPr>
        <w:t>4.8. Xây dựng chatbot hỗ trợ khách hàng</w:t>
      </w:r>
      <w:bookmarkEnd w:id="57"/>
    </w:p>
    <w:p w:rsidR="00C83264" w:rsidRDefault="00884D5F">
      <w:pPr>
        <w:ind w:firstLine="0"/>
        <w:rPr>
          <w:sz w:val="24"/>
          <w:szCs w:val="24"/>
        </w:rPr>
      </w:pPr>
      <w:r>
        <w:rPr>
          <w:noProof/>
          <w:sz w:val="24"/>
          <w:szCs w:val="24"/>
          <w:lang w:eastAsia="zh-CN"/>
        </w:rPr>
        <w:drawing>
          <wp:inline distT="0" distB="0" distL="0" distR="0" wp14:anchorId="3A00B242" wp14:editId="47C35B14">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8"/>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8" w:name="_Toc237238540"/>
      <w:r>
        <w:rPr>
          <w:color w:val="auto"/>
          <w:sz w:val="24"/>
          <w:szCs w:val="24"/>
        </w:rPr>
        <w:t>4.8.1. Kiến trúc xử lý hội thoại</w:t>
      </w:r>
      <w:bookmarkEnd w:id="58"/>
    </w:p>
    <w:p w:rsidR="00C83264" w:rsidRDefault="00884D5F">
      <w:pPr>
        <w:rPr>
          <w:sz w:val="24"/>
          <w:szCs w:val="24"/>
        </w:rPr>
      </w:pPr>
      <w:r>
        <w:rPr>
          <w:sz w:val="24"/>
          <w:szCs w:val="24"/>
        </w:rPr>
        <w:t xml:space="preserve">chatbot-service được xây dựng bằng FastAPI và tổ chức theo các lớp api, graph, intent, tools, services, repositories, retrieval, reranking, memory, observability và evaluation. Endpoint POST /chat tiếp nhận message, sessionId, channel và access token; access token </w:t>
      </w:r>
      <w:r>
        <w:rPr>
          <w:sz w:val="24"/>
          <w:szCs w:val="24"/>
        </w:rPr>
        <w:lastRenderedPageBreak/>
        <w:t>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9" w:name="_Toc237238541"/>
      <w:r>
        <w:rPr>
          <w:color w:val="auto"/>
          <w:sz w:val="24"/>
          <w:szCs w:val="24"/>
        </w:rPr>
        <w:t>4.8.2. Công cụ và chức năng nghiệp vụ</w:t>
      </w:r>
      <w:bookmarkEnd w:id="59"/>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60" w:name="_Toc237238542"/>
      <w:r>
        <w:rPr>
          <w:color w:val="auto"/>
          <w:sz w:val="24"/>
          <w:szCs w:val="24"/>
        </w:rPr>
        <w:t>4.8.3. Kiểm soát hành động và an toàn</w:t>
      </w:r>
      <w:bookmarkEnd w:id="60"/>
    </w:p>
    <w:p w:rsidR="00C83264" w:rsidRDefault="00884D5F">
      <w:pPr>
        <w:rPr>
          <w:sz w:val="24"/>
          <w:szCs w:val="24"/>
        </w:rPr>
      </w:pPr>
      <w:r>
        <w:rPr>
          <w:sz w:val="24"/>
          <w:szCs w:val="24"/>
        </w:rPr>
        <w:t>Các thao tác có tác động như thêm giỏ và hủy đơn sử dụng pending action và confirmation token. Danh tính được lấy từ JWT hợp lệ; session storage id tách phiên khách và 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E80393" w:rsidRDefault="00E80393" w:rsidP="00E80393">
      <w:pPr>
        <w:pStyle w:val="Heading3"/>
      </w:pPr>
      <w:r>
        <w:br w:type="page"/>
      </w:r>
      <w:bookmarkStart w:id="61" w:name="_Toc237238543"/>
      <w:r>
        <w:lastRenderedPageBreak/>
        <w:t>4.8.4. Vị trí bổ sung luồng hoạt động của chatbot</w:t>
      </w:r>
      <w:bookmarkEnd w:id="61"/>
    </w:p>
    <w:p w:rsidR="00E80393" w:rsidRDefault="00E80393" w:rsidP="00E80393">
      <w:r>
        <w:t>Bổ sung sơ đồ mô tả các bước: người dùng gửi câu hỏi, chatbot xác định phiên và ý định, chọn nhánh xử lý hoặc công cụ, truy xuất backend/knowledge/vector search, kiểm tra kết quả, sinh câu trả lời và trả về giao diện. Với thao tác ghi như thêm giỏ hoặc hủy đơn, cần thể hiện bước xác nhận trước khi thực thi.</w:t>
      </w:r>
    </w:p>
    <w:tbl>
      <w:tblPr>
        <w:tblW w:w="8787" w:type="dxa"/>
        <w:tblLayout w:type="fixed"/>
        <w:tblLook w:val="0000" w:firstRow="0" w:lastRow="0" w:firstColumn="0" w:lastColumn="0" w:noHBand="0" w:noVBand="0"/>
      </w:tblPr>
      <w:tblGrid>
        <w:gridCol w:w="8787"/>
      </w:tblGrid>
      <w:tr w:rsidR="00E80393" w:rsidTr="00E80393">
        <w:tblPrEx>
          <w:tblCellMar>
            <w:top w:w="0" w:type="dxa"/>
            <w:bottom w:w="0" w:type="dxa"/>
          </w:tblCellMar>
        </w:tblPrEx>
        <w:trPr>
          <w:trHeight w:hRule="exact" w:val="5386"/>
        </w:trPr>
        <w:tc>
          <w:tcPr>
            <w:tcW w:w="9287" w:type="dxa"/>
            <w:vAlign w:val="center"/>
          </w:tcPr>
          <w:p w:rsidR="00E80393" w:rsidRPr="00E80393" w:rsidRDefault="00E80393" w:rsidP="00E80393">
            <w:pPr>
              <w:jc w:val="center"/>
              <w:rPr>
                <w:i/>
              </w:rPr>
            </w:pPr>
            <w:r w:rsidRPr="00E80393">
              <w:rPr>
                <w:i/>
              </w:rPr>
              <w:t>[CHÈN SƠ ĐỒ LUỒNG HOẠT ĐỘNG CỦA CHATBOT TẠI ĐÂY]</w:t>
            </w:r>
          </w:p>
        </w:tc>
      </w:tr>
    </w:tbl>
    <w:p w:rsidR="00E80393" w:rsidRPr="00E80393" w:rsidRDefault="00E80393" w:rsidP="00E80393">
      <w:pPr>
        <w:jc w:val="center"/>
        <w:rPr>
          <w:i/>
          <w:sz w:val="24"/>
        </w:rPr>
      </w:pPr>
      <w:r w:rsidRPr="00E80393">
        <w:rPr>
          <w:i/>
          <w:sz w:val="24"/>
        </w:rPr>
        <w:t>Hình 4.9. Luồng hoạt động của chatbot hỗ trợ khách hàng</w:t>
      </w:r>
    </w:p>
    <w:p w:rsidR="00E80393" w:rsidRDefault="00E80393" w:rsidP="00E80393">
      <w:pPr>
        <w:pStyle w:val="Heading3"/>
      </w:pPr>
      <w:r>
        <w:br w:type="page"/>
      </w:r>
      <w:bookmarkStart w:id="62" w:name="_Toc237238544"/>
      <w:r>
        <w:lastRenderedPageBreak/>
        <w:t>4.8.5. Vị trí bổ sung hình ảnh giao diện chatbot</w:t>
      </w:r>
      <w:bookmarkEnd w:id="62"/>
    </w:p>
    <w:p w:rsidR="00E80393" w:rsidRDefault="00E80393" w:rsidP="00E80393">
      <w:r>
        <w:t>Bổ sung ảnh chụp giao diện chatbot trên storefront, gồm cửa sổ hội thoại, câu hỏi người dùng, câu trả lời, sản phẩm được đề xuất hoặc trạng thái xác nhận hành động. Nên chọn tình huống tiêu biểu, che token/thông tin cá nhân và bảo đảm chữ trong ảnh đọc được khi in.</w:t>
      </w:r>
    </w:p>
    <w:tbl>
      <w:tblPr>
        <w:tblW w:w="8787" w:type="dxa"/>
        <w:tblLayout w:type="fixed"/>
        <w:tblLook w:val="0000" w:firstRow="0" w:lastRow="0" w:firstColumn="0" w:lastColumn="0" w:noHBand="0" w:noVBand="0"/>
      </w:tblPr>
      <w:tblGrid>
        <w:gridCol w:w="8787"/>
      </w:tblGrid>
      <w:tr w:rsidR="00E80393" w:rsidTr="00E80393">
        <w:tblPrEx>
          <w:tblCellMar>
            <w:top w:w="0" w:type="dxa"/>
            <w:bottom w:w="0" w:type="dxa"/>
          </w:tblCellMar>
        </w:tblPrEx>
        <w:trPr>
          <w:trHeight w:hRule="exact" w:val="5386"/>
        </w:trPr>
        <w:tc>
          <w:tcPr>
            <w:tcW w:w="9287" w:type="dxa"/>
            <w:vAlign w:val="center"/>
          </w:tcPr>
          <w:p w:rsidR="00E80393" w:rsidRPr="00E80393" w:rsidRDefault="00E80393" w:rsidP="00E80393">
            <w:pPr>
              <w:jc w:val="center"/>
              <w:rPr>
                <w:i/>
              </w:rPr>
            </w:pPr>
            <w:r w:rsidRPr="00E80393">
              <w:rPr>
                <w:i/>
              </w:rPr>
              <w:t>[CHÈN ẢNH GIAO DIỆN CHATBOT TẠI ĐÂY]</w:t>
            </w:r>
          </w:p>
        </w:tc>
      </w:tr>
    </w:tbl>
    <w:p w:rsidR="00E80393" w:rsidRPr="00E80393" w:rsidRDefault="00E80393" w:rsidP="00E80393">
      <w:pPr>
        <w:jc w:val="center"/>
        <w:rPr>
          <w:i/>
          <w:sz w:val="24"/>
        </w:rPr>
      </w:pPr>
      <w:r w:rsidRPr="00E80393">
        <w:rPr>
          <w:i/>
          <w:sz w:val="24"/>
        </w:rPr>
        <w:t>Hình 4.10. Giao diện chatbot hỗ trợ khách hàng trên storefront</w:t>
      </w:r>
    </w:p>
    <w:p w:rsidR="00C83264" w:rsidRDefault="00884D5F">
      <w:pPr>
        <w:pStyle w:val="Heading1"/>
        <w:jc w:val="center"/>
        <w:rPr>
          <w:color w:val="auto"/>
          <w:sz w:val="26"/>
          <w:szCs w:val="26"/>
        </w:rPr>
      </w:pPr>
      <w:bookmarkStart w:id="63" w:name="_Toc237238545"/>
      <w:r>
        <w:rPr>
          <w:rFonts w:eastAsia="Times New Roman"/>
          <w:color w:val="auto"/>
          <w:sz w:val="26"/>
          <w:szCs w:val="26"/>
        </w:rPr>
        <w:t>CHƯƠNG 5: KIỂM THỬ VÀ ĐÁNH GIÁ</w:t>
      </w:r>
      <w:bookmarkEnd w:id="63"/>
    </w:p>
    <w:p w:rsidR="00C83264" w:rsidRDefault="00884D5F">
      <w:pPr>
        <w:pStyle w:val="Heading2"/>
        <w:jc w:val="left"/>
        <w:rPr>
          <w:color w:val="auto"/>
          <w:sz w:val="24"/>
          <w:szCs w:val="24"/>
        </w:rPr>
      </w:pPr>
      <w:bookmarkStart w:id="64" w:name="_Toc237238546"/>
      <w:r>
        <w:rPr>
          <w:rFonts w:eastAsia="Times New Roman"/>
          <w:color w:val="auto"/>
          <w:sz w:val="24"/>
          <w:szCs w:val="24"/>
        </w:rPr>
        <w:t>5.1. Chiến lược kiểm thử</w:t>
      </w:r>
      <w:bookmarkEnd w:id="64"/>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5" w:name="_Toc237238547"/>
      <w:r>
        <w:rPr>
          <w:rFonts w:eastAsia="Times New Roman"/>
          <w:color w:val="auto"/>
          <w:sz w:val="24"/>
          <w:szCs w:val="24"/>
        </w:rPr>
        <w:t>5.2. Môi trường kiểm thử</w:t>
      </w:r>
      <w:bookmarkEnd w:id="65"/>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Commit/tag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6d811c0 - fix(ai): surface actionable inventory risks</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lastRenderedPageBreak/>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6" w:name="_Toc237238548"/>
      <w:r>
        <w:rPr>
          <w:rFonts w:eastAsia="Times New Roman"/>
          <w:color w:val="auto"/>
          <w:sz w:val="24"/>
          <w:szCs w:val="24"/>
        </w:rPr>
        <w:t>5.3. Các trường hợp kiểm thử tiêu biểu</w:t>
      </w:r>
      <w:bookmarkEnd w:id="66"/>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403 hoặc kết quả từ 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7" w:name="_Toc237238549"/>
      <w:r>
        <w:rPr>
          <w:rFonts w:eastAsia="Times New Roman"/>
          <w:color w:val="auto"/>
          <w:sz w:val="24"/>
          <w:szCs w:val="24"/>
        </w:rPr>
        <w:lastRenderedPageBreak/>
        <w:t>5.4. Kết quả kiểm thử và build</w:t>
      </w:r>
      <w:bookmarkEnd w:id="67"/>
    </w:p>
    <w:p w:rsidR="00C83264" w:rsidRDefault="00884D5F">
      <w:r>
        <w:rPr>
          <w:noProof/>
          <w:lang w:eastAsia="zh-CN"/>
        </w:rPr>
        <w:drawing>
          <wp:inline distT="0" distB="0" distL="114300" distR="114300" wp14:anchorId="2C89E496" wp14:editId="41130B8F">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9"/>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2AF4837" wp14:editId="69722298">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0"/>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5AA61F66" wp14:editId="320F6166">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1"/>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 các luồng chính</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42"/>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43"/>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4"/>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8" w:name="_Toc237238550"/>
      <w:r>
        <w:rPr>
          <w:rFonts w:eastAsia="Times New Roman"/>
          <w:color w:val="auto"/>
          <w:sz w:val="24"/>
          <w:szCs w:val="24"/>
        </w:rPr>
        <w:t>5.5. Đánh giá kết quả</w:t>
      </w:r>
      <w:bookmarkEnd w:id="68"/>
    </w:p>
    <w:p w:rsidR="00C83264" w:rsidRDefault="00884D5F">
      <w:pPr>
        <w:pStyle w:val="Heading3"/>
        <w:jc w:val="left"/>
        <w:rPr>
          <w:color w:val="auto"/>
          <w:sz w:val="24"/>
          <w:szCs w:val="24"/>
        </w:rPr>
      </w:pPr>
      <w:bookmarkStart w:id="69" w:name="_Toc237238551"/>
      <w:r>
        <w:rPr>
          <w:rFonts w:eastAsia="Times New Roman"/>
          <w:color w:val="auto"/>
          <w:sz w:val="24"/>
          <w:szCs w:val="24"/>
        </w:rPr>
        <w:t>5.5.1. Kết quả đạt được</w:t>
      </w:r>
      <w:bookmarkEnd w:id="69"/>
    </w:p>
    <w:p w:rsidR="00C83264" w:rsidRDefault="00884D5F">
      <w:pPr>
        <w:rPr>
          <w:sz w:val="24"/>
          <w:szCs w:val="24"/>
        </w:rPr>
      </w:pPr>
      <w:r>
        <w:rPr>
          <w:sz w:val="24"/>
          <w:szCs w:val="24"/>
        </w:rPr>
        <w:t>Theo snapshot dự án, hệ thống đã hình thành kiến trúc ba lớp ứng dụng gồm storefront, admin và backend; backend được chia thành các module nghiệp vụ; cơ sở dữ liệu bao phủ các cụm tài khoản, catalog, bán hàng, payment, kho và vận hành. Luồng mua hàng được thiết kế từ tra cứu biến thể đến tạo đơn và thanh toán. Việc tách order status và payment status tạo nền tảng xử lý nhiều phương thức thanh toán.</w:t>
      </w:r>
    </w:p>
    <w:p w:rsidR="00884D5F" w:rsidRDefault="00884D5F" w:rsidP="00870673">
      <w:pPr>
        <w:rPr>
          <w:b/>
          <w:bCs/>
        </w:rPr>
      </w:pPr>
      <w: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p>
    <w:p w:rsidR="00C83264" w:rsidRDefault="00884D5F" w:rsidP="00870673">
      <w:pPr>
        <w:pStyle w:val="Heading3"/>
      </w:pPr>
      <w:bookmarkStart w:id="70" w:name="_Toc237238552"/>
      <w:r>
        <w:t>5.5.2. Hạn chế</w:t>
      </w:r>
      <w:bookmarkEnd w:id="70"/>
    </w:p>
    <w:p w:rsidR="00C83264" w:rsidRDefault="00884D5F">
      <w:pPr>
        <w:pStyle w:val="ListBullet"/>
        <w:rPr>
          <w:sz w:val="24"/>
          <w:szCs w:val="24"/>
        </w:rPr>
      </w:pPr>
      <w:r>
        <w:rPr>
          <w:sz w:val="24"/>
          <w:szCs w:val="24"/>
        </w:rPr>
        <w:t>VNPay mới ở sandbox hoặc demo, chưa chứng minh quy trình production và đối soát thật.</w:t>
      </w:r>
    </w:p>
    <w:p w:rsidR="00C83264" w:rsidRDefault="00884D5F">
      <w:pPr>
        <w:pStyle w:val="ListBullet"/>
        <w:rPr>
          <w:sz w:val="24"/>
          <w:szCs w:val="24"/>
        </w:rPr>
      </w:pPr>
      <w:r>
        <w:rPr>
          <w:sz w:val="24"/>
          <w:szCs w:val="24"/>
        </w:rPr>
        <w:t>Cloudinary, SMTP và Google login phụ thuộc cấu hình, có thể không chạy thật ở mọi môi trường.</w:t>
      </w:r>
    </w:p>
    <w:p w:rsidR="00C83264" w:rsidRDefault="00884D5F">
      <w:pPr>
        <w:pStyle w:val="ListBullet"/>
        <w:rPr>
          <w:sz w:val="24"/>
          <w:szCs w:val="24"/>
        </w:rPr>
      </w:pPr>
      <w:r>
        <w:rPr>
          <w:sz w:val="24"/>
          <w:szCs w:val="24"/>
        </w:rPr>
        <w:t>Admin có thể có mock hoặc fallback khi thiếu API base URL; cần loại bỏ nhầm lẫn khi demo.</w:t>
      </w:r>
    </w:p>
    <w:p w:rsidR="00884D5F" w:rsidRDefault="00884D5F">
      <w:pPr>
        <w:pStyle w:val="ListBullet"/>
        <w:rPr>
          <w:sz w:val="24"/>
          <w:szCs w:val="24"/>
        </w:rPr>
      </w:pPr>
      <w:r>
        <w:rPr>
          <w:sz w:val="24"/>
          <w:szCs w:val="24"/>
        </w:rPr>
        <w:lastRenderedPageBreak/>
        <w:t>Chatbot khách hàng hỗ trợ tra cứu, tư vấn kích cỡ, tìm kiếm/đề xuất sản phẩm và thao tác giỏ hàng hoặc đơn hàng qua tool. Dịch vụ cần tiếp tục được đánh giá bằng bộ câu hỏi tiếng Việt, tỷ lệ chọn đúng công cụ, độ chính xác dữ liệu và chi phí mô hình.</w:t>
      </w:r>
    </w:p>
    <w:p w:rsidR="00884D5F" w:rsidRDefault="00884D5F">
      <w:pPr>
        <w:pStyle w:val="ListBullet"/>
      </w:pPr>
      <w:r>
        <w:t>Dịch vụ tìm kiếm hình ảnh đã có pipeline embedding, lập chỉ mục bất đồng bộ, truy vấn tương đồng và API vận hành; hạn chế còn lại là chất lượng phụ thuộc dữ liệu ảnh và provider, cần đánh giá top-k trên tập ảnh thực tế.</w:t>
      </w:r>
    </w:p>
    <w:p w:rsidR="00C83264" w:rsidRDefault="00884D5F" w:rsidP="00884D5F">
      <w:pPr>
        <w:pStyle w:val="ListBullet"/>
      </w:pPr>
      <w:r>
        <w:t>Chưa có bằng chứng deploy production, monitoring, backup, kiểm thử tải và E2E trình duyệt đầy đủ.</w:t>
      </w:r>
    </w:p>
    <w:p w:rsidR="00C83264" w:rsidRDefault="00884D5F">
      <w:pPr>
        <w:pStyle w:val="ListBullet"/>
        <w:rPr>
          <w:sz w:val="24"/>
          <w:szCs w:val="24"/>
        </w:rPr>
      </w:pPr>
      <w:r>
        <w:rPr>
          <w:sz w:val="24"/>
          <w:szCs w:val="24"/>
        </w:rPr>
        <w:t>Số liệu quy mô dự án có thể thay đổi sau snapshot và cần được đếm lại.</w:t>
      </w:r>
    </w:p>
    <w:p w:rsidR="00C83264" w:rsidRDefault="00884D5F">
      <w:pPr>
        <w:pStyle w:val="Heading3"/>
        <w:jc w:val="left"/>
        <w:rPr>
          <w:color w:val="auto"/>
          <w:sz w:val="24"/>
          <w:szCs w:val="24"/>
        </w:rPr>
      </w:pPr>
      <w:bookmarkStart w:id="71" w:name="_Toc237238553"/>
      <w:r>
        <w:rPr>
          <w:rFonts w:eastAsia="Times New Roman"/>
          <w:color w:val="auto"/>
          <w:sz w:val="24"/>
          <w:szCs w:val="24"/>
        </w:rPr>
        <w:t>5.5.3. Hướng cải tiến</w:t>
      </w:r>
      <w:bookmarkEnd w:id="71"/>
    </w:p>
    <w:p w:rsidR="00C83264" w:rsidRDefault="00884D5F">
      <w:pPr>
        <w:rPr>
          <w:sz w:val="24"/>
          <w:szCs w:val="24"/>
        </w:rPr>
      </w:pPr>
      <w:r>
        <w:rPr>
          <w:sz w:val="24"/>
          <w:szCs w:val="24"/>
        </w:rPr>
        <w:t xml:space="preserve">Ưu tiên trước mắt là chốt commit, chạy toàn bộ test và build, sửa lỗi còn lại, chuẩn hóa dữ liệu demo và hoàn thiện ảnh minh chứng. Tiếp theo, nhóm </w:t>
      </w:r>
      <w:r w:rsidR="000417EA">
        <w:rPr>
          <w:sz w:val="24"/>
          <w:szCs w:val="24"/>
        </w:rPr>
        <w:t>nên bổ sung E2E test</w:t>
      </w:r>
      <w:r>
        <w:rPr>
          <w:sz w:val="24"/>
          <w:szCs w:val="24"/>
        </w:rPr>
        <w:t xml:space="preserve"> cho đăng nhập, checkout, payment callback và quản lý đơn; kiểm thử tải cho truy vấn catalog và thao tác đặt hàng; theo dõi log, metric và cảnh báo.</w:t>
      </w:r>
    </w:p>
    <w:p w:rsidR="00884D5F" w:rsidRDefault="00884D5F">
      <w:pPr>
        <w:rPr>
          <w:sz w:val="24"/>
          <w:szCs w:val="24"/>
        </w:rPr>
      </w:pPr>
      <w:r>
        <w:rPr>
          <w:sz w:val="24"/>
          <w:szCs w:val="24"/>
        </w:rP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C83264" w:rsidRDefault="00884D5F" w:rsidP="00884D5F">
      <w:r>
        <w:t>Đối với production, cần quản lý secret, HTTPS, domain callback, backup database, migration strategy, CI/CD, phân tách môi trường và quy trình rollback. Các provider ngoài cần timeout, retry có kiểm soát và circuit breaker hoặc cơ chế xử lý lỗi phù hợp.</w:t>
      </w:r>
    </w:p>
    <w:p w:rsidR="00C83264" w:rsidRDefault="00884D5F">
      <w:pPr>
        <w:pStyle w:val="Heading2"/>
        <w:rPr>
          <w:color w:val="auto"/>
          <w:sz w:val="24"/>
          <w:szCs w:val="24"/>
        </w:rPr>
      </w:pPr>
      <w:bookmarkStart w:id="72" w:name="_Toc237238554"/>
      <w:r>
        <w:rPr>
          <w:color w:val="auto"/>
          <w:sz w:val="24"/>
          <w:szCs w:val="24"/>
        </w:rPr>
        <w:t>5.6. Kiểm thử chatbot-service</w:t>
      </w:r>
      <w:bookmarkEnd w:id="72"/>
    </w:p>
    <w:p w:rsidR="00C83264" w:rsidRDefault="00C83264"/>
    <w:p w:rsidR="00C83264" w:rsidRDefault="00884D5F">
      <w:r>
        <w:rPr>
          <w:noProof/>
          <w:lang w:eastAsia="zh-CN"/>
        </w:rPr>
        <w:drawing>
          <wp:inline distT="0" distB="0" distL="114300" distR="114300">
            <wp:extent cx="5100320" cy="3322320"/>
            <wp:effectExtent l="0" t="0" r="508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5"/>
                    <a:stretch>
                      <a:fillRect/>
                    </a:stretch>
                  </pic:blipFill>
                  <pic:spPr>
                    <a:xfrm>
                      <a:off x="0" y="0"/>
                      <a:ext cx="5100320" cy="3322320"/>
                    </a:xfrm>
                    <a:prstGeom prst="rect">
                      <a:avLst/>
                    </a:prstGeom>
                    <a:noFill/>
                    <a:ln>
                      <a:noFill/>
                    </a:ln>
                  </pic:spPr>
                </pic:pic>
              </a:graphicData>
            </a:graphic>
          </wp:inline>
        </w:drawing>
      </w:r>
    </w:p>
    <w:p w:rsidR="00C83264" w:rsidRDefault="00884D5F">
      <w:pPr>
        <w:pStyle w:val="FigureCaption"/>
        <w:rPr>
          <w:rFonts w:cs="Times New Roman"/>
          <w:szCs w:val="24"/>
        </w:rPr>
      </w:pPr>
      <w:r>
        <w:rPr>
          <w:rFonts w:cs="Times New Roman"/>
          <w:szCs w:val="24"/>
        </w:rPr>
        <w:lastRenderedPageBreak/>
        <w:t>Hình 5.6. Kết quả kiểm thử các dịch vụ chatbot và AI</w:t>
      </w:r>
    </w:p>
    <w:p w:rsidR="00C83264" w:rsidRDefault="00884D5F">
      <w:pPr>
        <w:rPr>
          <w:sz w:val="24"/>
          <w:szCs w:val="24"/>
        </w:rPr>
      </w:pPr>
      <w:r>
        <w:rPr>
          <w:sz w:val="24"/>
          <w:szCs w:val="24"/>
        </w:rPr>
        <w:t>Source chatbot-service có 174 hàm test, bao phủ intent router, query parser, synonym rewriter, RRF fusion, reranker, result guard, context resolver, session store, xác thực JWT, tool registry, tìm kiếm/chi tiết/đề xuất sản phẩm, tư vấn size, thao tác giỏ/đơn và API tích hợp. Bộ test còn có nhánh security, timeout, action confirmation và hợp đồng với backend.</w:t>
      </w:r>
    </w:p>
    <w:p w:rsidR="00C83264" w:rsidRDefault="00884D5F">
      <w:pPr>
        <w:rPr>
          <w:sz w:val="24"/>
          <w:szCs w:val="24"/>
        </w:rPr>
      </w:pPr>
      <w:r>
        <w:t>Lần chạy lại chatbot-service bằng .\.venv\Scripts\python.exe -m pytest tests/unit -q đạt 200/200 test, có 1 warning không chặn kết quả. Các test bao phủ intent router, query parser, synonym rewriter, RRF fusion, reranker, result guard, context resolver, session store, xác thực JWT, tool selector/executor, tìm kiếm sản phẩm, tư vấn size và các nhánh xử lý hội thoại chính.</w:t>
      </w:r>
    </w:p>
    <w:p w:rsidR="00C83264" w:rsidRDefault="00884D5F">
      <w:pPr>
        <w:rPr>
          <w:sz w:val="24"/>
          <w:szCs w:val="24"/>
        </w:rPr>
      </w:pPr>
      <w:r>
        <w:rPr>
          <w:sz w:val="24"/>
          <w:szCs w:val="24"/>
        </w:rPr>
        <w:t>Tiêu chí đánh giá chatbot khách hàng không chỉ là test kỹ thuật. Cần bổ sung bộ câu hỏi tiếng Việt theo intent, tỷ lệ chọn đúng tool, tỷ lệ trả lời có căn cứ, tỷ lệ yêu cầu làm rõ, độ chính xác tra cứu SKU/đơn, tỷ lệ hành động ghi được xác nhận đúng, p95 latency và tỷ lệ fallback khi LLM hoặc backend lỗi.</w:t>
      </w:r>
    </w:p>
    <w:p w:rsidR="00884D5F" w:rsidRDefault="00884D5F" w:rsidP="00884D5F">
      <w:pPr>
        <w:pStyle w:val="Heading2"/>
        <w:jc w:val="left"/>
      </w:pPr>
      <w:bookmarkStart w:id="73" w:name="_Toc237238555"/>
      <w:r>
        <w:t>5.7. Kiểm thử visual-search-service</w:t>
      </w:r>
      <w:bookmarkEnd w:id="73"/>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884D5F" w:rsidRDefault="00884D5F" w:rsidP="00884D5F">
      <w:r>
        <w:t>Đánh giá dịch vụ không chỉ dựa vào số lượng test. Các tiêu chí cần theo dõi gồm độ phủ embedding của catalog, tỷ lệ job thành công, số thông điệp retry/dead-letter, thời gian lập chỉ mục, p95 thời gian tìm kiếm, độ chính xác top-k trên tập ảnh kiểm chứng và khả năng trả kết quả an toàn khi provider hoặc RabbitMQ gặp lỗi.</w:t>
      </w:r>
    </w:p>
    <w:p w:rsidR="00C83264" w:rsidRDefault="00884D5F">
      <w:pPr>
        <w:pStyle w:val="Heading2"/>
        <w:rPr>
          <w:color w:val="auto"/>
          <w:sz w:val="24"/>
          <w:szCs w:val="24"/>
        </w:rPr>
      </w:pPr>
      <w:bookmarkStart w:id="74" w:name="_Toc237238556"/>
      <w:r>
        <w:rPr>
          <w:color w:val="auto"/>
          <w:sz w:val="24"/>
          <w:szCs w:val="24"/>
        </w:rPr>
        <w:t>5.8. Đánh giá tích hợp, bảo mật và hiệu năng</w:t>
      </w:r>
      <w:bookmarkEnd w:id="74"/>
    </w:p>
    <w:p w:rsidR="00C83264" w:rsidRDefault="00884D5F">
      <w:pPr>
        <w:pStyle w:val="Heading3"/>
        <w:rPr>
          <w:color w:val="auto"/>
          <w:sz w:val="24"/>
          <w:szCs w:val="24"/>
        </w:rPr>
      </w:pPr>
      <w:bookmarkStart w:id="75" w:name="_Toc237238557"/>
      <w:r>
        <w:rPr>
          <w:color w:val="auto"/>
          <w:sz w:val="24"/>
          <w:szCs w:val="24"/>
        </w:rPr>
        <w:t>5.8.1. Kết quả backend lõi</w:t>
      </w:r>
      <w:bookmarkEnd w:id="75"/>
    </w:p>
    <w:p w:rsidR="00C83264" w:rsidRDefault="00884D5F">
      <w:pPr>
        <w:rPr>
          <w:sz w:val="24"/>
          <w:szCs w:val="24"/>
        </w:rPr>
      </w:pPr>
      <w:r>
        <w:rPr>
          <w:sz w:val="24"/>
          <w:szCs w:val="24"/>
        </w:rPr>
        <w:t>Các báo cáo Surefire hiện có của backend lõi ghi 352 test, 0 failure, 9 error và 0 skipped. Một error thuộc CheckDbTest và tám error thuộc ReportIntegrationTest; các suite auth, cart, catalog, order, payment, inventory, shipping, returns, review, notification và authorization không ghi nhận failure/error trong artifact. Vì artifact có error, trạng thái tổng thể của backend là chưa đạt gate xanh hoàn toàn.</w:t>
      </w:r>
    </w:p>
    <w:p w:rsidR="00C83264" w:rsidRDefault="00884D5F">
      <w:pPr>
        <w:pStyle w:val="Heading3"/>
        <w:rPr>
          <w:color w:val="auto"/>
          <w:sz w:val="24"/>
          <w:szCs w:val="24"/>
        </w:rPr>
      </w:pPr>
      <w:bookmarkStart w:id="76" w:name="_Toc237238558"/>
      <w:r>
        <w:rPr>
          <w:color w:val="auto"/>
          <w:sz w:val="24"/>
          <w:szCs w:val="24"/>
        </w:rPr>
        <w:t>5.8.2. Kiểm thử liên dịch vụ</w:t>
      </w:r>
      <w:bookmarkEnd w:id="76"/>
    </w:p>
    <w:p w:rsidR="00884D5F" w:rsidRDefault="00884D5F" w:rsidP="00870673">
      <w:pPr>
        <w:rPr>
          <w:b/>
          <w:bCs/>
        </w:rPr>
      </w:pPr>
      <w:r>
        <w:t xml:space="preserve">Ma trận tích hợp cần kiểm tra storefront/admin với backend, chatbot-service với backend/Redis/LLM, visual-search-service với backend/PostgreSQL/RabbitMQ/provider embedding và callback VNPay với backend. </w:t>
      </w:r>
      <w:r>
        <w:lastRenderedPageBreak/>
        <w:t>Các tình huống lỗi gồm timeout, token hết hạn, 401/403, API trả rỗng, thông điệp chạy lặp, model provider không sẵn sàng và dữ liệu đầu vào vượt giới hạn.</w:t>
      </w:r>
    </w:p>
    <w:p w:rsidR="00C83264" w:rsidRDefault="00884D5F" w:rsidP="00870673">
      <w:pPr>
        <w:pStyle w:val="Heading3"/>
      </w:pPr>
      <w:bookmarkStart w:id="77" w:name="_Toc237238559"/>
      <w:r>
        <w:t>5.8.3. Bảo mật và chất lượng vận hành</w:t>
      </w:r>
      <w:bookmarkEnd w:id="77"/>
    </w:p>
    <w:p w:rsidR="00884D5F" w:rsidRDefault="00884D5F">
      <w:pPr>
        <w:rPr>
          <w:sz w:val="24"/>
          <w:szCs w:val="24"/>
        </w:rPr>
      </w:pPr>
      <w:r>
        <w:rPr>
          <w:sz w:val="24"/>
          <w:szCs w:val="24"/>
        </w:rPr>
        <w:t>Kiểm thử bảo mật phải xác minh RBAC, chữ ký và hạn JWT, không truyền token vào LLM, che secret trong log, allowlist công cụ, xác nhận cho hành động ghi, token nội bộ của visual search và kiểm tra chữ ký callback VNPay. Kiểm thử hiệu năng nên đo p50/p95/p99 latency, throughput, timeout rate, cache hit, thời gian lập chỉ mục và mức sử dụng CPU/RAM. Báo cáo không cam kết SLA khi chưa có benchmark production.</w:t>
      </w:r>
    </w:p>
    <w:p w:rsidR="00884D5F" w:rsidRDefault="00884D5F">
      <w:r>
        <w:t>Kết luận đánh giá trong phạm vi báo cáo: chatbot-service có bằng chứng kiểm thử unit cho các nhánh hội thoại và công cụ; backend, storefront, admin và visual-search-service cần được đối chiếu bằng output build/test của bản chốt. Các thành phần ngoài phạm vi không được sử dụng để kết luận kết quả của đề tài.</w:t>
      </w:r>
    </w:p>
    <w:p w:rsidR="00C83264" w:rsidRDefault="00C83264" w:rsidP="00884D5F">
      <w:pPr>
        <w:sectPr w:rsidR="00C83264" w:rsidSect="00884D5F">
          <w:headerReference w:type="default" r:id="rId46"/>
          <w:footerReference w:type="default" r:id="rId47"/>
          <w:pgSz w:w="11906" w:h="16838"/>
          <w:pgMar w:top="1134" w:right="1134" w:bottom="1134" w:left="1701" w:header="567" w:footer="567" w:gutter="0"/>
          <w:cols w:space="720"/>
          <w:docGrid w:linePitch="360"/>
        </w:sectPr>
      </w:pPr>
    </w:p>
    <w:p w:rsidR="00C83264" w:rsidRDefault="00884D5F">
      <w:pPr>
        <w:pStyle w:val="Heading1"/>
        <w:jc w:val="center"/>
        <w:rPr>
          <w:color w:val="auto"/>
          <w:sz w:val="26"/>
          <w:szCs w:val="26"/>
        </w:rPr>
      </w:pPr>
      <w:bookmarkStart w:id="78" w:name="_Toc237238560"/>
      <w:r>
        <w:rPr>
          <w:rFonts w:eastAsia="Times New Roman"/>
          <w:color w:val="auto"/>
          <w:sz w:val="26"/>
          <w:szCs w:val="26"/>
        </w:rPr>
        <w:lastRenderedPageBreak/>
        <w:t>TÀI LIỆU THAM KHẢO</w:t>
      </w:r>
      <w:bookmarkEnd w:id="78"/>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Docke (2024)r,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8"/>
      <w:footerReference w:type="default" r:id="rId49"/>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E80393">
      <w:rPr>
        <w:noProof/>
        <w:sz w:val="20"/>
      </w:rPr>
      <w:t>viii</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E80393">
      <w:rPr>
        <w:noProof/>
        <w:sz w:val="20"/>
      </w:rPr>
      <w:t>2</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E80393">
      <w:rPr>
        <w:noProof/>
        <w:sz w:val="20"/>
      </w:rPr>
      <w:t>7</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E80393">
      <w:rPr>
        <w:noProof/>
        <w:sz w:val="20"/>
      </w:rPr>
      <w:t>19</w:t>
    </w:r>
    <w:r>
      <w:rPr>
        <w:sz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E80393">
      <w:rPr>
        <w:noProof/>
        <w:sz w:val="20"/>
      </w:rPr>
      <w:t>40</w:t>
    </w:r>
    <w:r>
      <w:rPr>
        <w:sz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E80393">
      <w:rPr>
        <w:noProof/>
        <w:sz w:val="20"/>
      </w:rPr>
      <w:t>41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E80393">
      <w:rPr>
        <w:noProof/>
        <w:sz w:val="20"/>
      </w:rPr>
      <w:t>MỞ ĐẦU</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E80393">
      <w:rPr>
        <w:noProof/>
        <w:sz w:val="20"/>
      </w:rPr>
      <w:t>CHƯƠNG 1: TỔNG QUAN ĐỀ TÀI VÀ YÊU CẦU HỆ THỐNG</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E80393">
      <w:rPr>
        <w:noProof/>
        <w:sz w:val="20"/>
      </w:rPr>
      <w:t>CHƯƠNG 3: PHÂN TÍCH VÀ THIẾT KẾ HỆ THỐNG</w:t>
    </w:r>
    <w:r>
      <w:rPr>
        <w:sz w:val="20"/>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E80393">
      <w:rPr>
        <w:noProof/>
        <w:sz w:val="20"/>
      </w:rPr>
      <w:t>CHƯƠNG 5: KIỂM THỬ VÀ ĐÁNH GIÁ</w:t>
    </w:r>
    <w:r>
      <w:rPr>
        <w:sz w:val="20"/>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E80393">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10241"/>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15074B"/>
    <w:rsid w:val="00217990"/>
    <w:rsid w:val="00224185"/>
    <w:rsid w:val="002404B3"/>
    <w:rsid w:val="00256430"/>
    <w:rsid w:val="00262668"/>
    <w:rsid w:val="00263BCB"/>
    <w:rsid w:val="0029639D"/>
    <w:rsid w:val="003134AB"/>
    <w:rsid w:val="00326F90"/>
    <w:rsid w:val="00387A50"/>
    <w:rsid w:val="00481D0B"/>
    <w:rsid w:val="005546AF"/>
    <w:rsid w:val="00577D51"/>
    <w:rsid w:val="00631C1F"/>
    <w:rsid w:val="006E6EDC"/>
    <w:rsid w:val="00713424"/>
    <w:rsid w:val="00715407"/>
    <w:rsid w:val="007578E2"/>
    <w:rsid w:val="00762B99"/>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80393"/>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footer" Target="footer10.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9.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0.png"/><Relationship Id="rId49"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eader" Target="header11.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616131-E8A1-4EF2-BC8B-3462CC722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11338</Words>
  <Characters>64627</Characters>
  <Application>Microsoft Office Word</Application>
  <DocSecurity>4</DocSecurity>
  <Lines>538</Lines>
  <Paragraphs>151</Paragraphs>
  <ScaleCrop>false</ScaleCrop>
  <Company/>
  <LinksUpToDate>false</LinksUpToDate>
  <CharactersWithSpaces>75814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2026-08-10T00:14:00Z</dcterms:created>
  <dcterms:modified xsi:type="dcterms:W3CDTF">2026-08-10T00:14:00Z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