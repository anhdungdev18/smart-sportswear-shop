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6"/>
          <w:footerReference w:type="default" r:id="rId17"/>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83788D"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9225" w:history="1">
            <w:r w:rsidR="0083788D" w:rsidRPr="00F549A0">
              <w:rPr>
                <w:rStyle w:val="Hyperlink"/>
                <w:noProof/>
              </w:rPr>
              <w:t>MỞ ĐẦU</w:t>
            </w:r>
            <w:r w:rsidR="0083788D">
              <w:rPr>
                <w:noProof/>
                <w:webHidden/>
              </w:rPr>
              <w:tab/>
            </w:r>
            <w:r w:rsidR="0083788D">
              <w:rPr>
                <w:noProof/>
                <w:webHidden/>
              </w:rPr>
              <w:fldChar w:fldCharType="begin"/>
            </w:r>
            <w:r w:rsidR="0083788D">
              <w:rPr>
                <w:noProof/>
                <w:webHidden/>
              </w:rPr>
              <w:instrText xml:space="preserve"> PAGEREF _Toc237239225 \h </w:instrText>
            </w:r>
            <w:r w:rsidR="0083788D">
              <w:rPr>
                <w:noProof/>
                <w:webHidden/>
              </w:rPr>
            </w:r>
            <w:r w:rsidR="0083788D">
              <w:rPr>
                <w:noProof/>
                <w:webHidden/>
              </w:rPr>
              <w:fldChar w:fldCharType="separate"/>
            </w:r>
            <w:r w:rsidR="0083788D">
              <w:rPr>
                <w:noProof/>
                <w:webHidden/>
              </w:rPr>
              <w:t>1</w:t>
            </w:r>
            <w:r w:rsidR="0083788D">
              <w:rPr>
                <w:noProof/>
                <w:webHidden/>
              </w:rPr>
              <w:fldChar w:fldCharType="end"/>
            </w:r>
          </w:hyperlink>
        </w:p>
        <w:p w:rsidR="0083788D" w:rsidRDefault="0083788D">
          <w:pPr>
            <w:pStyle w:val="TOC1"/>
            <w:tabs>
              <w:tab w:val="right" w:leader="dot" w:pos="9061"/>
            </w:tabs>
            <w:rPr>
              <w:rFonts w:asciiTheme="minorHAnsi" w:eastAsiaTheme="minorEastAsia" w:hAnsiTheme="minorHAnsi" w:cstheme="minorBidi"/>
              <w:noProof/>
              <w:sz w:val="22"/>
              <w:lang w:eastAsia="zh-CN"/>
            </w:rPr>
          </w:pPr>
          <w:hyperlink w:anchor="_Toc237239226" w:history="1">
            <w:r w:rsidRPr="00F549A0">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_Toc237239226 \h </w:instrText>
            </w:r>
            <w:r>
              <w:rPr>
                <w:noProof/>
                <w:webHidden/>
              </w:rPr>
            </w:r>
            <w:r>
              <w:rPr>
                <w:noProof/>
                <w:webHidden/>
              </w:rPr>
              <w:fldChar w:fldCharType="separate"/>
            </w:r>
            <w:r>
              <w:rPr>
                <w:noProof/>
                <w:webHidden/>
              </w:rPr>
              <w:t>3</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27" w:history="1">
            <w:r w:rsidRPr="00F549A0">
              <w:rPr>
                <w:rStyle w:val="Hyperlink"/>
                <w:noProof/>
              </w:rPr>
              <w:t>1.1. Giới thiệu đề tài</w:t>
            </w:r>
            <w:r>
              <w:rPr>
                <w:noProof/>
                <w:webHidden/>
              </w:rPr>
              <w:tab/>
            </w:r>
            <w:r>
              <w:rPr>
                <w:noProof/>
                <w:webHidden/>
              </w:rPr>
              <w:fldChar w:fldCharType="begin"/>
            </w:r>
            <w:r>
              <w:rPr>
                <w:noProof/>
                <w:webHidden/>
              </w:rPr>
              <w:instrText xml:space="preserve"> PAGEREF _Toc237239227 \h </w:instrText>
            </w:r>
            <w:r>
              <w:rPr>
                <w:noProof/>
                <w:webHidden/>
              </w:rPr>
            </w:r>
            <w:r>
              <w:rPr>
                <w:noProof/>
                <w:webHidden/>
              </w:rPr>
              <w:fldChar w:fldCharType="separate"/>
            </w:r>
            <w:r>
              <w:rPr>
                <w:noProof/>
                <w:webHidden/>
              </w:rPr>
              <w:t>3</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28" w:history="1">
            <w:r w:rsidRPr="00F549A0">
              <w:rPr>
                <w:rStyle w:val="Hyperlink"/>
                <w:noProof/>
              </w:rPr>
              <w:t>1.2. Bài toán thực tế</w:t>
            </w:r>
            <w:r>
              <w:rPr>
                <w:noProof/>
                <w:webHidden/>
              </w:rPr>
              <w:tab/>
            </w:r>
            <w:r>
              <w:rPr>
                <w:noProof/>
                <w:webHidden/>
              </w:rPr>
              <w:fldChar w:fldCharType="begin"/>
            </w:r>
            <w:r>
              <w:rPr>
                <w:noProof/>
                <w:webHidden/>
              </w:rPr>
              <w:instrText xml:space="preserve"> PAGEREF _Toc237239228 \h </w:instrText>
            </w:r>
            <w:r>
              <w:rPr>
                <w:noProof/>
                <w:webHidden/>
              </w:rPr>
            </w:r>
            <w:r>
              <w:rPr>
                <w:noProof/>
                <w:webHidden/>
              </w:rPr>
              <w:fldChar w:fldCharType="separate"/>
            </w:r>
            <w:r>
              <w:rPr>
                <w:noProof/>
                <w:webHidden/>
              </w:rPr>
              <w:t>3</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29" w:history="1">
            <w:r w:rsidRPr="00F549A0">
              <w:rPr>
                <w:rStyle w:val="Hyperlink"/>
                <w:noProof/>
              </w:rPr>
              <w:t>1.3. Mục tiêu của đề tài</w:t>
            </w:r>
            <w:r>
              <w:rPr>
                <w:noProof/>
                <w:webHidden/>
              </w:rPr>
              <w:tab/>
            </w:r>
            <w:r>
              <w:rPr>
                <w:noProof/>
                <w:webHidden/>
              </w:rPr>
              <w:fldChar w:fldCharType="begin"/>
            </w:r>
            <w:r>
              <w:rPr>
                <w:noProof/>
                <w:webHidden/>
              </w:rPr>
              <w:instrText xml:space="preserve"> PAGEREF _Toc237239229 \h </w:instrText>
            </w:r>
            <w:r>
              <w:rPr>
                <w:noProof/>
                <w:webHidden/>
              </w:rPr>
            </w:r>
            <w:r>
              <w:rPr>
                <w:noProof/>
                <w:webHidden/>
              </w:rPr>
              <w:fldChar w:fldCharType="separate"/>
            </w:r>
            <w:r>
              <w:rPr>
                <w:noProof/>
                <w:webHidden/>
              </w:rPr>
              <w:t>4</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30" w:history="1">
            <w:r w:rsidRPr="00F549A0">
              <w:rPr>
                <w:rStyle w:val="Hyperlink"/>
                <w:noProof/>
              </w:rPr>
              <w:t>1.3.1. Mục tiêu tổng quát</w:t>
            </w:r>
            <w:r>
              <w:rPr>
                <w:noProof/>
                <w:webHidden/>
              </w:rPr>
              <w:tab/>
            </w:r>
            <w:r>
              <w:rPr>
                <w:noProof/>
                <w:webHidden/>
              </w:rPr>
              <w:fldChar w:fldCharType="begin"/>
            </w:r>
            <w:r>
              <w:rPr>
                <w:noProof/>
                <w:webHidden/>
              </w:rPr>
              <w:instrText xml:space="preserve"> PAGEREF _Toc237239230 \h </w:instrText>
            </w:r>
            <w:r>
              <w:rPr>
                <w:noProof/>
                <w:webHidden/>
              </w:rPr>
            </w:r>
            <w:r>
              <w:rPr>
                <w:noProof/>
                <w:webHidden/>
              </w:rPr>
              <w:fldChar w:fldCharType="separate"/>
            </w:r>
            <w:r>
              <w:rPr>
                <w:noProof/>
                <w:webHidden/>
              </w:rPr>
              <w:t>4</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31" w:history="1">
            <w:r w:rsidRPr="00F549A0">
              <w:rPr>
                <w:rStyle w:val="Hyperlink"/>
                <w:noProof/>
              </w:rPr>
              <w:t>1.3.2. Mục tiêu chức năng</w:t>
            </w:r>
            <w:r>
              <w:rPr>
                <w:noProof/>
                <w:webHidden/>
              </w:rPr>
              <w:tab/>
            </w:r>
            <w:r>
              <w:rPr>
                <w:noProof/>
                <w:webHidden/>
              </w:rPr>
              <w:fldChar w:fldCharType="begin"/>
            </w:r>
            <w:r>
              <w:rPr>
                <w:noProof/>
                <w:webHidden/>
              </w:rPr>
              <w:instrText xml:space="preserve"> PAGEREF _Toc237239231 \h </w:instrText>
            </w:r>
            <w:r>
              <w:rPr>
                <w:noProof/>
                <w:webHidden/>
              </w:rPr>
            </w:r>
            <w:r>
              <w:rPr>
                <w:noProof/>
                <w:webHidden/>
              </w:rPr>
              <w:fldChar w:fldCharType="separate"/>
            </w:r>
            <w:r>
              <w:rPr>
                <w:noProof/>
                <w:webHidden/>
              </w:rPr>
              <w:t>4</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32" w:history="1">
            <w:r w:rsidRPr="00F549A0">
              <w:rPr>
                <w:rStyle w:val="Hyperlink"/>
                <w:noProof/>
              </w:rPr>
              <w:t>1.3.3. Mục tiêu kỹ thuật</w:t>
            </w:r>
            <w:r>
              <w:rPr>
                <w:noProof/>
                <w:webHidden/>
              </w:rPr>
              <w:tab/>
            </w:r>
            <w:r>
              <w:rPr>
                <w:noProof/>
                <w:webHidden/>
              </w:rPr>
              <w:fldChar w:fldCharType="begin"/>
            </w:r>
            <w:r>
              <w:rPr>
                <w:noProof/>
                <w:webHidden/>
              </w:rPr>
              <w:instrText xml:space="preserve"> PAGEREF _Toc237239232 \h </w:instrText>
            </w:r>
            <w:r>
              <w:rPr>
                <w:noProof/>
                <w:webHidden/>
              </w:rPr>
            </w:r>
            <w:r>
              <w:rPr>
                <w:noProof/>
                <w:webHidden/>
              </w:rPr>
              <w:fldChar w:fldCharType="separate"/>
            </w:r>
            <w:r>
              <w:rPr>
                <w:noProof/>
                <w:webHidden/>
              </w:rPr>
              <w:t>4</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33" w:history="1">
            <w:r w:rsidRPr="00F549A0">
              <w:rPr>
                <w:rStyle w:val="Hyperlink"/>
                <w:noProof/>
              </w:rPr>
              <w:t>1.4. Phạm vi và giới hạn</w:t>
            </w:r>
            <w:r>
              <w:rPr>
                <w:noProof/>
                <w:webHidden/>
              </w:rPr>
              <w:tab/>
            </w:r>
            <w:r>
              <w:rPr>
                <w:noProof/>
                <w:webHidden/>
              </w:rPr>
              <w:fldChar w:fldCharType="begin"/>
            </w:r>
            <w:r>
              <w:rPr>
                <w:noProof/>
                <w:webHidden/>
              </w:rPr>
              <w:instrText xml:space="preserve"> PAGEREF _Toc237239233 \h </w:instrText>
            </w:r>
            <w:r>
              <w:rPr>
                <w:noProof/>
                <w:webHidden/>
              </w:rPr>
            </w:r>
            <w:r>
              <w:rPr>
                <w:noProof/>
                <w:webHidden/>
              </w:rPr>
              <w:fldChar w:fldCharType="separate"/>
            </w:r>
            <w:r>
              <w:rPr>
                <w:noProof/>
                <w:webHidden/>
              </w:rPr>
              <w:t>5</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34" w:history="1">
            <w:r w:rsidRPr="00F549A0">
              <w:rPr>
                <w:rStyle w:val="Hyperlink"/>
                <w:noProof/>
              </w:rPr>
              <w:t>1.5. Tác nhân và quyền sử dụng</w:t>
            </w:r>
            <w:r>
              <w:rPr>
                <w:noProof/>
                <w:webHidden/>
              </w:rPr>
              <w:tab/>
            </w:r>
            <w:r>
              <w:rPr>
                <w:noProof/>
                <w:webHidden/>
              </w:rPr>
              <w:fldChar w:fldCharType="begin"/>
            </w:r>
            <w:r>
              <w:rPr>
                <w:noProof/>
                <w:webHidden/>
              </w:rPr>
              <w:instrText xml:space="preserve"> PAGEREF _Toc237239234 \h </w:instrText>
            </w:r>
            <w:r>
              <w:rPr>
                <w:noProof/>
                <w:webHidden/>
              </w:rPr>
            </w:r>
            <w:r>
              <w:rPr>
                <w:noProof/>
                <w:webHidden/>
              </w:rPr>
              <w:fldChar w:fldCharType="separate"/>
            </w:r>
            <w:r>
              <w:rPr>
                <w:noProof/>
                <w:webHidden/>
              </w:rPr>
              <w:t>6</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35" w:history="1">
            <w:r w:rsidRPr="00F549A0">
              <w:rPr>
                <w:rStyle w:val="Hyperlink"/>
                <w:noProof/>
              </w:rPr>
              <w:t>1.6. Yêu cầu chức năng</w:t>
            </w:r>
            <w:r>
              <w:rPr>
                <w:noProof/>
                <w:webHidden/>
              </w:rPr>
              <w:tab/>
            </w:r>
            <w:r>
              <w:rPr>
                <w:noProof/>
                <w:webHidden/>
              </w:rPr>
              <w:fldChar w:fldCharType="begin"/>
            </w:r>
            <w:r>
              <w:rPr>
                <w:noProof/>
                <w:webHidden/>
              </w:rPr>
              <w:instrText xml:space="preserve"> PAGEREF _Toc237239235 \h </w:instrText>
            </w:r>
            <w:r>
              <w:rPr>
                <w:noProof/>
                <w:webHidden/>
              </w:rPr>
            </w:r>
            <w:r>
              <w:rPr>
                <w:noProof/>
                <w:webHidden/>
              </w:rPr>
              <w:fldChar w:fldCharType="separate"/>
            </w:r>
            <w:r>
              <w:rPr>
                <w:noProof/>
                <w:webHidden/>
              </w:rPr>
              <w:t>6</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36" w:history="1">
            <w:r w:rsidRPr="00F549A0">
              <w:rPr>
                <w:rStyle w:val="Hyperlink"/>
                <w:noProof/>
              </w:rPr>
              <w:t>1.7. Yêu cầu phi chức năng</w:t>
            </w:r>
            <w:r>
              <w:rPr>
                <w:noProof/>
                <w:webHidden/>
              </w:rPr>
              <w:tab/>
            </w:r>
            <w:r>
              <w:rPr>
                <w:noProof/>
                <w:webHidden/>
              </w:rPr>
              <w:fldChar w:fldCharType="begin"/>
            </w:r>
            <w:r>
              <w:rPr>
                <w:noProof/>
                <w:webHidden/>
              </w:rPr>
              <w:instrText xml:space="preserve"> PAGEREF _Toc237239236 \h </w:instrText>
            </w:r>
            <w:r>
              <w:rPr>
                <w:noProof/>
                <w:webHidden/>
              </w:rPr>
            </w:r>
            <w:r>
              <w:rPr>
                <w:noProof/>
                <w:webHidden/>
              </w:rPr>
              <w:fldChar w:fldCharType="separate"/>
            </w:r>
            <w:r>
              <w:rPr>
                <w:noProof/>
                <w:webHidden/>
              </w:rPr>
              <w:t>7</w:t>
            </w:r>
            <w:r>
              <w:rPr>
                <w:noProof/>
                <w:webHidden/>
              </w:rPr>
              <w:fldChar w:fldCharType="end"/>
            </w:r>
          </w:hyperlink>
        </w:p>
        <w:p w:rsidR="0083788D" w:rsidRDefault="0083788D">
          <w:pPr>
            <w:pStyle w:val="TOC1"/>
            <w:tabs>
              <w:tab w:val="right" w:leader="dot" w:pos="9061"/>
            </w:tabs>
            <w:rPr>
              <w:rFonts w:asciiTheme="minorHAnsi" w:eastAsiaTheme="minorEastAsia" w:hAnsiTheme="minorHAnsi" w:cstheme="minorBidi"/>
              <w:noProof/>
              <w:sz w:val="22"/>
              <w:lang w:eastAsia="zh-CN"/>
            </w:rPr>
          </w:pPr>
          <w:hyperlink w:anchor="_Toc237239237" w:history="1">
            <w:r w:rsidRPr="00F549A0">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_Toc237239237 \h </w:instrText>
            </w:r>
            <w:r>
              <w:rPr>
                <w:noProof/>
                <w:webHidden/>
              </w:rPr>
            </w:r>
            <w:r>
              <w:rPr>
                <w:noProof/>
                <w:webHidden/>
              </w:rPr>
              <w:fldChar w:fldCharType="separate"/>
            </w:r>
            <w:r>
              <w:rPr>
                <w:noProof/>
                <w:webHidden/>
              </w:rPr>
              <w:t>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38" w:history="1">
            <w:r w:rsidRPr="00F549A0">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_Toc237239238 \h </w:instrText>
            </w:r>
            <w:r>
              <w:rPr>
                <w:noProof/>
                <w:webHidden/>
              </w:rPr>
            </w:r>
            <w:r>
              <w:rPr>
                <w:noProof/>
                <w:webHidden/>
              </w:rPr>
              <w:fldChar w:fldCharType="separate"/>
            </w:r>
            <w:r>
              <w:rPr>
                <w:noProof/>
                <w:webHidden/>
              </w:rPr>
              <w:t>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39" w:history="1">
            <w:r w:rsidRPr="00F549A0">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_Toc237239239 \h </w:instrText>
            </w:r>
            <w:r>
              <w:rPr>
                <w:noProof/>
                <w:webHidden/>
              </w:rPr>
            </w:r>
            <w:r>
              <w:rPr>
                <w:noProof/>
                <w:webHidden/>
              </w:rPr>
              <w:fldChar w:fldCharType="separate"/>
            </w:r>
            <w:r>
              <w:rPr>
                <w:noProof/>
                <w:webHidden/>
              </w:rPr>
              <w:t>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40" w:history="1">
            <w:r w:rsidRPr="00F549A0">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_Toc237239240 \h </w:instrText>
            </w:r>
            <w:r>
              <w:rPr>
                <w:noProof/>
                <w:webHidden/>
              </w:rPr>
            </w:r>
            <w:r>
              <w:rPr>
                <w:noProof/>
                <w:webHidden/>
              </w:rPr>
              <w:fldChar w:fldCharType="separate"/>
            </w:r>
            <w:r>
              <w:rPr>
                <w:noProof/>
                <w:webHidden/>
              </w:rPr>
              <w:t>8</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41" w:history="1">
            <w:r w:rsidRPr="00F549A0">
              <w:rPr>
                <w:rStyle w:val="Hyperlink"/>
                <w:noProof/>
              </w:rPr>
              <w:t>2.3.1. Mô hình ngôn ngữ lớn</w:t>
            </w:r>
            <w:r>
              <w:rPr>
                <w:noProof/>
                <w:webHidden/>
              </w:rPr>
              <w:tab/>
            </w:r>
            <w:r>
              <w:rPr>
                <w:noProof/>
                <w:webHidden/>
              </w:rPr>
              <w:fldChar w:fldCharType="begin"/>
            </w:r>
            <w:r>
              <w:rPr>
                <w:noProof/>
                <w:webHidden/>
              </w:rPr>
              <w:instrText xml:space="preserve"> PAGEREF _Toc237239241 \h </w:instrText>
            </w:r>
            <w:r>
              <w:rPr>
                <w:noProof/>
                <w:webHidden/>
              </w:rPr>
            </w:r>
            <w:r>
              <w:rPr>
                <w:noProof/>
                <w:webHidden/>
              </w:rPr>
              <w:fldChar w:fldCharType="separate"/>
            </w:r>
            <w:r>
              <w:rPr>
                <w:noProof/>
                <w:webHidden/>
              </w:rPr>
              <w:t>8</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42" w:history="1">
            <w:r w:rsidRPr="00F549A0">
              <w:rPr>
                <w:rStyle w:val="Hyperlink"/>
                <w:noProof/>
              </w:rPr>
              <w:t>2.3.2. GPT, Google AI và cơ chế tích hợp</w:t>
            </w:r>
            <w:r>
              <w:rPr>
                <w:noProof/>
                <w:webHidden/>
              </w:rPr>
              <w:tab/>
            </w:r>
            <w:r>
              <w:rPr>
                <w:noProof/>
                <w:webHidden/>
              </w:rPr>
              <w:fldChar w:fldCharType="begin"/>
            </w:r>
            <w:r>
              <w:rPr>
                <w:noProof/>
                <w:webHidden/>
              </w:rPr>
              <w:instrText xml:space="preserve"> PAGEREF _Toc237239242 \h </w:instrText>
            </w:r>
            <w:r>
              <w:rPr>
                <w:noProof/>
                <w:webHidden/>
              </w:rPr>
            </w:r>
            <w:r>
              <w:rPr>
                <w:noProof/>
                <w:webHidden/>
              </w:rPr>
              <w:fldChar w:fldCharType="separate"/>
            </w:r>
            <w:r>
              <w:rPr>
                <w:noProof/>
                <w:webHidden/>
              </w:rPr>
              <w:t>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43" w:history="1">
            <w:r w:rsidRPr="00F549A0">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_Toc237239243 \h </w:instrText>
            </w:r>
            <w:r>
              <w:rPr>
                <w:noProof/>
                <w:webHidden/>
              </w:rPr>
            </w:r>
            <w:r>
              <w:rPr>
                <w:noProof/>
                <w:webHidden/>
              </w:rPr>
              <w:fldChar w:fldCharType="separate"/>
            </w:r>
            <w:r>
              <w:rPr>
                <w:noProof/>
                <w:webHidden/>
              </w:rPr>
              <w:t>9</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44" w:history="1">
            <w:r w:rsidRPr="00F549A0">
              <w:rPr>
                <w:rStyle w:val="Hyperlink"/>
                <w:noProof/>
              </w:rPr>
              <w:t>2.5. Java Spring Boot, ReactJS, Next.js và Python</w:t>
            </w:r>
            <w:r>
              <w:rPr>
                <w:noProof/>
                <w:webHidden/>
              </w:rPr>
              <w:tab/>
            </w:r>
            <w:r>
              <w:rPr>
                <w:noProof/>
                <w:webHidden/>
              </w:rPr>
              <w:fldChar w:fldCharType="begin"/>
            </w:r>
            <w:r>
              <w:rPr>
                <w:noProof/>
                <w:webHidden/>
              </w:rPr>
              <w:instrText xml:space="preserve"> PAGEREF _Toc237239244 \h </w:instrText>
            </w:r>
            <w:r>
              <w:rPr>
                <w:noProof/>
                <w:webHidden/>
              </w:rPr>
            </w:r>
            <w:r>
              <w:rPr>
                <w:noProof/>
                <w:webHidden/>
              </w:rPr>
              <w:fldChar w:fldCharType="separate"/>
            </w:r>
            <w:r>
              <w:rPr>
                <w:noProof/>
                <w:webHidden/>
              </w:rPr>
              <w:t>9</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45" w:history="1">
            <w:r w:rsidRPr="00F549A0">
              <w:rPr>
                <w:rStyle w:val="Hyperlink"/>
                <w:noProof/>
              </w:rPr>
              <w:t>2.6. Kiến trúc dịch vụ và RabbitMQ</w:t>
            </w:r>
            <w:r>
              <w:rPr>
                <w:noProof/>
                <w:webHidden/>
              </w:rPr>
              <w:tab/>
            </w:r>
            <w:r>
              <w:rPr>
                <w:noProof/>
                <w:webHidden/>
              </w:rPr>
              <w:fldChar w:fldCharType="begin"/>
            </w:r>
            <w:r>
              <w:rPr>
                <w:noProof/>
                <w:webHidden/>
              </w:rPr>
              <w:instrText xml:space="preserve"> PAGEREF _Toc237239245 \h </w:instrText>
            </w:r>
            <w:r>
              <w:rPr>
                <w:noProof/>
                <w:webHidden/>
              </w:rPr>
            </w:r>
            <w:r>
              <w:rPr>
                <w:noProof/>
                <w:webHidden/>
              </w:rPr>
              <w:fldChar w:fldCharType="separate"/>
            </w:r>
            <w:r>
              <w:rPr>
                <w:noProof/>
                <w:webHidden/>
              </w:rPr>
              <w:t>10</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46" w:history="1">
            <w:r w:rsidRPr="00F549A0">
              <w:rPr>
                <w:rStyle w:val="Hyperlink"/>
                <w:noProof/>
              </w:rPr>
              <w:t>2.7. PostgreSQL và pgvector</w:t>
            </w:r>
            <w:r>
              <w:rPr>
                <w:noProof/>
                <w:webHidden/>
              </w:rPr>
              <w:tab/>
            </w:r>
            <w:r>
              <w:rPr>
                <w:noProof/>
                <w:webHidden/>
              </w:rPr>
              <w:fldChar w:fldCharType="begin"/>
            </w:r>
            <w:r>
              <w:rPr>
                <w:noProof/>
                <w:webHidden/>
              </w:rPr>
              <w:instrText xml:space="preserve"> PAGEREF _Toc237239246 \h </w:instrText>
            </w:r>
            <w:r>
              <w:rPr>
                <w:noProof/>
                <w:webHidden/>
              </w:rPr>
            </w:r>
            <w:r>
              <w:rPr>
                <w:noProof/>
                <w:webHidden/>
              </w:rPr>
              <w:fldChar w:fldCharType="separate"/>
            </w:r>
            <w:r>
              <w:rPr>
                <w:noProof/>
                <w:webHidden/>
              </w:rPr>
              <w:t>10</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47" w:history="1">
            <w:r w:rsidRPr="00F549A0">
              <w:rPr>
                <w:rStyle w:val="Hyperlink"/>
                <w:noProof/>
              </w:rPr>
              <w:t>2.8. Công nghệ hỗ trợ triển khai</w:t>
            </w:r>
            <w:r>
              <w:rPr>
                <w:noProof/>
                <w:webHidden/>
              </w:rPr>
              <w:tab/>
            </w:r>
            <w:r>
              <w:rPr>
                <w:noProof/>
                <w:webHidden/>
              </w:rPr>
              <w:fldChar w:fldCharType="begin"/>
            </w:r>
            <w:r>
              <w:rPr>
                <w:noProof/>
                <w:webHidden/>
              </w:rPr>
              <w:instrText xml:space="preserve"> PAGEREF _Toc237239247 \h </w:instrText>
            </w:r>
            <w:r>
              <w:rPr>
                <w:noProof/>
                <w:webHidden/>
              </w:rPr>
            </w:r>
            <w:r>
              <w:rPr>
                <w:noProof/>
                <w:webHidden/>
              </w:rPr>
              <w:fldChar w:fldCharType="separate"/>
            </w:r>
            <w:r>
              <w:rPr>
                <w:noProof/>
                <w:webHidden/>
              </w:rPr>
              <w:t>10</w:t>
            </w:r>
            <w:r>
              <w:rPr>
                <w:noProof/>
                <w:webHidden/>
              </w:rPr>
              <w:fldChar w:fldCharType="end"/>
            </w:r>
          </w:hyperlink>
        </w:p>
        <w:p w:rsidR="0083788D" w:rsidRDefault="0083788D">
          <w:pPr>
            <w:pStyle w:val="TOC1"/>
            <w:tabs>
              <w:tab w:val="right" w:leader="dot" w:pos="9061"/>
            </w:tabs>
            <w:rPr>
              <w:rFonts w:asciiTheme="minorHAnsi" w:eastAsiaTheme="minorEastAsia" w:hAnsiTheme="minorHAnsi" w:cstheme="minorBidi"/>
              <w:noProof/>
              <w:sz w:val="22"/>
              <w:lang w:eastAsia="zh-CN"/>
            </w:rPr>
          </w:pPr>
          <w:hyperlink w:anchor="_Toc237239248" w:history="1">
            <w:r w:rsidRPr="00F549A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_Toc237239248 \h </w:instrText>
            </w:r>
            <w:r>
              <w:rPr>
                <w:noProof/>
                <w:webHidden/>
              </w:rPr>
            </w:r>
            <w:r>
              <w:rPr>
                <w:noProof/>
                <w:webHidden/>
              </w:rPr>
              <w:fldChar w:fldCharType="separate"/>
            </w:r>
            <w:r>
              <w:rPr>
                <w:noProof/>
                <w:webHidden/>
              </w:rPr>
              <w:t>11</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49" w:history="1">
            <w:r w:rsidRPr="00F549A0">
              <w:rPr>
                <w:rStyle w:val="Hyperlink"/>
                <w:noProof/>
              </w:rPr>
              <w:t>3.1. Biểu đồ ngữ cảnh và tác nhân</w:t>
            </w:r>
            <w:r>
              <w:rPr>
                <w:noProof/>
                <w:webHidden/>
              </w:rPr>
              <w:tab/>
            </w:r>
            <w:r>
              <w:rPr>
                <w:noProof/>
                <w:webHidden/>
              </w:rPr>
              <w:fldChar w:fldCharType="begin"/>
            </w:r>
            <w:r>
              <w:rPr>
                <w:noProof/>
                <w:webHidden/>
              </w:rPr>
              <w:instrText xml:space="preserve"> PAGEREF _Toc237239249 \h </w:instrText>
            </w:r>
            <w:r>
              <w:rPr>
                <w:noProof/>
                <w:webHidden/>
              </w:rPr>
            </w:r>
            <w:r>
              <w:rPr>
                <w:noProof/>
                <w:webHidden/>
              </w:rPr>
              <w:fldChar w:fldCharType="separate"/>
            </w:r>
            <w:r>
              <w:rPr>
                <w:noProof/>
                <w:webHidden/>
              </w:rPr>
              <w:t>11</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0" w:history="1">
            <w:r w:rsidRPr="00F549A0">
              <w:rPr>
                <w:rStyle w:val="Hyperlink"/>
                <w:noProof/>
              </w:rPr>
              <w:t>3.2. Biểu đồ DFD mức 0</w:t>
            </w:r>
            <w:r>
              <w:rPr>
                <w:noProof/>
                <w:webHidden/>
              </w:rPr>
              <w:tab/>
            </w:r>
            <w:r>
              <w:rPr>
                <w:noProof/>
                <w:webHidden/>
              </w:rPr>
              <w:fldChar w:fldCharType="begin"/>
            </w:r>
            <w:r>
              <w:rPr>
                <w:noProof/>
                <w:webHidden/>
              </w:rPr>
              <w:instrText xml:space="preserve"> PAGEREF _Toc237239250 \h </w:instrText>
            </w:r>
            <w:r>
              <w:rPr>
                <w:noProof/>
                <w:webHidden/>
              </w:rPr>
            </w:r>
            <w:r>
              <w:rPr>
                <w:noProof/>
                <w:webHidden/>
              </w:rPr>
              <w:fldChar w:fldCharType="separate"/>
            </w:r>
            <w:r>
              <w:rPr>
                <w:noProof/>
                <w:webHidden/>
              </w:rPr>
              <w:t>12</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1" w:history="1">
            <w:r w:rsidRPr="00F549A0">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_Toc237239251 \h </w:instrText>
            </w:r>
            <w:r>
              <w:rPr>
                <w:noProof/>
                <w:webHidden/>
              </w:rPr>
            </w:r>
            <w:r>
              <w:rPr>
                <w:noProof/>
                <w:webHidden/>
              </w:rPr>
              <w:fldChar w:fldCharType="separate"/>
            </w:r>
            <w:r>
              <w:rPr>
                <w:noProof/>
                <w:webHidden/>
              </w:rPr>
              <w:t>12</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2" w:history="1">
            <w:r w:rsidRPr="00F549A0">
              <w:rPr>
                <w:rStyle w:val="Hyperlink"/>
                <w:noProof/>
              </w:rPr>
              <w:t>3.4. Kiến trúc tổng quát</w:t>
            </w:r>
            <w:r>
              <w:rPr>
                <w:noProof/>
                <w:webHidden/>
              </w:rPr>
              <w:tab/>
            </w:r>
            <w:r>
              <w:rPr>
                <w:noProof/>
                <w:webHidden/>
              </w:rPr>
              <w:fldChar w:fldCharType="begin"/>
            </w:r>
            <w:r>
              <w:rPr>
                <w:noProof/>
                <w:webHidden/>
              </w:rPr>
              <w:instrText xml:space="preserve"> PAGEREF _Toc237239252 \h </w:instrText>
            </w:r>
            <w:r>
              <w:rPr>
                <w:noProof/>
                <w:webHidden/>
              </w:rPr>
            </w:r>
            <w:r>
              <w:rPr>
                <w:noProof/>
                <w:webHidden/>
              </w:rPr>
              <w:fldChar w:fldCharType="separate"/>
            </w:r>
            <w:r>
              <w:rPr>
                <w:noProof/>
                <w:webHidden/>
              </w:rPr>
              <w:t>13</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3" w:history="1">
            <w:r w:rsidRPr="00F549A0">
              <w:rPr>
                <w:rStyle w:val="Hyperlink"/>
                <w:noProof/>
              </w:rPr>
              <w:t>3.5. Thiết kế module nghiệp vụ</w:t>
            </w:r>
            <w:r>
              <w:rPr>
                <w:noProof/>
                <w:webHidden/>
              </w:rPr>
              <w:tab/>
            </w:r>
            <w:r>
              <w:rPr>
                <w:noProof/>
                <w:webHidden/>
              </w:rPr>
              <w:fldChar w:fldCharType="begin"/>
            </w:r>
            <w:r>
              <w:rPr>
                <w:noProof/>
                <w:webHidden/>
              </w:rPr>
              <w:instrText xml:space="preserve"> PAGEREF _Toc237239253 \h </w:instrText>
            </w:r>
            <w:r>
              <w:rPr>
                <w:noProof/>
                <w:webHidden/>
              </w:rPr>
            </w:r>
            <w:r>
              <w:rPr>
                <w:noProof/>
                <w:webHidden/>
              </w:rPr>
              <w:fldChar w:fldCharType="separate"/>
            </w:r>
            <w:r>
              <w:rPr>
                <w:noProof/>
                <w:webHidden/>
              </w:rPr>
              <w:t>14</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4" w:history="1">
            <w:r w:rsidRPr="00F549A0">
              <w:rPr>
                <w:rStyle w:val="Hyperlink"/>
                <w:noProof/>
              </w:rPr>
              <w:t>3.6. Thiết kế cơ sở dữ liệu</w:t>
            </w:r>
            <w:r>
              <w:rPr>
                <w:noProof/>
                <w:webHidden/>
              </w:rPr>
              <w:tab/>
            </w:r>
            <w:r>
              <w:rPr>
                <w:noProof/>
                <w:webHidden/>
              </w:rPr>
              <w:fldChar w:fldCharType="begin"/>
            </w:r>
            <w:r>
              <w:rPr>
                <w:noProof/>
                <w:webHidden/>
              </w:rPr>
              <w:instrText xml:space="preserve"> PAGEREF _Toc237239254 \h </w:instrText>
            </w:r>
            <w:r>
              <w:rPr>
                <w:noProof/>
                <w:webHidden/>
              </w:rPr>
            </w:r>
            <w:r>
              <w:rPr>
                <w:noProof/>
                <w:webHidden/>
              </w:rPr>
              <w:fldChar w:fldCharType="separate"/>
            </w:r>
            <w:r>
              <w:rPr>
                <w:noProof/>
                <w:webHidden/>
              </w:rPr>
              <w:t>15</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5" w:history="1">
            <w:r w:rsidRPr="00F549A0">
              <w:rPr>
                <w:rStyle w:val="Hyperlink"/>
                <w:noProof/>
              </w:rPr>
              <w:t>3.7. Thiết kế API</w:t>
            </w:r>
            <w:r>
              <w:rPr>
                <w:noProof/>
                <w:webHidden/>
              </w:rPr>
              <w:tab/>
            </w:r>
            <w:r>
              <w:rPr>
                <w:noProof/>
                <w:webHidden/>
              </w:rPr>
              <w:fldChar w:fldCharType="begin"/>
            </w:r>
            <w:r>
              <w:rPr>
                <w:noProof/>
                <w:webHidden/>
              </w:rPr>
              <w:instrText xml:space="preserve"> PAGEREF _Toc237239255 \h </w:instrText>
            </w:r>
            <w:r>
              <w:rPr>
                <w:noProof/>
                <w:webHidden/>
              </w:rPr>
            </w:r>
            <w:r>
              <w:rPr>
                <w:noProof/>
                <w:webHidden/>
              </w:rPr>
              <w:fldChar w:fldCharType="separate"/>
            </w:r>
            <w:r>
              <w:rPr>
                <w:noProof/>
                <w:webHidden/>
              </w:rPr>
              <w:t>16</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6" w:history="1">
            <w:r w:rsidRPr="00F549A0">
              <w:rPr>
                <w:rStyle w:val="Hyperlink"/>
                <w:noProof/>
              </w:rPr>
              <w:t>3.8. Thiết kế bảo mật</w:t>
            </w:r>
            <w:r>
              <w:rPr>
                <w:noProof/>
                <w:webHidden/>
              </w:rPr>
              <w:tab/>
            </w:r>
            <w:r>
              <w:rPr>
                <w:noProof/>
                <w:webHidden/>
              </w:rPr>
              <w:fldChar w:fldCharType="begin"/>
            </w:r>
            <w:r>
              <w:rPr>
                <w:noProof/>
                <w:webHidden/>
              </w:rPr>
              <w:instrText xml:space="preserve"> PAGEREF _Toc237239256 \h </w:instrText>
            </w:r>
            <w:r>
              <w:rPr>
                <w:noProof/>
                <w:webHidden/>
              </w:rPr>
            </w:r>
            <w:r>
              <w:rPr>
                <w:noProof/>
                <w:webHidden/>
              </w:rPr>
              <w:fldChar w:fldCharType="separate"/>
            </w:r>
            <w:r>
              <w:rPr>
                <w:noProof/>
                <w:webHidden/>
              </w:rPr>
              <w:t>17</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7" w:history="1">
            <w:r w:rsidRPr="00F549A0">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_Toc237239257 \h </w:instrText>
            </w:r>
            <w:r>
              <w:rPr>
                <w:noProof/>
                <w:webHidden/>
              </w:rPr>
            </w:r>
            <w:r>
              <w:rPr>
                <w:noProof/>
                <w:webHidden/>
              </w:rPr>
              <w:fldChar w:fldCharType="separate"/>
            </w:r>
            <w:r>
              <w:rPr>
                <w:noProof/>
                <w:webHidden/>
              </w:rPr>
              <w:t>18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58" w:history="1">
            <w:r w:rsidRPr="00F549A0">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_Toc237239258 \h </w:instrText>
            </w:r>
            <w:r>
              <w:rPr>
                <w:noProof/>
                <w:webHidden/>
              </w:rPr>
            </w:r>
            <w:r>
              <w:rPr>
                <w:noProof/>
                <w:webHidden/>
              </w:rPr>
              <w:fldChar w:fldCharType="separate"/>
            </w:r>
            <w:r>
              <w:rPr>
                <w:noProof/>
                <w:webHidden/>
              </w:rPr>
              <w:t>18</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59" w:history="1">
            <w:r w:rsidRPr="00F549A0">
              <w:rPr>
                <w:rStyle w:val="Hyperlink"/>
                <w:noProof/>
              </w:rPr>
              <w:t>3.10.1. Thêm giỏ và checkout preview</w:t>
            </w:r>
            <w:r>
              <w:rPr>
                <w:noProof/>
                <w:webHidden/>
              </w:rPr>
              <w:tab/>
            </w:r>
            <w:r>
              <w:rPr>
                <w:noProof/>
                <w:webHidden/>
              </w:rPr>
              <w:fldChar w:fldCharType="begin"/>
            </w:r>
            <w:r>
              <w:rPr>
                <w:noProof/>
                <w:webHidden/>
              </w:rPr>
              <w:instrText xml:space="preserve"> PAGEREF _Toc237239259 \h </w:instrText>
            </w:r>
            <w:r>
              <w:rPr>
                <w:noProof/>
                <w:webHidden/>
              </w:rPr>
            </w:r>
            <w:r>
              <w:rPr>
                <w:noProof/>
                <w:webHidden/>
              </w:rPr>
              <w:fldChar w:fldCharType="separate"/>
            </w:r>
            <w:r>
              <w:rPr>
                <w:noProof/>
                <w:webHidden/>
              </w:rPr>
              <w:t>18</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60" w:history="1">
            <w:r w:rsidRPr="00F549A0">
              <w:rPr>
                <w:rStyle w:val="Hyperlink"/>
                <w:noProof/>
              </w:rPr>
              <w:t>3.10.2. Tạo đơn và reserve tồn</w:t>
            </w:r>
            <w:r>
              <w:rPr>
                <w:noProof/>
                <w:webHidden/>
              </w:rPr>
              <w:tab/>
            </w:r>
            <w:r>
              <w:rPr>
                <w:noProof/>
                <w:webHidden/>
              </w:rPr>
              <w:fldChar w:fldCharType="begin"/>
            </w:r>
            <w:r>
              <w:rPr>
                <w:noProof/>
                <w:webHidden/>
              </w:rPr>
              <w:instrText xml:space="preserve"> PAGEREF _Toc237239260 \h </w:instrText>
            </w:r>
            <w:r>
              <w:rPr>
                <w:noProof/>
                <w:webHidden/>
              </w:rPr>
            </w:r>
            <w:r>
              <w:rPr>
                <w:noProof/>
                <w:webHidden/>
              </w:rPr>
              <w:fldChar w:fldCharType="separate"/>
            </w:r>
            <w:r>
              <w:rPr>
                <w:noProof/>
                <w:webHidden/>
              </w:rPr>
              <w:t>19</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61" w:history="1">
            <w:r w:rsidRPr="00F549A0">
              <w:rPr>
                <w:rStyle w:val="Hyperlink"/>
                <w:noProof/>
              </w:rPr>
              <w:t>3.10.3. VNPay callback</w:t>
            </w:r>
            <w:r>
              <w:rPr>
                <w:noProof/>
                <w:webHidden/>
              </w:rPr>
              <w:tab/>
            </w:r>
            <w:r>
              <w:rPr>
                <w:noProof/>
                <w:webHidden/>
              </w:rPr>
              <w:fldChar w:fldCharType="begin"/>
            </w:r>
            <w:r>
              <w:rPr>
                <w:noProof/>
                <w:webHidden/>
              </w:rPr>
              <w:instrText xml:space="preserve"> PAGEREF _Toc237239261 \h </w:instrText>
            </w:r>
            <w:r>
              <w:rPr>
                <w:noProof/>
                <w:webHidden/>
              </w:rPr>
            </w:r>
            <w:r>
              <w:rPr>
                <w:noProof/>
                <w:webHidden/>
              </w:rPr>
              <w:fldChar w:fldCharType="separate"/>
            </w:r>
            <w:r>
              <w:rPr>
                <w:noProof/>
                <w:webHidden/>
              </w:rPr>
              <w:t>19</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62" w:history="1">
            <w:r w:rsidRPr="00F549A0">
              <w:rPr>
                <w:rStyle w:val="Hyperlink"/>
                <w:noProof/>
              </w:rPr>
              <w:t>3.10.4. Quản lý tồn kho</w:t>
            </w:r>
            <w:r>
              <w:rPr>
                <w:noProof/>
                <w:webHidden/>
              </w:rPr>
              <w:tab/>
            </w:r>
            <w:r>
              <w:rPr>
                <w:noProof/>
                <w:webHidden/>
              </w:rPr>
              <w:fldChar w:fldCharType="begin"/>
            </w:r>
            <w:r>
              <w:rPr>
                <w:noProof/>
                <w:webHidden/>
              </w:rPr>
              <w:instrText xml:space="preserve"> PAGEREF _Toc237239262 \h </w:instrText>
            </w:r>
            <w:r>
              <w:rPr>
                <w:noProof/>
                <w:webHidden/>
              </w:rPr>
            </w:r>
            <w:r>
              <w:rPr>
                <w:noProof/>
                <w:webHidden/>
              </w:rPr>
              <w:fldChar w:fldCharType="separate"/>
            </w:r>
            <w:r>
              <w:rPr>
                <w:noProof/>
                <w:webHidden/>
              </w:rPr>
              <w:t>19</w:t>
            </w:r>
            <w:r>
              <w:rPr>
                <w:noProof/>
                <w:webHidden/>
              </w:rPr>
              <w:fldChar w:fldCharType="end"/>
            </w:r>
          </w:hyperlink>
        </w:p>
        <w:p w:rsidR="0083788D" w:rsidRDefault="0083788D">
          <w:pPr>
            <w:pStyle w:val="TOC1"/>
            <w:tabs>
              <w:tab w:val="right" w:leader="dot" w:pos="9061"/>
            </w:tabs>
            <w:rPr>
              <w:rFonts w:asciiTheme="minorHAnsi" w:eastAsiaTheme="minorEastAsia" w:hAnsiTheme="minorHAnsi" w:cstheme="minorBidi"/>
              <w:noProof/>
              <w:sz w:val="22"/>
              <w:lang w:eastAsia="zh-CN"/>
            </w:rPr>
          </w:pPr>
          <w:hyperlink w:anchor="_Toc237239263" w:history="1">
            <w:r w:rsidRPr="00F549A0">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_Toc237239263 \h </w:instrText>
            </w:r>
            <w:r>
              <w:rPr>
                <w:noProof/>
                <w:webHidden/>
              </w:rPr>
            </w:r>
            <w:r>
              <w:rPr>
                <w:noProof/>
                <w:webHidden/>
              </w:rPr>
              <w:fldChar w:fldCharType="separate"/>
            </w:r>
            <w:r>
              <w:rPr>
                <w:noProof/>
                <w:webHidden/>
              </w:rPr>
              <w:t>20</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64" w:history="1">
            <w:r w:rsidRPr="00F549A0">
              <w:rPr>
                <w:rStyle w:val="Hyperlink"/>
                <w:noProof/>
              </w:rPr>
              <w:t>4.1. Tổ chức mã nguồn</w:t>
            </w:r>
            <w:r>
              <w:rPr>
                <w:noProof/>
                <w:webHidden/>
              </w:rPr>
              <w:tab/>
            </w:r>
            <w:r>
              <w:rPr>
                <w:noProof/>
                <w:webHidden/>
              </w:rPr>
              <w:fldChar w:fldCharType="begin"/>
            </w:r>
            <w:r>
              <w:rPr>
                <w:noProof/>
                <w:webHidden/>
              </w:rPr>
              <w:instrText xml:space="preserve"> PAGEREF _Toc237239264 \h </w:instrText>
            </w:r>
            <w:r>
              <w:rPr>
                <w:noProof/>
                <w:webHidden/>
              </w:rPr>
            </w:r>
            <w:r>
              <w:rPr>
                <w:noProof/>
                <w:webHidden/>
              </w:rPr>
              <w:fldChar w:fldCharType="separate"/>
            </w:r>
            <w:r>
              <w:rPr>
                <w:noProof/>
                <w:webHidden/>
              </w:rPr>
              <w:t>20</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65" w:history="1">
            <w:r w:rsidRPr="00F549A0">
              <w:rPr>
                <w:rStyle w:val="Hyperlink"/>
                <w:noProof/>
              </w:rPr>
              <w:t>4.2. Xây dựng storefront</w:t>
            </w:r>
            <w:r>
              <w:rPr>
                <w:noProof/>
                <w:webHidden/>
              </w:rPr>
              <w:tab/>
            </w:r>
            <w:r>
              <w:rPr>
                <w:noProof/>
                <w:webHidden/>
              </w:rPr>
              <w:fldChar w:fldCharType="begin"/>
            </w:r>
            <w:r>
              <w:rPr>
                <w:noProof/>
                <w:webHidden/>
              </w:rPr>
              <w:instrText xml:space="preserve"> PAGEREF _Toc237239265 \h </w:instrText>
            </w:r>
            <w:r>
              <w:rPr>
                <w:noProof/>
                <w:webHidden/>
              </w:rPr>
            </w:r>
            <w:r>
              <w:rPr>
                <w:noProof/>
                <w:webHidden/>
              </w:rPr>
              <w:fldChar w:fldCharType="separate"/>
            </w:r>
            <w:r>
              <w:rPr>
                <w:noProof/>
                <w:webHidden/>
              </w:rPr>
              <w:t>21</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66" w:history="1">
            <w:r w:rsidRPr="00F549A0">
              <w:rPr>
                <w:rStyle w:val="Hyperlink"/>
                <w:noProof/>
              </w:rPr>
              <w:t>4.3. Xây dựng trang quản trị</w:t>
            </w:r>
            <w:r>
              <w:rPr>
                <w:noProof/>
                <w:webHidden/>
              </w:rPr>
              <w:tab/>
            </w:r>
            <w:r>
              <w:rPr>
                <w:noProof/>
                <w:webHidden/>
              </w:rPr>
              <w:fldChar w:fldCharType="begin"/>
            </w:r>
            <w:r>
              <w:rPr>
                <w:noProof/>
                <w:webHidden/>
              </w:rPr>
              <w:instrText xml:space="preserve"> PAGEREF _Toc237239266 \h </w:instrText>
            </w:r>
            <w:r>
              <w:rPr>
                <w:noProof/>
                <w:webHidden/>
              </w:rPr>
            </w:r>
            <w:r>
              <w:rPr>
                <w:noProof/>
                <w:webHidden/>
              </w:rPr>
              <w:fldChar w:fldCharType="separate"/>
            </w:r>
            <w:r>
              <w:rPr>
                <w:noProof/>
                <w:webHidden/>
              </w:rPr>
              <w:t>22</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67" w:history="1">
            <w:r w:rsidRPr="00F549A0">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_Toc237239267 \h </w:instrText>
            </w:r>
            <w:r>
              <w:rPr>
                <w:noProof/>
                <w:webHidden/>
              </w:rPr>
            </w:r>
            <w:r>
              <w:rPr>
                <w:noProof/>
                <w:webHidden/>
              </w:rPr>
              <w:fldChar w:fldCharType="separate"/>
            </w:r>
            <w:r>
              <w:rPr>
                <w:noProof/>
                <w:webHidden/>
              </w:rPr>
              <w:t>23</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68" w:history="1">
            <w:r w:rsidRPr="00F549A0">
              <w:rPr>
                <w:rStyle w:val="Hyperlink"/>
                <w:noProof/>
              </w:rPr>
              <w:t>4.4.1. Xác thực và phân quyền</w:t>
            </w:r>
            <w:r>
              <w:rPr>
                <w:noProof/>
                <w:webHidden/>
              </w:rPr>
              <w:tab/>
            </w:r>
            <w:r>
              <w:rPr>
                <w:noProof/>
                <w:webHidden/>
              </w:rPr>
              <w:fldChar w:fldCharType="begin"/>
            </w:r>
            <w:r>
              <w:rPr>
                <w:noProof/>
                <w:webHidden/>
              </w:rPr>
              <w:instrText xml:space="preserve"> PAGEREF _Toc237239268 \h </w:instrText>
            </w:r>
            <w:r>
              <w:rPr>
                <w:noProof/>
                <w:webHidden/>
              </w:rPr>
            </w:r>
            <w:r>
              <w:rPr>
                <w:noProof/>
                <w:webHidden/>
              </w:rPr>
              <w:fldChar w:fldCharType="separate"/>
            </w:r>
            <w:r>
              <w:rPr>
                <w:noProof/>
                <w:webHidden/>
              </w:rPr>
              <w:t>23</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69" w:history="1">
            <w:r w:rsidRPr="00F549A0">
              <w:rPr>
                <w:rStyle w:val="Hyperlink"/>
                <w:noProof/>
              </w:rPr>
              <w:t>4.4.2. Catalog và biến thể</w:t>
            </w:r>
            <w:r>
              <w:rPr>
                <w:noProof/>
                <w:webHidden/>
              </w:rPr>
              <w:tab/>
            </w:r>
            <w:r>
              <w:rPr>
                <w:noProof/>
                <w:webHidden/>
              </w:rPr>
              <w:fldChar w:fldCharType="begin"/>
            </w:r>
            <w:r>
              <w:rPr>
                <w:noProof/>
                <w:webHidden/>
              </w:rPr>
              <w:instrText xml:space="preserve"> PAGEREF _Toc237239269 \h </w:instrText>
            </w:r>
            <w:r>
              <w:rPr>
                <w:noProof/>
                <w:webHidden/>
              </w:rPr>
            </w:r>
            <w:r>
              <w:rPr>
                <w:noProof/>
                <w:webHidden/>
              </w:rPr>
              <w:fldChar w:fldCharType="separate"/>
            </w:r>
            <w:r>
              <w:rPr>
                <w:noProof/>
                <w:webHidden/>
              </w:rPr>
              <w:t>23</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70" w:history="1">
            <w:r w:rsidRPr="00F549A0">
              <w:rPr>
                <w:rStyle w:val="Hyperlink"/>
                <w:noProof/>
              </w:rPr>
              <w:t>4.4.3. Giỏ hàng, checkout và đơn</w:t>
            </w:r>
            <w:r>
              <w:rPr>
                <w:noProof/>
                <w:webHidden/>
              </w:rPr>
              <w:tab/>
            </w:r>
            <w:r>
              <w:rPr>
                <w:noProof/>
                <w:webHidden/>
              </w:rPr>
              <w:fldChar w:fldCharType="begin"/>
            </w:r>
            <w:r>
              <w:rPr>
                <w:noProof/>
                <w:webHidden/>
              </w:rPr>
              <w:instrText xml:space="preserve"> PAGEREF _Toc237239270 \h </w:instrText>
            </w:r>
            <w:r>
              <w:rPr>
                <w:noProof/>
                <w:webHidden/>
              </w:rPr>
            </w:r>
            <w:r>
              <w:rPr>
                <w:noProof/>
                <w:webHidden/>
              </w:rPr>
              <w:fldChar w:fldCharType="separate"/>
            </w:r>
            <w:r>
              <w:rPr>
                <w:noProof/>
                <w:webHidden/>
              </w:rPr>
              <w:t>24</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71" w:history="1">
            <w:r w:rsidRPr="00F549A0">
              <w:rPr>
                <w:rStyle w:val="Hyperlink"/>
                <w:noProof/>
              </w:rPr>
              <w:t>4.4.4. Payment và callback</w:t>
            </w:r>
            <w:r>
              <w:rPr>
                <w:noProof/>
                <w:webHidden/>
              </w:rPr>
              <w:tab/>
            </w:r>
            <w:r>
              <w:rPr>
                <w:noProof/>
                <w:webHidden/>
              </w:rPr>
              <w:fldChar w:fldCharType="begin"/>
            </w:r>
            <w:r>
              <w:rPr>
                <w:noProof/>
                <w:webHidden/>
              </w:rPr>
              <w:instrText xml:space="preserve"> PAGEREF _Toc237239271 \h </w:instrText>
            </w:r>
            <w:r>
              <w:rPr>
                <w:noProof/>
                <w:webHidden/>
              </w:rPr>
            </w:r>
            <w:r>
              <w:rPr>
                <w:noProof/>
                <w:webHidden/>
              </w:rPr>
              <w:fldChar w:fldCharType="separate"/>
            </w:r>
            <w:r>
              <w:rPr>
                <w:noProof/>
                <w:webHidden/>
              </w:rPr>
              <w:t>24</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72" w:history="1">
            <w:r w:rsidRPr="00F549A0">
              <w:rPr>
                <w:rStyle w:val="Hyperlink"/>
                <w:noProof/>
              </w:rPr>
              <w:t>4.4.5. Inventory và hậu mãi</w:t>
            </w:r>
            <w:r>
              <w:rPr>
                <w:noProof/>
                <w:webHidden/>
              </w:rPr>
              <w:tab/>
            </w:r>
            <w:r>
              <w:rPr>
                <w:noProof/>
                <w:webHidden/>
              </w:rPr>
              <w:fldChar w:fldCharType="begin"/>
            </w:r>
            <w:r>
              <w:rPr>
                <w:noProof/>
                <w:webHidden/>
              </w:rPr>
              <w:instrText xml:space="preserve"> PAGEREF _Toc237239272 \h </w:instrText>
            </w:r>
            <w:r>
              <w:rPr>
                <w:noProof/>
                <w:webHidden/>
              </w:rPr>
            </w:r>
            <w:r>
              <w:rPr>
                <w:noProof/>
                <w:webHidden/>
              </w:rPr>
              <w:fldChar w:fldCharType="separate"/>
            </w:r>
            <w:r>
              <w:rPr>
                <w:noProof/>
                <w:webHidden/>
              </w:rPr>
              <w:t>24</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73" w:history="1">
            <w:r w:rsidRPr="00F549A0">
              <w:rPr>
                <w:rStyle w:val="Hyperlink"/>
                <w:noProof/>
              </w:rPr>
              <w:t>4.5. Migration, seed và dữ liệu demo</w:t>
            </w:r>
            <w:r>
              <w:rPr>
                <w:noProof/>
                <w:webHidden/>
              </w:rPr>
              <w:tab/>
            </w:r>
            <w:r>
              <w:rPr>
                <w:noProof/>
                <w:webHidden/>
              </w:rPr>
              <w:fldChar w:fldCharType="begin"/>
            </w:r>
            <w:r>
              <w:rPr>
                <w:noProof/>
                <w:webHidden/>
              </w:rPr>
              <w:instrText xml:space="preserve"> PAGEREF _Toc237239273 \h </w:instrText>
            </w:r>
            <w:r>
              <w:rPr>
                <w:noProof/>
                <w:webHidden/>
              </w:rPr>
            </w:r>
            <w:r>
              <w:rPr>
                <w:noProof/>
                <w:webHidden/>
              </w:rPr>
              <w:fldChar w:fldCharType="separate"/>
            </w:r>
            <w:r>
              <w:rPr>
                <w:noProof/>
                <w:webHidden/>
              </w:rPr>
              <w:t>24</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74" w:history="1">
            <w:r w:rsidRPr="00F549A0">
              <w:rPr>
                <w:rStyle w:val="Hyperlink"/>
                <w:noProof/>
              </w:rPr>
              <w:t>4.6. Đóng gói và chạy hệ thống</w:t>
            </w:r>
            <w:r>
              <w:rPr>
                <w:noProof/>
                <w:webHidden/>
              </w:rPr>
              <w:tab/>
            </w:r>
            <w:r>
              <w:rPr>
                <w:noProof/>
                <w:webHidden/>
              </w:rPr>
              <w:fldChar w:fldCharType="begin"/>
            </w:r>
            <w:r>
              <w:rPr>
                <w:noProof/>
                <w:webHidden/>
              </w:rPr>
              <w:instrText xml:space="preserve"> PAGEREF _Toc237239274 \h </w:instrText>
            </w:r>
            <w:r>
              <w:rPr>
                <w:noProof/>
                <w:webHidden/>
              </w:rPr>
            </w:r>
            <w:r>
              <w:rPr>
                <w:noProof/>
                <w:webHidden/>
              </w:rPr>
              <w:fldChar w:fldCharType="separate"/>
            </w:r>
            <w:r>
              <w:rPr>
                <w:noProof/>
                <w:webHidden/>
              </w:rPr>
              <w:t>25</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75" w:history="1">
            <w:r w:rsidRPr="00F549A0">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_Toc237239275 \h </w:instrText>
            </w:r>
            <w:r>
              <w:rPr>
                <w:noProof/>
                <w:webHidden/>
              </w:rPr>
            </w:r>
            <w:r>
              <w:rPr>
                <w:noProof/>
                <w:webHidden/>
              </w:rPr>
              <w:fldChar w:fldCharType="separate"/>
            </w:r>
            <w:r>
              <w:rPr>
                <w:noProof/>
                <w:webHidden/>
              </w:rPr>
              <w:t>26</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76" w:history="1">
            <w:r w:rsidRPr="00F549A0">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_Toc237239276 \h </w:instrText>
            </w:r>
            <w:r>
              <w:rPr>
                <w:noProof/>
                <w:webHidden/>
              </w:rPr>
            </w:r>
            <w:r>
              <w:rPr>
                <w:noProof/>
                <w:webHidden/>
              </w:rPr>
              <w:fldChar w:fldCharType="separate"/>
            </w:r>
            <w:r>
              <w:rPr>
                <w:noProof/>
                <w:webHidden/>
              </w:rPr>
              <w:t>26</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77" w:history="1">
            <w:r w:rsidRPr="00F549A0">
              <w:rPr>
                <w:rStyle w:val="Hyperlink"/>
                <w:noProof/>
              </w:rPr>
              <w:t>4.7.2. Đồng bộ chỉ mục qua RabbitMQ</w:t>
            </w:r>
            <w:r>
              <w:rPr>
                <w:noProof/>
                <w:webHidden/>
              </w:rPr>
              <w:tab/>
            </w:r>
            <w:r>
              <w:rPr>
                <w:noProof/>
                <w:webHidden/>
              </w:rPr>
              <w:fldChar w:fldCharType="begin"/>
            </w:r>
            <w:r>
              <w:rPr>
                <w:noProof/>
                <w:webHidden/>
              </w:rPr>
              <w:instrText xml:space="preserve"> PAGEREF _Toc237239277 \h </w:instrText>
            </w:r>
            <w:r>
              <w:rPr>
                <w:noProof/>
                <w:webHidden/>
              </w:rPr>
            </w:r>
            <w:r>
              <w:rPr>
                <w:noProof/>
                <w:webHidden/>
              </w:rPr>
              <w:fldChar w:fldCharType="separate"/>
            </w:r>
            <w:r>
              <w:rPr>
                <w:noProof/>
                <w:webHidden/>
              </w:rPr>
              <w:t>26</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78" w:history="1">
            <w:r w:rsidRPr="00F549A0">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_Toc237239278 \h </w:instrText>
            </w:r>
            <w:r>
              <w:rPr>
                <w:noProof/>
                <w:webHidden/>
              </w:rPr>
            </w:r>
            <w:r>
              <w:rPr>
                <w:noProof/>
                <w:webHidden/>
              </w:rPr>
              <w:fldChar w:fldCharType="separate"/>
            </w:r>
            <w:r>
              <w:rPr>
                <w:noProof/>
                <w:webHidden/>
              </w:rPr>
              <w:t>26</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79" w:history="1">
            <w:r w:rsidRPr="00F549A0">
              <w:rPr>
                <w:rStyle w:val="Hyperlink"/>
                <w:noProof/>
              </w:rPr>
              <w:t>4.7.4. Vị trí bổ sung luồng hoạt động tìm kiếm bằng hình ảnh</w:t>
            </w:r>
            <w:r>
              <w:rPr>
                <w:noProof/>
                <w:webHidden/>
              </w:rPr>
              <w:tab/>
            </w:r>
            <w:r>
              <w:rPr>
                <w:noProof/>
                <w:webHidden/>
              </w:rPr>
              <w:fldChar w:fldCharType="begin"/>
            </w:r>
            <w:r>
              <w:rPr>
                <w:noProof/>
                <w:webHidden/>
              </w:rPr>
              <w:instrText xml:space="preserve"> PAGEREF _Toc237239279 \h </w:instrText>
            </w:r>
            <w:r>
              <w:rPr>
                <w:noProof/>
                <w:webHidden/>
              </w:rPr>
            </w:r>
            <w:r>
              <w:rPr>
                <w:noProof/>
                <w:webHidden/>
              </w:rPr>
              <w:fldChar w:fldCharType="separate"/>
            </w:r>
            <w:r>
              <w:rPr>
                <w:noProof/>
                <w:webHidden/>
              </w:rPr>
              <w:t>27</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80" w:history="1">
            <w:r w:rsidRPr="00F549A0">
              <w:rPr>
                <w:rStyle w:val="Hyperlink"/>
                <w:noProof/>
              </w:rPr>
              <w:t>4.7.5. Vị trí bổ sung hình ảnh giao diện tìm kiếm bằng hình ảnh</w:t>
            </w:r>
            <w:r>
              <w:rPr>
                <w:noProof/>
                <w:webHidden/>
              </w:rPr>
              <w:tab/>
            </w:r>
            <w:r>
              <w:rPr>
                <w:noProof/>
                <w:webHidden/>
              </w:rPr>
              <w:fldChar w:fldCharType="begin"/>
            </w:r>
            <w:r>
              <w:rPr>
                <w:noProof/>
                <w:webHidden/>
              </w:rPr>
              <w:instrText xml:space="preserve"> PAGEREF _Toc237239280 \h </w:instrText>
            </w:r>
            <w:r>
              <w:rPr>
                <w:noProof/>
                <w:webHidden/>
              </w:rPr>
            </w:r>
            <w:r>
              <w:rPr>
                <w:noProof/>
                <w:webHidden/>
              </w:rPr>
              <w:fldChar w:fldCharType="separate"/>
            </w:r>
            <w:r>
              <w:rPr>
                <w:noProof/>
                <w:webHidden/>
              </w:rPr>
              <w:t>28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81" w:history="1">
            <w:r w:rsidRPr="00F549A0">
              <w:rPr>
                <w:rStyle w:val="Hyperlink"/>
                <w:noProof/>
              </w:rPr>
              <w:t>4.8. Xây dựng chatbot hỗ trợ khách hàng</w:t>
            </w:r>
            <w:r>
              <w:rPr>
                <w:noProof/>
                <w:webHidden/>
              </w:rPr>
              <w:tab/>
            </w:r>
            <w:r>
              <w:rPr>
                <w:noProof/>
                <w:webHidden/>
              </w:rPr>
              <w:fldChar w:fldCharType="begin"/>
            </w:r>
            <w:r>
              <w:rPr>
                <w:noProof/>
                <w:webHidden/>
              </w:rPr>
              <w:instrText xml:space="preserve"> PAGEREF _Toc237239281 \h </w:instrText>
            </w:r>
            <w:r>
              <w:rPr>
                <w:noProof/>
                <w:webHidden/>
              </w:rPr>
            </w:r>
            <w:r>
              <w:rPr>
                <w:noProof/>
                <w:webHidden/>
              </w:rPr>
              <w:fldChar w:fldCharType="separate"/>
            </w:r>
            <w:r>
              <w:rPr>
                <w:noProof/>
                <w:webHidden/>
              </w:rPr>
              <w:t>28</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82" w:history="1">
            <w:r w:rsidRPr="00F549A0">
              <w:rPr>
                <w:rStyle w:val="Hyperlink"/>
                <w:noProof/>
              </w:rPr>
              <w:t>4.8.1. Kiến trúc xử lý hội thoại</w:t>
            </w:r>
            <w:r>
              <w:rPr>
                <w:noProof/>
                <w:webHidden/>
              </w:rPr>
              <w:tab/>
            </w:r>
            <w:r>
              <w:rPr>
                <w:noProof/>
                <w:webHidden/>
              </w:rPr>
              <w:fldChar w:fldCharType="begin"/>
            </w:r>
            <w:r>
              <w:rPr>
                <w:noProof/>
                <w:webHidden/>
              </w:rPr>
              <w:instrText xml:space="preserve"> PAGEREF _Toc237239282 \h </w:instrText>
            </w:r>
            <w:r>
              <w:rPr>
                <w:noProof/>
                <w:webHidden/>
              </w:rPr>
            </w:r>
            <w:r>
              <w:rPr>
                <w:noProof/>
                <w:webHidden/>
              </w:rPr>
              <w:fldChar w:fldCharType="separate"/>
            </w:r>
            <w:r>
              <w:rPr>
                <w:noProof/>
                <w:webHidden/>
              </w:rPr>
              <w:t>28</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83" w:history="1">
            <w:r w:rsidRPr="00F549A0">
              <w:rPr>
                <w:rStyle w:val="Hyperlink"/>
                <w:noProof/>
              </w:rPr>
              <w:t>4.8.2. Công cụ và chức năng nghiệp vụ</w:t>
            </w:r>
            <w:r>
              <w:rPr>
                <w:noProof/>
                <w:webHidden/>
              </w:rPr>
              <w:tab/>
            </w:r>
            <w:r>
              <w:rPr>
                <w:noProof/>
                <w:webHidden/>
              </w:rPr>
              <w:fldChar w:fldCharType="begin"/>
            </w:r>
            <w:r>
              <w:rPr>
                <w:noProof/>
                <w:webHidden/>
              </w:rPr>
              <w:instrText xml:space="preserve"> PAGEREF _Toc237239283 \h </w:instrText>
            </w:r>
            <w:r>
              <w:rPr>
                <w:noProof/>
                <w:webHidden/>
              </w:rPr>
            </w:r>
            <w:r>
              <w:rPr>
                <w:noProof/>
                <w:webHidden/>
              </w:rPr>
              <w:fldChar w:fldCharType="separate"/>
            </w:r>
            <w:r>
              <w:rPr>
                <w:noProof/>
                <w:webHidden/>
              </w:rPr>
              <w:t>29</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84" w:history="1">
            <w:r w:rsidRPr="00F549A0">
              <w:rPr>
                <w:rStyle w:val="Hyperlink"/>
                <w:noProof/>
              </w:rPr>
              <w:t>4.8.3. Kiểm soát hành động và an toàn</w:t>
            </w:r>
            <w:r>
              <w:rPr>
                <w:noProof/>
                <w:webHidden/>
              </w:rPr>
              <w:tab/>
            </w:r>
            <w:r>
              <w:rPr>
                <w:noProof/>
                <w:webHidden/>
              </w:rPr>
              <w:fldChar w:fldCharType="begin"/>
            </w:r>
            <w:r>
              <w:rPr>
                <w:noProof/>
                <w:webHidden/>
              </w:rPr>
              <w:instrText xml:space="preserve"> PAGEREF _Toc237239284 \h </w:instrText>
            </w:r>
            <w:r>
              <w:rPr>
                <w:noProof/>
                <w:webHidden/>
              </w:rPr>
            </w:r>
            <w:r>
              <w:rPr>
                <w:noProof/>
                <w:webHidden/>
              </w:rPr>
              <w:fldChar w:fldCharType="separate"/>
            </w:r>
            <w:r>
              <w:rPr>
                <w:noProof/>
                <w:webHidden/>
              </w:rPr>
              <w:t>29</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85" w:history="1">
            <w:r w:rsidRPr="00F549A0">
              <w:rPr>
                <w:rStyle w:val="Hyperlink"/>
                <w:noProof/>
              </w:rPr>
              <w:t>4.8.4. Vị trí bổ sung luồng hoạt động của chatbot</w:t>
            </w:r>
            <w:r>
              <w:rPr>
                <w:noProof/>
                <w:webHidden/>
              </w:rPr>
              <w:tab/>
            </w:r>
            <w:r>
              <w:rPr>
                <w:noProof/>
                <w:webHidden/>
              </w:rPr>
              <w:fldChar w:fldCharType="begin"/>
            </w:r>
            <w:r>
              <w:rPr>
                <w:noProof/>
                <w:webHidden/>
              </w:rPr>
              <w:instrText xml:space="preserve"> PAGEREF _Toc237239285 \h </w:instrText>
            </w:r>
            <w:r>
              <w:rPr>
                <w:noProof/>
                <w:webHidden/>
              </w:rPr>
            </w:r>
            <w:r>
              <w:rPr>
                <w:noProof/>
                <w:webHidden/>
              </w:rPr>
              <w:fldChar w:fldCharType="separate"/>
            </w:r>
            <w:r>
              <w:rPr>
                <w:noProof/>
                <w:webHidden/>
              </w:rPr>
              <w:t>30</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86" w:history="1">
            <w:r w:rsidRPr="00F549A0">
              <w:rPr>
                <w:rStyle w:val="Hyperlink"/>
                <w:noProof/>
              </w:rPr>
              <w:t>4.8.5. Vị trí bổ sung hình ảnh giao diện chatbot</w:t>
            </w:r>
            <w:r>
              <w:rPr>
                <w:noProof/>
                <w:webHidden/>
              </w:rPr>
              <w:tab/>
            </w:r>
            <w:r>
              <w:rPr>
                <w:noProof/>
                <w:webHidden/>
              </w:rPr>
              <w:fldChar w:fldCharType="begin"/>
            </w:r>
            <w:r>
              <w:rPr>
                <w:noProof/>
                <w:webHidden/>
              </w:rPr>
              <w:instrText xml:space="preserve"> PAGEREF _Toc237239286 \h </w:instrText>
            </w:r>
            <w:r>
              <w:rPr>
                <w:noProof/>
                <w:webHidden/>
              </w:rPr>
            </w:r>
            <w:r>
              <w:rPr>
                <w:noProof/>
                <w:webHidden/>
              </w:rPr>
              <w:fldChar w:fldCharType="separate"/>
            </w:r>
            <w:r>
              <w:rPr>
                <w:noProof/>
                <w:webHidden/>
              </w:rPr>
              <w:t>31</w:t>
            </w:r>
            <w:r>
              <w:rPr>
                <w:noProof/>
                <w:webHidden/>
              </w:rPr>
              <w:fldChar w:fldCharType="end"/>
            </w:r>
          </w:hyperlink>
        </w:p>
        <w:p w:rsidR="0083788D" w:rsidRDefault="0083788D">
          <w:pPr>
            <w:pStyle w:val="TOC1"/>
            <w:tabs>
              <w:tab w:val="right" w:leader="dot" w:pos="9061"/>
            </w:tabs>
            <w:rPr>
              <w:rFonts w:asciiTheme="minorHAnsi" w:eastAsiaTheme="minorEastAsia" w:hAnsiTheme="minorHAnsi" w:cstheme="minorBidi"/>
              <w:noProof/>
              <w:sz w:val="22"/>
              <w:lang w:eastAsia="zh-CN"/>
            </w:rPr>
          </w:pPr>
          <w:hyperlink w:anchor="_Toc237239287" w:history="1">
            <w:r w:rsidRPr="00F549A0">
              <w:rPr>
                <w:rStyle w:val="Hyperlink"/>
                <w:noProof/>
              </w:rPr>
              <w:t>CHƯƠNG 5: KIỂM THỬ VÀ ĐÁNH GIÁ</w:t>
            </w:r>
            <w:r>
              <w:rPr>
                <w:noProof/>
                <w:webHidden/>
              </w:rPr>
              <w:tab/>
            </w:r>
            <w:r>
              <w:rPr>
                <w:noProof/>
                <w:webHidden/>
              </w:rPr>
              <w:fldChar w:fldCharType="begin"/>
            </w:r>
            <w:r>
              <w:rPr>
                <w:noProof/>
                <w:webHidden/>
              </w:rPr>
              <w:instrText xml:space="preserve"> PAGEREF _Toc237239287 \h </w:instrText>
            </w:r>
            <w:r>
              <w:rPr>
                <w:noProof/>
                <w:webHidden/>
              </w:rPr>
            </w:r>
            <w:r>
              <w:rPr>
                <w:noProof/>
                <w:webHidden/>
              </w:rPr>
              <w:fldChar w:fldCharType="separate"/>
            </w:r>
            <w:r>
              <w:rPr>
                <w:noProof/>
                <w:webHidden/>
              </w:rPr>
              <w:t>32</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88" w:history="1">
            <w:r w:rsidRPr="00F549A0">
              <w:rPr>
                <w:rStyle w:val="Hyperlink"/>
                <w:noProof/>
              </w:rPr>
              <w:t>5.1. Chiến lược kiểm thử</w:t>
            </w:r>
            <w:r>
              <w:rPr>
                <w:noProof/>
                <w:webHidden/>
              </w:rPr>
              <w:tab/>
            </w:r>
            <w:r>
              <w:rPr>
                <w:noProof/>
                <w:webHidden/>
              </w:rPr>
              <w:fldChar w:fldCharType="begin"/>
            </w:r>
            <w:r>
              <w:rPr>
                <w:noProof/>
                <w:webHidden/>
              </w:rPr>
              <w:instrText xml:space="preserve"> PAGEREF _Toc237239288 \h </w:instrText>
            </w:r>
            <w:r>
              <w:rPr>
                <w:noProof/>
                <w:webHidden/>
              </w:rPr>
            </w:r>
            <w:r>
              <w:rPr>
                <w:noProof/>
                <w:webHidden/>
              </w:rPr>
              <w:fldChar w:fldCharType="separate"/>
            </w:r>
            <w:r>
              <w:rPr>
                <w:noProof/>
                <w:webHidden/>
              </w:rPr>
              <w:t>32</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89" w:history="1">
            <w:r w:rsidRPr="00F549A0">
              <w:rPr>
                <w:rStyle w:val="Hyperlink"/>
                <w:noProof/>
              </w:rPr>
              <w:t>5.2. Môi trường kiểm thử</w:t>
            </w:r>
            <w:r>
              <w:rPr>
                <w:noProof/>
                <w:webHidden/>
              </w:rPr>
              <w:tab/>
            </w:r>
            <w:r>
              <w:rPr>
                <w:noProof/>
                <w:webHidden/>
              </w:rPr>
              <w:fldChar w:fldCharType="begin"/>
            </w:r>
            <w:r>
              <w:rPr>
                <w:noProof/>
                <w:webHidden/>
              </w:rPr>
              <w:instrText xml:space="preserve"> PAGEREF _Toc237239289 \h </w:instrText>
            </w:r>
            <w:r>
              <w:rPr>
                <w:noProof/>
                <w:webHidden/>
              </w:rPr>
            </w:r>
            <w:r>
              <w:rPr>
                <w:noProof/>
                <w:webHidden/>
              </w:rPr>
              <w:fldChar w:fldCharType="separate"/>
            </w:r>
            <w:r>
              <w:rPr>
                <w:noProof/>
                <w:webHidden/>
              </w:rPr>
              <w:t>32</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90" w:history="1">
            <w:r w:rsidRPr="00F549A0">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_Toc237239290 \h </w:instrText>
            </w:r>
            <w:r>
              <w:rPr>
                <w:noProof/>
                <w:webHidden/>
              </w:rPr>
            </w:r>
            <w:r>
              <w:rPr>
                <w:noProof/>
                <w:webHidden/>
              </w:rPr>
              <w:fldChar w:fldCharType="separate"/>
            </w:r>
            <w:r>
              <w:rPr>
                <w:noProof/>
                <w:webHidden/>
              </w:rPr>
              <w:t>32</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91" w:history="1">
            <w:r w:rsidRPr="00F549A0">
              <w:rPr>
                <w:rStyle w:val="Hyperlink"/>
                <w:noProof/>
              </w:rPr>
              <w:t>5.4. Kết quả kiểm thử và build</w:t>
            </w:r>
            <w:r>
              <w:rPr>
                <w:noProof/>
                <w:webHidden/>
              </w:rPr>
              <w:tab/>
            </w:r>
            <w:r>
              <w:rPr>
                <w:noProof/>
                <w:webHidden/>
              </w:rPr>
              <w:fldChar w:fldCharType="begin"/>
            </w:r>
            <w:r>
              <w:rPr>
                <w:noProof/>
                <w:webHidden/>
              </w:rPr>
              <w:instrText xml:space="preserve"> PAGEREF _Toc237239291 \h </w:instrText>
            </w:r>
            <w:r>
              <w:rPr>
                <w:noProof/>
                <w:webHidden/>
              </w:rPr>
            </w:r>
            <w:r>
              <w:rPr>
                <w:noProof/>
                <w:webHidden/>
              </w:rPr>
              <w:fldChar w:fldCharType="separate"/>
            </w:r>
            <w:r>
              <w:rPr>
                <w:noProof/>
                <w:webHidden/>
              </w:rPr>
              <w:t>34</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92" w:history="1">
            <w:r w:rsidRPr="00F549A0">
              <w:rPr>
                <w:rStyle w:val="Hyperlink"/>
                <w:noProof/>
              </w:rPr>
              <w:t>5.5. Đánh giá kết quả</w:t>
            </w:r>
            <w:r>
              <w:rPr>
                <w:noProof/>
                <w:webHidden/>
              </w:rPr>
              <w:tab/>
            </w:r>
            <w:r>
              <w:rPr>
                <w:noProof/>
                <w:webHidden/>
              </w:rPr>
              <w:fldChar w:fldCharType="begin"/>
            </w:r>
            <w:r>
              <w:rPr>
                <w:noProof/>
                <w:webHidden/>
              </w:rPr>
              <w:instrText xml:space="preserve"> PAGEREF _Toc237239292 \h </w:instrText>
            </w:r>
            <w:r>
              <w:rPr>
                <w:noProof/>
                <w:webHidden/>
              </w:rPr>
            </w:r>
            <w:r>
              <w:rPr>
                <w:noProof/>
                <w:webHidden/>
              </w:rPr>
              <w:fldChar w:fldCharType="separate"/>
            </w:r>
            <w:r>
              <w:rPr>
                <w:noProof/>
                <w:webHidden/>
              </w:rPr>
              <w:t>37</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93" w:history="1">
            <w:r w:rsidRPr="00F549A0">
              <w:rPr>
                <w:rStyle w:val="Hyperlink"/>
                <w:noProof/>
              </w:rPr>
              <w:t>5.5.1. Kết quả đạt được</w:t>
            </w:r>
            <w:r>
              <w:rPr>
                <w:noProof/>
                <w:webHidden/>
              </w:rPr>
              <w:tab/>
            </w:r>
            <w:r>
              <w:rPr>
                <w:noProof/>
                <w:webHidden/>
              </w:rPr>
              <w:fldChar w:fldCharType="begin"/>
            </w:r>
            <w:r>
              <w:rPr>
                <w:noProof/>
                <w:webHidden/>
              </w:rPr>
              <w:instrText xml:space="preserve"> PAGEREF _Toc237239293 \h </w:instrText>
            </w:r>
            <w:r>
              <w:rPr>
                <w:noProof/>
                <w:webHidden/>
              </w:rPr>
            </w:r>
            <w:r>
              <w:rPr>
                <w:noProof/>
                <w:webHidden/>
              </w:rPr>
              <w:fldChar w:fldCharType="separate"/>
            </w:r>
            <w:r>
              <w:rPr>
                <w:noProof/>
                <w:webHidden/>
              </w:rPr>
              <w:t>37</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94" w:history="1">
            <w:r w:rsidRPr="00F549A0">
              <w:rPr>
                <w:rStyle w:val="Hyperlink"/>
                <w:noProof/>
              </w:rPr>
              <w:t>5.5.2. Hạn chế</w:t>
            </w:r>
            <w:r>
              <w:rPr>
                <w:noProof/>
                <w:webHidden/>
              </w:rPr>
              <w:tab/>
            </w:r>
            <w:r>
              <w:rPr>
                <w:noProof/>
                <w:webHidden/>
              </w:rPr>
              <w:fldChar w:fldCharType="begin"/>
            </w:r>
            <w:r>
              <w:rPr>
                <w:noProof/>
                <w:webHidden/>
              </w:rPr>
              <w:instrText xml:space="preserve"> PAGEREF _Toc237239294 \h </w:instrText>
            </w:r>
            <w:r>
              <w:rPr>
                <w:noProof/>
                <w:webHidden/>
              </w:rPr>
            </w:r>
            <w:r>
              <w:rPr>
                <w:noProof/>
                <w:webHidden/>
              </w:rPr>
              <w:fldChar w:fldCharType="separate"/>
            </w:r>
            <w:r>
              <w:rPr>
                <w:noProof/>
                <w:webHidden/>
              </w:rPr>
              <w:t>37</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95" w:history="1">
            <w:r w:rsidRPr="00F549A0">
              <w:rPr>
                <w:rStyle w:val="Hyperlink"/>
                <w:noProof/>
              </w:rPr>
              <w:t>5.5.3. Hướng cải tiến</w:t>
            </w:r>
            <w:r>
              <w:rPr>
                <w:noProof/>
                <w:webHidden/>
              </w:rPr>
              <w:tab/>
            </w:r>
            <w:r>
              <w:rPr>
                <w:noProof/>
                <w:webHidden/>
              </w:rPr>
              <w:fldChar w:fldCharType="begin"/>
            </w:r>
            <w:r>
              <w:rPr>
                <w:noProof/>
                <w:webHidden/>
              </w:rPr>
              <w:instrText xml:space="preserve"> PAGEREF _Toc237239295 \h </w:instrText>
            </w:r>
            <w:r>
              <w:rPr>
                <w:noProof/>
                <w:webHidden/>
              </w:rPr>
            </w:r>
            <w:r>
              <w:rPr>
                <w:noProof/>
                <w:webHidden/>
              </w:rPr>
              <w:fldChar w:fldCharType="separate"/>
            </w:r>
            <w:r>
              <w:rPr>
                <w:noProof/>
                <w:webHidden/>
              </w:rPr>
              <w:t>38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96" w:history="1">
            <w:r w:rsidRPr="00F549A0">
              <w:rPr>
                <w:rStyle w:val="Hyperlink"/>
                <w:noProof/>
              </w:rPr>
              <w:t>5.6. Kiểm thử chatbot-service</w:t>
            </w:r>
            <w:r>
              <w:rPr>
                <w:noProof/>
                <w:webHidden/>
              </w:rPr>
              <w:tab/>
            </w:r>
            <w:r>
              <w:rPr>
                <w:noProof/>
                <w:webHidden/>
              </w:rPr>
              <w:fldChar w:fldCharType="begin"/>
            </w:r>
            <w:r>
              <w:rPr>
                <w:noProof/>
                <w:webHidden/>
              </w:rPr>
              <w:instrText xml:space="preserve"> PAGEREF _Toc237239296 \h </w:instrText>
            </w:r>
            <w:r>
              <w:rPr>
                <w:noProof/>
                <w:webHidden/>
              </w:rPr>
            </w:r>
            <w:r>
              <w:rPr>
                <w:noProof/>
                <w:webHidden/>
              </w:rPr>
              <w:fldChar w:fldCharType="separate"/>
            </w:r>
            <w:r>
              <w:rPr>
                <w:noProof/>
                <w:webHidden/>
              </w:rPr>
              <w:t>38</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97" w:history="1">
            <w:r w:rsidRPr="00F549A0">
              <w:rPr>
                <w:rStyle w:val="Hyperlink"/>
                <w:noProof/>
              </w:rPr>
              <w:t>5.7. Kiểm thử visual-search-service</w:t>
            </w:r>
            <w:r>
              <w:rPr>
                <w:noProof/>
                <w:webHidden/>
              </w:rPr>
              <w:tab/>
            </w:r>
            <w:r>
              <w:rPr>
                <w:noProof/>
                <w:webHidden/>
              </w:rPr>
              <w:fldChar w:fldCharType="begin"/>
            </w:r>
            <w:r>
              <w:rPr>
                <w:noProof/>
                <w:webHidden/>
              </w:rPr>
              <w:instrText xml:space="preserve"> PAGEREF _Toc237239297 \h </w:instrText>
            </w:r>
            <w:r>
              <w:rPr>
                <w:noProof/>
                <w:webHidden/>
              </w:rPr>
            </w:r>
            <w:r>
              <w:rPr>
                <w:noProof/>
                <w:webHidden/>
              </w:rPr>
              <w:fldChar w:fldCharType="separate"/>
            </w:r>
            <w:r>
              <w:rPr>
                <w:noProof/>
                <w:webHidden/>
              </w:rPr>
              <w:t>39</w:t>
            </w:r>
            <w:r>
              <w:rPr>
                <w:noProof/>
                <w:webHidden/>
              </w:rPr>
              <w:fldChar w:fldCharType="end"/>
            </w:r>
          </w:hyperlink>
        </w:p>
        <w:p w:rsidR="0083788D" w:rsidRDefault="0083788D">
          <w:pPr>
            <w:pStyle w:val="TOC2"/>
            <w:tabs>
              <w:tab w:val="right" w:leader="dot" w:pos="9061"/>
            </w:tabs>
            <w:rPr>
              <w:rFonts w:asciiTheme="minorHAnsi" w:eastAsiaTheme="minorEastAsia" w:hAnsiTheme="minorHAnsi" w:cstheme="minorBidi"/>
              <w:noProof/>
              <w:sz w:val="22"/>
              <w:lang w:eastAsia="zh-CN"/>
            </w:rPr>
          </w:pPr>
          <w:hyperlink w:anchor="_Toc237239298" w:history="1">
            <w:r w:rsidRPr="00F549A0">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_Toc237239298 \h </w:instrText>
            </w:r>
            <w:r>
              <w:rPr>
                <w:noProof/>
                <w:webHidden/>
              </w:rPr>
            </w:r>
            <w:r>
              <w:rPr>
                <w:noProof/>
                <w:webHidden/>
              </w:rPr>
              <w:fldChar w:fldCharType="separate"/>
            </w:r>
            <w:r>
              <w:rPr>
                <w:noProof/>
                <w:webHidden/>
              </w:rPr>
              <w:t>39</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299" w:history="1">
            <w:r w:rsidRPr="00F549A0">
              <w:rPr>
                <w:rStyle w:val="Hyperlink"/>
                <w:noProof/>
              </w:rPr>
              <w:t>5.8.1. Kết quả backend lõi</w:t>
            </w:r>
            <w:r>
              <w:rPr>
                <w:noProof/>
                <w:webHidden/>
              </w:rPr>
              <w:tab/>
            </w:r>
            <w:r>
              <w:rPr>
                <w:noProof/>
                <w:webHidden/>
              </w:rPr>
              <w:fldChar w:fldCharType="begin"/>
            </w:r>
            <w:r>
              <w:rPr>
                <w:noProof/>
                <w:webHidden/>
              </w:rPr>
              <w:instrText xml:space="preserve"> PAGEREF _Toc237239299 \h </w:instrText>
            </w:r>
            <w:r>
              <w:rPr>
                <w:noProof/>
                <w:webHidden/>
              </w:rPr>
            </w:r>
            <w:r>
              <w:rPr>
                <w:noProof/>
                <w:webHidden/>
              </w:rPr>
              <w:fldChar w:fldCharType="separate"/>
            </w:r>
            <w:r>
              <w:rPr>
                <w:noProof/>
                <w:webHidden/>
              </w:rPr>
              <w:t>39</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300" w:history="1">
            <w:r w:rsidRPr="00F549A0">
              <w:rPr>
                <w:rStyle w:val="Hyperlink"/>
                <w:noProof/>
              </w:rPr>
              <w:t>5.8.2. Kiểm thử liên dịch vụ</w:t>
            </w:r>
            <w:r>
              <w:rPr>
                <w:noProof/>
                <w:webHidden/>
              </w:rPr>
              <w:tab/>
            </w:r>
            <w:r>
              <w:rPr>
                <w:noProof/>
                <w:webHidden/>
              </w:rPr>
              <w:fldChar w:fldCharType="begin"/>
            </w:r>
            <w:r>
              <w:rPr>
                <w:noProof/>
                <w:webHidden/>
              </w:rPr>
              <w:instrText xml:space="preserve"> PAGEREF _Toc237239300 \h </w:instrText>
            </w:r>
            <w:r>
              <w:rPr>
                <w:noProof/>
                <w:webHidden/>
              </w:rPr>
            </w:r>
            <w:r>
              <w:rPr>
                <w:noProof/>
                <w:webHidden/>
              </w:rPr>
              <w:fldChar w:fldCharType="separate"/>
            </w:r>
            <w:r>
              <w:rPr>
                <w:noProof/>
                <w:webHidden/>
              </w:rPr>
              <w:t>39</w:t>
            </w:r>
            <w:r>
              <w:rPr>
                <w:noProof/>
                <w:webHidden/>
              </w:rPr>
              <w:fldChar w:fldCharType="end"/>
            </w:r>
          </w:hyperlink>
        </w:p>
        <w:p w:rsidR="0083788D" w:rsidRDefault="0083788D">
          <w:pPr>
            <w:pStyle w:val="TOC3"/>
            <w:tabs>
              <w:tab w:val="right" w:leader="dot" w:pos="9061"/>
            </w:tabs>
            <w:rPr>
              <w:rFonts w:asciiTheme="minorHAnsi" w:eastAsiaTheme="minorEastAsia" w:hAnsiTheme="minorHAnsi" w:cstheme="minorBidi"/>
              <w:noProof/>
              <w:sz w:val="22"/>
              <w:lang w:eastAsia="zh-CN"/>
            </w:rPr>
          </w:pPr>
          <w:hyperlink w:anchor="_Toc237239301" w:history="1">
            <w:r w:rsidRPr="00F549A0">
              <w:rPr>
                <w:rStyle w:val="Hyperlink"/>
                <w:noProof/>
              </w:rPr>
              <w:t>5.8.3. Bảo mật và chất lượng vận hành</w:t>
            </w:r>
            <w:r>
              <w:rPr>
                <w:noProof/>
                <w:webHidden/>
              </w:rPr>
              <w:tab/>
            </w:r>
            <w:r>
              <w:rPr>
                <w:noProof/>
                <w:webHidden/>
              </w:rPr>
              <w:fldChar w:fldCharType="begin"/>
            </w:r>
            <w:r>
              <w:rPr>
                <w:noProof/>
                <w:webHidden/>
              </w:rPr>
              <w:instrText xml:space="preserve"> PAGEREF _Toc237239301 \h </w:instrText>
            </w:r>
            <w:r>
              <w:rPr>
                <w:noProof/>
                <w:webHidden/>
              </w:rPr>
            </w:r>
            <w:r>
              <w:rPr>
                <w:noProof/>
                <w:webHidden/>
              </w:rPr>
              <w:fldChar w:fldCharType="separate"/>
            </w:r>
            <w:r>
              <w:rPr>
                <w:noProof/>
                <w:webHidden/>
              </w:rPr>
              <w:t>40</w:t>
            </w:r>
            <w:r>
              <w:rPr>
                <w:noProof/>
                <w:webHidden/>
              </w:rPr>
              <w:fldChar w:fldCharType="end"/>
            </w:r>
          </w:hyperlink>
        </w:p>
        <w:p w:rsidR="0083788D" w:rsidRDefault="0083788D">
          <w:pPr>
            <w:pStyle w:val="TOC1"/>
            <w:tabs>
              <w:tab w:val="right" w:leader="dot" w:pos="9061"/>
            </w:tabs>
            <w:rPr>
              <w:rFonts w:asciiTheme="minorHAnsi" w:eastAsiaTheme="minorEastAsia" w:hAnsiTheme="minorHAnsi" w:cstheme="minorBidi"/>
              <w:noProof/>
              <w:sz w:val="22"/>
              <w:lang w:eastAsia="zh-CN"/>
            </w:rPr>
          </w:pPr>
          <w:hyperlink w:anchor="_Toc237239302" w:history="1">
            <w:r w:rsidRPr="00F549A0">
              <w:rPr>
                <w:rStyle w:val="Hyperlink"/>
                <w:noProof/>
              </w:rPr>
              <w:t>TÀI LIỆU THAM KHẢO</w:t>
            </w:r>
            <w:r>
              <w:rPr>
                <w:noProof/>
                <w:webHidden/>
              </w:rPr>
              <w:tab/>
            </w:r>
            <w:r>
              <w:rPr>
                <w:noProof/>
                <w:webHidden/>
              </w:rPr>
              <w:fldChar w:fldCharType="begin"/>
            </w:r>
            <w:r>
              <w:rPr>
                <w:noProof/>
                <w:webHidden/>
              </w:rPr>
              <w:instrText xml:space="preserve"> PAGEREF _Toc237239302 \h </w:instrText>
            </w:r>
            <w:r>
              <w:rPr>
                <w:noProof/>
                <w:webHidden/>
              </w:rPr>
            </w:r>
            <w:r>
              <w:rPr>
                <w:noProof/>
                <w:webHidden/>
              </w:rPr>
              <w:fldChar w:fldCharType="separate"/>
            </w:r>
            <w:r>
              <w:rPr>
                <w:noProof/>
                <w:webHidden/>
              </w:rPr>
              <w:t>41</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9225"/>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 xml:space="preserve">Phương pháp thực hiện gồm khảo sát yêu cầu, xác định tác nhân và luồng nghiệp vụ, phân tích dữ liệu, xây dựng kiến trúc, thiết kế API, lập trình theo module, kiểm thử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 xml:space="preserve">kết quả kiểm thử, môi trường triển khai và số liệu vận hành, </w:t>
      </w:r>
      <w:r w:rsidR="000417EA">
        <w:t>được nêu rõ là giới hạn và không dùng để kết luận</w:t>
      </w:r>
      <w:r>
        <w:t>.</w:t>
      </w:r>
    </w:p>
    <w:p w:rsidR="00C83264" w:rsidRDefault="00C83264">
      <w:pPr>
        <w:sectPr w:rsidR="00C83264" w:rsidSect="00884D5F">
          <w:headerReference w:type="default" r:id="rId22"/>
          <w:footerReference w:type="default" r:id="rId23"/>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9226"/>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9227"/>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39228"/>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9229"/>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9230"/>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9231"/>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9232"/>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39233"/>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trang quản trị, REST API, tài khoản, catalog, biến thể, giỏ hàng, checkout, đơn hàng, thanh toán sandbox, kho, giao hàng, khuyến mãi, đánh 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Phạm vi trên giúp báo cáo phản ánh đúng trạng thái dự án. Những thành phần đã có cấu trúc hoặc enum nhưng chưa có chuỗi xử lý hoàn chỉnh chỉ được mô tả 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9234"/>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9235"/>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9236"/>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4"/>
          <w:footerReference w:type="default" r:id="rId25"/>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9237"/>
      <w:r>
        <w:rPr>
          <w:caps w:val="0"/>
        </w:rPr>
        <w:lastRenderedPageBreak/>
        <w:t>CHƯƠNG 2: CƠ SỞ LÝ THUYẾT VÀ CÔNG NGHỆ</w:t>
      </w:r>
      <w:bookmarkEnd w:id="13"/>
    </w:p>
    <w:p w:rsidR="00884D5F" w:rsidRDefault="00884D5F" w:rsidP="00884D5F">
      <w:pPr>
        <w:pStyle w:val="Heading2"/>
        <w:jc w:val="left"/>
      </w:pPr>
      <w:bookmarkStart w:id="14" w:name="_Toc237239238"/>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9239"/>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9240"/>
      <w:r>
        <w:t>2.3. Mô hình ngôn ngữ lớn và các nền tảng chat AI</w:t>
      </w:r>
      <w:bookmarkEnd w:id="16"/>
    </w:p>
    <w:p w:rsidR="00884D5F" w:rsidRDefault="00884D5F" w:rsidP="00884D5F">
      <w:pPr>
        <w:pStyle w:val="Heading3"/>
        <w:jc w:val="left"/>
      </w:pPr>
      <w:bookmarkStart w:id="17" w:name="_Toc237239241"/>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9242"/>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9243"/>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9244"/>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9245"/>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9246"/>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9247"/>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9248"/>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39249"/>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6"/>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9250"/>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9251"/>
      <w:r>
        <w:rPr>
          <w:rFonts w:eastAsia="Times New Roman"/>
          <w:color w:val="auto"/>
          <w:sz w:val="24"/>
          <w:szCs w:val="24"/>
        </w:rP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9252"/>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9253"/>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39254"/>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3.4. ERD tổng quan hệ thống thương mại điện tử</w:t>
      </w:r>
    </w:p>
    <w:p w:rsidR="00884D5F" w:rsidRDefault="00884D5F">
      <w:pPr>
        <w:rPr>
          <w:sz w:val="24"/>
          <w:szCs w:val="24"/>
        </w:rPr>
      </w:pPr>
      <w:r>
        <w:rPr>
          <w:sz w:val="24"/>
          <w:szCs w:val="24"/>
        </w:rPr>
        <w:t>Sơ đồ 3.4 nhóm dữ liệu theo các miền: người dùng và xác thực; giỏ hàng và yêu thích; danh mục sản phẩm; đơn hàng và vận chuyển; thanh toán, đổi trả và hoàn tiền; khuyến mãi và 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39255"/>
      <w:r>
        <w:rPr>
          <w:rFonts w:eastAsia="Times New Roman"/>
          <w:color w:val="auto"/>
          <w:sz w:val="24"/>
          <w:szCs w:val="24"/>
        </w:rPr>
        <w:t>3.7. Thiết kế API</w:t>
      </w:r>
      <w:bookmarkEnd w:id="31"/>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 xml:space="preserve">Response phân trang cần thống nhất trường dữ liệu, tổng phần tử, số trang và kích thước trang. Lỗi validation, không tìm thấy, xung đột trạng thái và không đủ quyền cần có mã HTTP </w:t>
      </w:r>
      <w:r>
        <w:rPr>
          <w:sz w:val="24"/>
          <w:szCs w:val="24"/>
        </w:rPr>
        <w:lastRenderedPageBreak/>
        <w:t>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39256"/>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39257"/>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39258"/>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39259"/>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39260"/>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7" w:name="_Toc237239261"/>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39262"/>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31"/>
          <w:footerReference w:type="default" r:id="rId32"/>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39263"/>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39264"/>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3"/>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39265"/>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4"/>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5"/>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39266"/>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6"/>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39267"/>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39268"/>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39269"/>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39270"/>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39271"/>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39272"/>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39273"/>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39274"/>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7"/>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39275"/>
      <w:r>
        <w:t>4.7. Xây dựng dịch vụ tìm kiếm sản phẩm bằng hình ảnh</w:t>
      </w:r>
      <w:bookmarkEnd w:id="51"/>
    </w:p>
    <w:p w:rsidR="00884D5F" w:rsidRDefault="00884D5F" w:rsidP="00884D5F">
      <w:pPr>
        <w:pStyle w:val="Heading3"/>
        <w:jc w:val="left"/>
      </w:pPr>
      <w:bookmarkStart w:id="52" w:name="_Toc237239276"/>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39277"/>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39278"/>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83788D" w:rsidRDefault="0083788D" w:rsidP="0083788D">
      <w:pPr>
        <w:pStyle w:val="Heading3"/>
      </w:pPr>
      <w:r>
        <w:br w:type="page"/>
      </w:r>
      <w:bookmarkStart w:id="55" w:name="_Toc237239279"/>
      <w:r>
        <w:lastRenderedPageBreak/>
        <w:t>4.7.4. Vị trí bổ sung luồng hoạt động tìm kiếm bằng hình ảnh</w:t>
      </w:r>
      <w:bookmarkEnd w:id="55"/>
    </w:p>
    <w:p w:rsidR="0083788D" w:rsidRDefault="0083788D" w:rsidP="0083788D">
      <w:r>
        <w:t>Bổ sung sơ đồ mô tả đầy đủ các bước: người dùng chọn ảnh, storefront gửi yêu cầu, backend kiểm tra và chuyển tiếp, visual-search-service tạo embedding, PostgreSQL/pgvector truy vấn độ tương đồng, backend ánh xạ sản phẩm và giao diện hiển thị kết quả. Nên thể hiện thêm nhánh lỗi ảnh không hợp lệ, provider không sẵn sàng hoặc không tìm thấy kết quả.</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blPrEx>
          <w:tblCellMar>
            <w:top w:w="0" w:type="dxa"/>
            <w:bottom w:w="0" w:type="dxa"/>
          </w:tblCellMar>
        </w:tblPrEx>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TÌM KIẾM BẰNG HÌNH ẢNH TẠI ĐÂY]</w:t>
            </w:r>
          </w:p>
        </w:tc>
      </w:tr>
    </w:tbl>
    <w:p w:rsidR="0083788D" w:rsidRPr="0083788D" w:rsidRDefault="0083788D" w:rsidP="0083788D">
      <w:pPr>
        <w:jc w:val="center"/>
        <w:rPr>
          <w:i/>
          <w:sz w:val="24"/>
        </w:rPr>
      </w:pPr>
      <w:r w:rsidRPr="0083788D">
        <w:rPr>
          <w:i/>
          <w:sz w:val="24"/>
        </w:rPr>
        <w:t>Hình 4.7. Luồng hoạt động của chức năng tìm kiếm sản phẩm bằng hình ảnh</w:t>
      </w:r>
    </w:p>
    <w:p w:rsidR="0083788D" w:rsidRDefault="0083788D" w:rsidP="0083788D">
      <w:pPr>
        <w:pStyle w:val="Heading3"/>
      </w:pPr>
      <w:r>
        <w:br w:type="page"/>
      </w:r>
      <w:bookmarkStart w:id="56" w:name="_Toc237239280"/>
      <w:r>
        <w:lastRenderedPageBreak/>
        <w:t>4.7.5. Vị trí bổ sung hình ảnh giao diện tìm kiếm bằng hình ảnh</w:t>
      </w:r>
      <w:bookmarkEnd w:id="56"/>
    </w:p>
    <w:p w:rsidR="0083788D" w:rsidRDefault="0083788D" w:rsidP="0083788D">
      <w:r>
        <w:t>Bổ sung ảnh chụp giao diện thể hiện nút tải ảnh, ảnh xem trước, trạng thái đang tìm kiếm và danh sách sản phẩm tương tự. Ảnh nên dùng dữ liệu thật từ backend, che thông tin nhạy cảm và đủ độ phân giải để đọc được nhãn giao diện.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blPrEx>
          <w:tblCellMar>
            <w:top w:w="0" w:type="dxa"/>
            <w:bottom w:w="0" w:type="dxa"/>
          </w:tblCellMar>
        </w:tblPrEx>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TÌM KIẾM BẰNG HÌNH ẢNH TẠI ĐÂY]</w:t>
            </w:r>
          </w:p>
        </w:tc>
      </w:tr>
    </w:tbl>
    <w:p w:rsidR="0083788D" w:rsidRPr="0083788D" w:rsidRDefault="0083788D" w:rsidP="0083788D">
      <w:pPr>
        <w:jc w:val="center"/>
        <w:rPr>
          <w:i/>
          <w:sz w:val="24"/>
        </w:rPr>
      </w:pPr>
      <w:r w:rsidRPr="0083788D">
        <w:rPr>
          <w:i/>
          <w:sz w:val="24"/>
        </w:rPr>
        <w:t>Hình 4.8. Giao diện và kết quả tìm kiếm sản phẩm bằng hình ảnh</w:t>
      </w:r>
    </w:p>
    <w:p w:rsidR="00C83264" w:rsidRDefault="00884D5F">
      <w:pPr>
        <w:pStyle w:val="Heading2"/>
        <w:rPr>
          <w:color w:val="auto"/>
          <w:sz w:val="24"/>
          <w:szCs w:val="24"/>
        </w:rPr>
      </w:pPr>
      <w:bookmarkStart w:id="57" w:name="_Toc237239281"/>
      <w:r>
        <w:rPr>
          <w:color w:val="auto"/>
          <w:sz w:val="24"/>
          <w:szCs w:val="24"/>
        </w:rPr>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8"/>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39282"/>
      <w:r>
        <w:rPr>
          <w:color w:val="auto"/>
          <w:sz w:val="24"/>
          <w:szCs w:val="24"/>
        </w:rPr>
        <w:t>4.8.1. Kiến trúc xử lý hội thoại</w:t>
      </w:r>
      <w:bookmarkEnd w:id="58"/>
    </w:p>
    <w:p w:rsidR="00C83264" w:rsidRDefault="00884D5F">
      <w:pPr>
        <w:rPr>
          <w:sz w:val="24"/>
          <w:szCs w:val="24"/>
        </w:rPr>
      </w:pPr>
      <w:r>
        <w:rPr>
          <w:sz w:val="24"/>
          <w:szCs w:val="24"/>
        </w:rPr>
        <w:t xml:space="preserve">chatbot-service được xây dựng bằng FastAPI và tổ chức theo các lớp api, graph, intent, tools, services, repositories, retrieval, reranking, memory, observability và evaluation. Endpoint POST /chat tiếp nhận message, sessionId, channel và access token; access token </w:t>
      </w:r>
      <w:r>
        <w:rPr>
          <w:sz w:val="24"/>
          <w:szCs w:val="24"/>
        </w:rPr>
        <w:lastRenderedPageBreak/>
        <w:t>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39283"/>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39284"/>
      <w:r>
        <w:rPr>
          <w:color w:val="auto"/>
          <w:sz w:val="24"/>
          <w:szCs w:val="24"/>
        </w:rPr>
        <w:t>4.8.3. Kiểm soát hành động và an toàn</w:t>
      </w:r>
      <w:bookmarkEnd w:id="60"/>
    </w:p>
    <w:p w:rsidR="00C83264" w:rsidRDefault="00884D5F">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83788D" w:rsidRDefault="0083788D" w:rsidP="0083788D">
      <w:pPr>
        <w:pStyle w:val="Heading3"/>
      </w:pPr>
      <w:r>
        <w:br w:type="page"/>
      </w:r>
      <w:bookmarkStart w:id="61" w:name="_Toc237239285"/>
      <w:r>
        <w:lastRenderedPageBreak/>
        <w:t>4.8.4. Vị trí bổ sung luồng hoạt động của chatbot</w:t>
      </w:r>
      <w:bookmarkEnd w:id="61"/>
    </w:p>
    <w:p w:rsidR="0083788D" w:rsidRDefault="0083788D" w:rsidP="0083788D">
      <w:r>
        <w:t>Bổ sung sơ đồ mô tả các bước: người dùng gửi câu hỏi, chatbot xác định phiên và ý định, chọn nhánh xử lý hoặc công cụ, truy xuất backend/knowledge/vector search, kiểm tra kết quả, sinh câu trả lời và trả về giao diện. Với thao tác ghi như thêm giỏ hoặc hủy đơn, cần thể hiện bước xác nhận trước khi thực thi.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blPrEx>
          <w:tblCellMar>
            <w:top w:w="0" w:type="dxa"/>
            <w:bottom w:w="0" w:type="dxa"/>
          </w:tblCellMar>
        </w:tblPrEx>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SƠ ĐỒ LUỒNG HOẠT ĐỘNG CỦA CHATBOT TẠI ĐÂY]</w:t>
            </w:r>
          </w:p>
        </w:tc>
      </w:tr>
    </w:tbl>
    <w:p w:rsidR="0083788D" w:rsidRPr="0083788D" w:rsidRDefault="0083788D" w:rsidP="0083788D">
      <w:pPr>
        <w:jc w:val="center"/>
        <w:rPr>
          <w:i/>
          <w:sz w:val="24"/>
        </w:rPr>
      </w:pPr>
      <w:r w:rsidRPr="0083788D">
        <w:rPr>
          <w:i/>
          <w:sz w:val="24"/>
        </w:rPr>
        <w:t>Hình 4.9. Luồng hoạt động của chatbot hỗ trợ khách hàng</w:t>
      </w:r>
    </w:p>
    <w:p w:rsidR="0083788D" w:rsidRDefault="0083788D" w:rsidP="0083788D">
      <w:pPr>
        <w:pStyle w:val="Heading3"/>
      </w:pPr>
      <w:r>
        <w:br w:type="page"/>
      </w:r>
      <w:bookmarkStart w:id="62" w:name="_Toc237239286"/>
      <w:r>
        <w:lastRenderedPageBreak/>
        <w:t>4.8.5. Vị trí bổ sung hình ảnh giao diện chatbot</w:t>
      </w:r>
      <w:bookmarkEnd w:id="62"/>
    </w:p>
    <w:p w:rsidR="0083788D" w:rsidRDefault="0083788D" w:rsidP="0083788D">
      <w:r>
        <w:t>Bổ sung ảnh chụp giao diện chatbot trên storefront, gồm cửa sổ hội thoại, câu hỏi người dùng, câu trả lời, sản phẩm được đề xuất hoặc trạng thái xác nhận hành động. Nên chọn tình huống tiêu biểu, che token/thông tin cá nhân và bảo đảm chữ trong ảnh đọc được khi in.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blPrEx>
          <w:tblCellMar>
            <w:top w:w="0" w:type="dxa"/>
            <w:bottom w:w="0" w:type="dxa"/>
          </w:tblCellMar>
        </w:tblPrEx>
        <w:trPr>
          <w:trHeight w:hRule="exact" w:val="5386"/>
        </w:trPr>
        <w:tc>
          <w:tcPr>
            <w:tcW w:w="9287" w:type="dxa"/>
            <w:shd w:val="clear" w:color="auto" w:fill="auto"/>
            <w:vAlign w:val="center"/>
          </w:tcPr>
          <w:p w:rsidR="0083788D" w:rsidRPr="0083788D" w:rsidRDefault="0083788D" w:rsidP="0083788D">
            <w:pPr>
              <w:jc w:val="center"/>
              <w:rPr>
                <w:i/>
              </w:rPr>
            </w:pPr>
            <w:r w:rsidRPr="0083788D">
              <w:rPr>
                <w:i/>
              </w:rPr>
              <w:t>[CHÈN ẢNH GIAO DIỆN CHATBOT TẠI ĐÂY]</w:t>
            </w:r>
          </w:p>
        </w:tc>
      </w:tr>
    </w:tbl>
    <w:p w:rsidR="0083788D" w:rsidRPr="0083788D" w:rsidRDefault="0083788D" w:rsidP="0083788D">
      <w:pPr>
        <w:jc w:val="center"/>
        <w:rPr>
          <w:i/>
          <w:sz w:val="24"/>
        </w:rPr>
      </w:pPr>
      <w:r w:rsidRPr="0083788D">
        <w:rPr>
          <w:i/>
          <w:sz w:val="24"/>
        </w:rPr>
        <w:t>Hình 4.10. Giao diện chatbot hỗ trợ khách hàng trên storefront</w:t>
      </w:r>
    </w:p>
    <w:p w:rsidR="00C83264" w:rsidRDefault="00884D5F" w:rsidP="0083788D">
      <w:pPr>
        <w:pStyle w:val="Heading1"/>
        <w:pageBreakBefore/>
        <w:jc w:val="center"/>
        <w:rPr>
          <w:color w:val="auto"/>
          <w:sz w:val="26"/>
          <w:szCs w:val="26"/>
        </w:rPr>
      </w:pPr>
      <w:bookmarkStart w:id="63" w:name="_Toc237239287"/>
      <w:r>
        <w:rPr>
          <w:rFonts w:eastAsia="Times New Roman"/>
          <w:color w:val="auto"/>
          <w:sz w:val="26"/>
          <w:szCs w:val="26"/>
        </w:rPr>
        <w:lastRenderedPageBreak/>
        <w:t>CHƯƠNG 5: KIỂM THỬ VÀ ĐÁNH GIÁ</w:t>
      </w:r>
      <w:bookmarkEnd w:id="63"/>
    </w:p>
    <w:p w:rsidR="00C83264" w:rsidRDefault="00884D5F">
      <w:pPr>
        <w:pStyle w:val="Heading2"/>
        <w:jc w:val="left"/>
        <w:rPr>
          <w:color w:val="auto"/>
          <w:sz w:val="24"/>
          <w:szCs w:val="24"/>
        </w:rPr>
      </w:pPr>
      <w:bookmarkStart w:id="64" w:name="_Toc237239288"/>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39289"/>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39290"/>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API trả 403 hoặc kết quả từ </w:t>
            </w:r>
            <w:r w:rsidRPr="00884D5F">
              <w:rPr>
                <w:sz w:val="22"/>
                <w:szCs w:val="24"/>
              </w:rPr>
              <w:lastRenderedPageBreak/>
              <w:t>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lastRenderedPageBreak/>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39291"/>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9"/>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1"/>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2"/>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3"/>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4"/>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39292"/>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39293"/>
      <w:r>
        <w:rPr>
          <w:rFonts w:eastAsia="Times New Roman"/>
          <w:color w:val="auto"/>
          <w:sz w:val="24"/>
          <w:szCs w:val="24"/>
        </w:rPr>
        <w:t>5.5.1. Kết quả đạt được</w:t>
      </w:r>
      <w:bookmarkEnd w:id="69"/>
    </w:p>
    <w:p w:rsidR="00C83264" w:rsidRDefault="00884D5F">
      <w:pPr>
        <w:rPr>
          <w:sz w:val="24"/>
          <w:szCs w:val="24"/>
        </w:rPr>
      </w:pPr>
      <w:r>
        <w:rPr>
          <w:sz w:val="24"/>
          <w:szCs w:val="24"/>
        </w:rPr>
        <w:t>Theo snapshot dự án, hệ thống đã hình thành kiến trúc ba lớp 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tách order status và payment status tạo nền tảng xử lý nhiều phương thức thanh toán.</w:t>
      </w:r>
    </w:p>
    <w:p w:rsidR="00884D5F" w:rsidRDefault="00884D5F" w:rsidP="00870673">
      <w:pPr>
        <w:rPr>
          <w:b/>
          <w:bCs/>
        </w:rPr>
      </w:pPr>
      <w: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p>
    <w:p w:rsidR="00C83264" w:rsidRDefault="00884D5F" w:rsidP="00870673">
      <w:pPr>
        <w:pStyle w:val="Heading3"/>
      </w:pPr>
      <w:bookmarkStart w:id="70" w:name="_Toc237239294"/>
      <w:r>
        <w:t>5.5.2. Hạn chế</w:t>
      </w:r>
      <w:bookmarkEnd w:id="70"/>
    </w:p>
    <w:p w:rsidR="00C83264" w:rsidRDefault="00884D5F">
      <w:pPr>
        <w:pStyle w:val="ListBullet"/>
        <w:rPr>
          <w:sz w:val="24"/>
          <w:szCs w:val="24"/>
        </w:rPr>
      </w:pPr>
      <w:r>
        <w:rPr>
          <w:sz w:val="24"/>
          <w:szCs w:val="24"/>
        </w:rPr>
        <w:t>VNPay mới ở sandbox hoặc demo, chưa chứng minh quy trình production và 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Chưa có bằng chứng deploy 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71" w:name="_Toc237239295"/>
      <w:r>
        <w:rPr>
          <w:rFonts w:eastAsia="Times New Roman"/>
          <w:color w:val="auto"/>
          <w:sz w:val="24"/>
          <w:szCs w:val="24"/>
        </w:rPr>
        <w:t>5.5.3. Hướng cải tiến</w:t>
      </w:r>
      <w:bookmarkEnd w:id="71"/>
    </w:p>
    <w:p w:rsidR="00C83264" w:rsidRDefault="00884D5F">
      <w:pPr>
        <w:rPr>
          <w:sz w:val="24"/>
          <w:szCs w:val="24"/>
        </w:rPr>
      </w:pPr>
      <w:r>
        <w:rPr>
          <w:sz w:val="24"/>
          <w:szCs w:val="24"/>
        </w:rPr>
        <w:t xml:space="preserve">Ưu tiên trước mắt là chốt commit, chạy toàn bộ test và build, sửa lỗi còn lại, chuẩn hóa dữ liệu demo và hoàn thiện ảnh minh chứng. Tiếp theo, nhóm </w:t>
      </w:r>
      <w:r w:rsidR="000417EA">
        <w:rPr>
          <w:sz w:val="24"/>
          <w:szCs w:val="24"/>
        </w:rPr>
        <w:t>nên bổ sung E2E test</w:t>
      </w:r>
      <w:r>
        <w:rPr>
          <w:sz w:val="24"/>
          <w:szCs w:val="24"/>
        </w:rPr>
        <w:t xml:space="preserve">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phù hợp.</w:t>
      </w:r>
    </w:p>
    <w:p w:rsidR="00C83264" w:rsidRDefault="00884D5F">
      <w:pPr>
        <w:pStyle w:val="Heading2"/>
        <w:rPr>
          <w:color w:val="auto"/>
          <w:sz w:val="24"/>
          <w:szCs w:val="24"/>
        </w:rPr>
      </w:pPr>
      <w:bookmarkStart w:id="72" w:name="_Toc237239296"/>
      <w:r>
        <w:rPr>
          <w:color w:val="auto"/>
          <w:sz w:val="24"/>
          <w:szCs w:val="24"/>
        </w:rPr>
        <w:t>5.6. Kiểm thử chatbot-service</w:t>
      </w:r>
      <w:bookmarkEnd w:id="72"/>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5"/>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5.6.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.\.venv\Scripts\python.exe -m pytest tests/unit -q đạt 200/200 test, có 1 warning không chặn kết quả. Các test bao phủ intent router, query parser, synonym rewriter, RRF fusion, reranker, result guard, context resolver, session store, xác thực JWT, tool selector/executor, tìm kiếm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tra cứu SKU/đơn, tỷ lệ hành động ghi được xác nhận đúng, p95 latency và tỷ lệ fallback khi LLM hoặc backend lỗi.</w:t>
      </w:r>
    </w:p>
    <w:p w:rsidR="00884D5F" w:rsidRDefault="00884D5F" w:rsidP="00884D5F">
      <w:pPr>
        <w:pStyle w:val="Heading2"/>
        <w:jc w:val="left"/>
      </w:pPr>
      <w:bookmarkStart w:id="73" w:name="_Toc237239297"/>
      <w:r>
        <w:t>5.7. Kiểm thử visual-search-service</w:t>
      </w:r>
      <w:bookmarkEnd w:id="73"/>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4" w:name="_Toc237239298"/>
      <w:r>
        <w:rPr>
          <w:color w:val="auto"/>
          <w:sz w:val="24"/>
          <w:szCs w:val="24"/>
        </w:rPr>
        <w:t>5.8. Đánh giá tích hợp, bảo mật và hiệu năng</w:t>
      </w:r>
      <w:bookmarkEnd w:id="74"/>
    </w:p>
    <w:p w:rsidR="00C83264" w:rsidRDefault="00884D5F">
      <w:pPr>
        <w:pStyle w:val="Heading3"/>
        <w:rPr>
          <w:color w:val="auto"/>
          <w:sz w:val="24"/>
          <w:szCs w:val="24"/>
        </w:rPr>
      </w:pPr>
      <w:bookmarkStart w:id="75" w:name="_Toc237239299"/>
      <w:r>
        <w:rPr>
          <w:color w:val="auto"/>
          <w:sz w:val="24"/>
          <w:szCs w:val="24"/>
        </w:rPr>
        <w:t>5.8.1. Kết quả backend lõi</w:t>
      </w:r>
      <w:bookmarkEnd w:id="75"/>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76" w:name="_Toc237239300"/>
      <w:r>
        <w:rPr>
          <w:color w:val="auto"/>
          <w:sz w:val="24"/>
          <w:szCs w:val="24"/>
        </w:rPr>
        <w:t>5.8.2. Kiểm thử liên dịch vụ</w:t>
      </w:r>
      <w:bookmarkEnd w:id="76"/>
    </w:p>
    <w:p w:rsidR="00884D5F" w:rsidRDefault="00884D5F" w:rsidP="00870673">
      <w:pPr>
        <w:rPr>
          <w:b/>
          <w:bCs/>
        </w:rPr>
      </w:pPr>
      <w:r>
        <w:t xml:space="preserve">Ma trận tích hợp cần kiểm tra storefront/admin với backend, chatbot-service với backend/Redis/LLM, visual-search-service với backend/PostgreSQL/RabbitMQ/provider embedding và callback VNPay với backend. </w:t>
      </w:r>
      <w:r>
        <w:lastRenderedPageBreak/>
        <w:t>Các tình huống lỗi gồm timeout, token hết hạn, 401/403, API trả rỗng, thông điệp chạy lặp, model provider không sẵn sàng và dữ liệu đầu vào vượt giới hạn.</w:t>
      </w:r>
    </w:p>
    <w:p w:rsidR="00C83264" w:rsidRDefault="00884D5F" w:rsidP="00870673">
      <w:pPr>
        <w:pStyle w:val="Heading3"/>
      </w:pPr>
      <w:bookmarkStart w:id="77" w:name="_Toc237239301"/>
      <w:r>
        <w:t>5.8.3. Bảo mật và chất lượng vận hành</w:t>
      </w:r>
      <w:bookmarkEnd w:id="77"/>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6"/>
          <w:footerReference w:type="default" r:id="rId47"/>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78" w:name="_Toc237239302"/>
      <w:r>
        <w:rPr>
          <w:rFonts w:eastAsia="Times New Roman"/>
          <w:color w:val="auto"/>
          <w:sz w:val="26"/>
          <w:szCs w:val="26"/>
        </w:rPr>
        <w:lastRenderedPageBreak/>
        <w:t>TÀI LIỆU THAM KHẢO</w:t>
      </w:r>
      <w:bookmarkEnd w:id="78"/>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Docke (2024)r,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8"/>
      <w:footerReference w:type="default" r:id="rId49"/>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3788D">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3788D">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3788D">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3788D">
      <w:rPr>
        <w:noProof/>
        <w:sz w:val="20"/>
      </w:rPr>
      <w:t>19</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3788D">
      <w:rPr>
        <w:noProof/>
        <w:sz w:val="20"/>
      </w:rPr>
      <w:t>40</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83788D">
      <w:rPr>
        <w:noProof/>
        <w:sz w:val="20"/>
      </w:rPr>
      <w:t>41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83788D">
      <w:rPr>
        <w:noProof/>
        <w:sz w:val="20"/>
      </w:rPr>
      <w:t>MỞ ĐẦU</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83788D">
      <w:rPr>
        <w:noProof/>
        <w:sz w:val="20"/>
      </w:rPr>
      <w:t>CHƯƠNG 1: TỔNG QUAN ĐỀ TÀI VÀ YÊU CẦU HỆ THỐNG</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83788D">
      <w:rPr>
        <w:noProof/>
        <w:sz w:val="20"/>
      </w:rPr>
      <w:t>CHƯƠNG 3: PHÂN TÍCH VÀ THIẾT KẾ HỆ THỐNG</w:t>
    </w:r>
    <w:r>
      <w:rPr>
        <w:sz w:val="20"/>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83788D">
      <w:rPr>
        <w:noProof/>
        <w:sz w:val="20"/>
      </w:rPr>
      <w:t>CHƯƠNG 5: KIỂM THỬ VÀ ĐÁNH GIÁ</w:t>
    </w:r>
    <w:r>
      <w:rPr>
        <w:sz w:val="20"/>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83788D">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0241"/>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481D0B"/>
    <w:rsid w:val="005546AF"/>
    <w:rsid w:val="00577D51"/>
    <w:rsid w:val="00631C1F"/>
    <w:rsid w:val="006E6EDC"/>
    <w:rsid w:val="00713424"/>
    <w:rsid w:val="00715407"/>
    <w:rsid w:val="007578E2"/>
    <w:rsid w:val="00762B99"/>
    <w:rsid w:val="0083788D"/>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0.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14D0A-046A-4680-9AFC-9577537F4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11338</Words>
  <Characters>64627</Characters>
  <Application>Microsoft Office Word</Application>
  <DocSecurity>4</DocSecurity>
  <Lines>538</Lines>
  <Paragraphs>151</Paragraphs>
  <ScaleCrop>false</ScaleCrop>
  <Company/>
  <LinksUpToDate>false</LinksUpToDate>
  <CharactersWithSpaces>75814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2026-08-10T00:26:00Z</dcterms:created>
  <dcterms:modified xsi:type="dcterms:W3CDTF">2026-08-10T00:26:00Z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