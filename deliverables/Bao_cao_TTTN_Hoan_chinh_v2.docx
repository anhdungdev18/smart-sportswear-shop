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870673"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6583" w:history="1">
            <w:r w:rsidR="00870673" w:rsidRPr="00613DCC">
              <w:rPr>
                <w:rStyle w:val="Hyperlink"/>
                <w:noProof/>
              </w:rPr>
              <w:t>MỞ ĐẦU</w:t>
            </w:r>
            <w:r w:rsidR="00870673">
              <w:rPr>
                <w:noProof/>
                <w:webHidden/>
              </w:rPr>
              <w:tab/>
            </w:r>
            <w:r w:rsidR="00870673">
              <w:rPr>
                <w:noProof/>
                <w:webHidden/>
              </w:rPr>
              <w:fldChar w:fldCharType="begin"/>
            </w:r>
            <w:r w:rsidR="00870673">
              <w:rPr>
                <w:noProof/>
                <w:webHidden/>
              </w:rPr>
              <w:instrText xml:space="preserve"> PAGEREF _Toc237236583 \h </w:instrText>
            </w:r>
            <w:r w:rsidR="00870673">
              <w:rPr>
                <w:noProof/>
                <w:webHidden/>
              </w:rPr>
            </w:r>
            <w:r w:rsidR="00870673">
              <w:rPr>
                <w:noProof/>
                <w:webHidden/>
              </w:rPr>
              <w:fldChar w:fldCharType="separate"/>
            </w:r>
            <w:r w:rsidR="00870673">
              <w:rPr>
                <w:noProof/>
                <w:webHidden/>
              </w:rPr>
              <w:t>1</w:t>
            </w:r>
            <w:r w:rsidR="00870673">
              <w:rPr>
                <w:noProof/>
                <w:webHidden/>
              </w:rPr>
              <w:fldChar w:fldCharType="end"/>
            </w:r>
          </w:hyperlink>
        </w:p>
        <w:p w:rsidR="00870673" w:rsidRDefault="00870673">
          <w:pPr>
            <w:pStyle w:val="TOC1"/>
            <w:tabs>
              <w:tab w:val="right" w:leader="dot" w:pos="9061"/>
            </w:tabs>
            <w:rPr>
              <w:rFonts w:asciiTheme="minorHAnsi" w:eastAsiaTheme="minorEastAsia" w:hAnsiTheme="minorHAnsi" w:cstheme="minorBidi"/>
              <w:noProof/>
              <w:sz w:val="22"/>
              <w:lang w:eastAsia="zh-CN"/>
            </w:rPr>
          </w:pPr>
          <w:hyperlink w:anchor="_Toc237236584" w:history="1">
            <w:r w:rsidRPr="00613DCC">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_Toc237236584 \h </w:instrText>
            </w:r>
            <w:r>
              <w:rPr>
                <w:noProof/>
                <w:webHidden/>
              </w:rPr>
            </w:r>
            <w:r>
              <w:rPr>
                <w:noProof/>
                <w:webHidden/>
              </w:rPr>
              <w:fldChar w:fldCharType="separate"/>
            </w:r>
            <w:r>
              <w:rPr>
                <w:noProof/>
                <w:webHidden/>
              </w:rPr>
              <w:t>3</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85" w:history="1">
            <w:r w:rsidRPr="00613DCC">
              <w:rPr>
                <w:rStyle w:val="Hyperlink"/>
                <w:noProof/>
              </w:rPr>
              <w:t>1.1. Giới thiệu đề tài</w:t>
            </w:r>
            <w:r>
              <w:rPr>
                <w:noProof/>
                <w:webHidden/>
              </w:rPr>
              <w:tab/>
            </w:r>
            <w:r>
              <w:rPr>
                <w:noProof/>
                <w:webHidden/>
              </w:rPr>
              <w:fldChar w:fldCharType="begin"/>
            </w:r>
            <w:r>
              <w:rPr>
                <w:noProof/>
                <w:webHidden/>
              </w:rPr>
              <w:instrText xml:space="preserve"> PAGEREF _Toc237236585 \h </w:instrText>
            </w:r>
            <w:r>
              <w:rPr>
                <w:noProof/>
                <w:webHidden/>
              </w:rPr>
            </w:r>
            <w:r>
              <w:rPr>
                <w:noProof/>
                <w:webHidden/>
              </w:rPr>
              <w:fldChar w:fldCharType="separate"/>
            </w:r>
            <w:r>
              <w:rPr>
                <w:noProof/>
                <w:webHidden/>
              </w:rPr>
              <w:t>3</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86" w:history="1">
            <w:r w:rsidRPr="00613DCC">
              <w:rPr>
                <w:rStyle w:val="Hyperlink"/>
                <w:noProof/>
              </w:rPr>
              <w:t>1.2. Bài toán thực tế</w:t>
            </w:r>
            <w:r>
              <w:rPr>
                <w:noProof/>
                <w:webHidden/>
              </w:rPr>
              <w:tab/>
            </w:r>
            <w:r>
              <w:rPr>
                <w:noProof/>
                <w:webHidden/>
              </w:rPr>
              <w:fldChar w:fldCharType="begin"/>
            </w:r>
            <w:r>
              <w:rPr>
                <w:noProof/>
                <w:webHidden/>
              </w:rPr>
              <w:instrText xml:space="preserve"> PAGEREF _Toc237236586 \h </w:instrText>
            </w:r>
            <w:r>
              <w:rPr>
                <w:noProof/>
                <w:webHidden/>
              </w:rPr>
            </w:r>
            <w:r>
              <w:rPr>
                <w:noProof/>
                <w:webHidden/>
              </w:rPr>
              <w:fldChar w:fldCharType="separate"/>
            </w:r>
            <w:r>
              <w:rPr>
                <w:noProof/>
                <w:webHidden/>
              </w:rPr>
              <w:t>3</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87" w:history="1">
            <w:r w:rsidRPr="00613DCC">
              <w:rPr>
                <w:rStyle w:val="Hyperlink"/>
                <w:noProof/>
              </w:rPr>
              <w:t>1.3. Mục tiêu của đề tài</w:t>
            </w:r>
            <w:r>
              <w:rPr>
                <w:noProof/>
                <w:webHidden/>
              </w:rPr>
              <w:tab/>
            </w:r>
            <w:r>
              <w:rPr>
                <w:noProof/>
                <w:webHidden/>
              </w:rPr>
              <w:fldChar w:fldCharType="begin"/>
            </w:r>
            <w:r>
              <w:rPr>
                <w:noProof/>
                <w:webHidden/>
              </w:rPr>
              <w:instrText xml:space="preserve"> PAGEREF _Toc237236587 \h </w:instrText>
            </w:r>
            <w:r>
              <w:rPr>
                <w:noProof/>
                <w:webHidden/>
              </w:rPr>
            </w:r>
            <w:r>
              <w:rPr>
                <w:noProof/>
                <w:webHidden/>
              </w:rPr>
              <w:fldChar w:fldCharType="separate"/>
            </w:r>
            <w:r>
              <w:rPr>
                <w:noProof/>
                <w:webHidden/>
              </w:rPr>
              <w:t>4</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588" w:history="1">
            <w:r w:rsidRPr="00613DCC">
              <w:rPr>
                <w:rStyle w:val="Hyperlink"/>
                <w:noProof/>
              </w:rPr>
              <w:t>1.3.1. Mục tiêu tổng quát</w:t>
            </w:r>
            <w:r>
              <w:rPr>
                <w:noProof/>
                <w:webHidden/>
              </w:rPr>
              <w:tab/>
            </w:r>
            <w:r>
              <w:rPr>
                <w:noProof/>
                <w:webHidden/>
              </w:rPr>
              <w:fldChar w:fldCharType="begin"/>
            </w:r>
            <w:r>
              <w:rPr>
                <w:noProof/>
                <w:webHidden/>
              </w:rPr>
              <w:instrText xml:space="preserve"> PAGEREF _Toc237236588 \h </w:instrText>
            </w:r>
            <w:r>
              <w:rPr>
                <w:noProof/>
                <w:webHidden/>
              </w:rPr>
            </w:r>
            <w:r>
              <w:rPr>
                <w:noProof/>
                <w:webHidden/>
              </w:rPr>
              <w:fldChar w:fldCharType="separate"/>
            </w:r>
            <w:r>
              <w:rPr>
                <w:noProof/>
                <w:webHidden/>
              </w:rPr>
              <w:t>4</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589" w:history="1">
            <w:r w:rsidRPr="00613DCC">
              <w:rPr>
                <w:rStyle w:val="Hyperlink"/>
                <w:noProof/>
              </w:rPr>
              <w:t>1.3.2. Mục tiêu chức năng</w:t>
            </w:r>
            <w:r>
              <w:rPr>
                <w:noProof/>
                <w:webHidden/>
              </w:rPr>
              <w:tab/>
            </w:r>
            <w:r>
              <w:rPr>
                <w:noProof/>
                <w:webHidden/>
              </w:rPr>
              <w:fldChar w:fldCharType="begin"/>
            </w:r>
            <w:r>
              <w:rPr>
                <w:noProof/>
                <w:webHidden/>
              </w:rPr>
              <w:instrText xml:space="preserve"> PAGEREF _Toc237236589 \h </w:instrText>
            </w:r>
            <w:r>
              <w:rPr>
                <w:noProof/>
                <w:webHidden/>
              </w:rPr>
            </w:r>
            <w:r>
              <w:rPr>
                <w:noProof/>
                <w:webHidden/>
              </w:rPr>
              <w:fldChar w:fldCharType="separate"/>
            </w:r>
            <w:r>
              <w:rPr>
                <w:noProof/>
                <w:webHidden/>
              </w:rPr>
              <w:t>4</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590" w:history="1">
            <w:r w:rsidRPr="00613DCC">
              <w:rPr>
                <w:rStyle w:val="Hyperlink"/>
                <w:noProof/>
              </w:rPr>
              <w:t>1.3.3. Mục tiêu kỹ thuật</w:t>
            </w:r>
            <w:r>
              <w:rPr>
                <w:noProof/>
                <w:webHidden/>
              </w:rPr>
              <w:tab/>
            </w:r>
            <w:r>
              <w:rPr>
                <w:noProof/>
                <w:webHidden/>
              </w:rPr>
              <w:fldChar w:fldCharType="begin"/>
            </w:r>
            <w:r>
              <w:rPr>
                <w:noProof/>
                <w:webHidden/>
              </w:rPr>
              <w:instrText xml:space="preserve"> PAGEREF _Toc237236590 \h </w:instrText>
            </w:r>
            <w:r>
              <w:rPr>
                <w:noProof/>
                <w:webHidden/>
              </w:rPr>
            </w:r>
            <w:r>
              <w:rPr>
                <w:noProof/>
                <w:webHidden/>
              </w:rPr>
              <w:fldChar w:fldCharType="separate"/>
            </w:r>
            <w:r>
              <w:rPr>
                <w:noProof/>
                <w:webHidden/>
              </w:rPr>
              <w:t>4</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1" w:history="1">
            <w:r w:rsidRPr="00613DCC">
              <w:rPr>
                <w:rStyle w:val="Hyperlink"/>
                <w:noProof/>
              </w:rPr>
              <w:t>1.4. Phạm vi và giới hạn</w:t>
            </w:r>
            <w:r>
              <w:rPr>
                <w:noProof/>
                <w:webHidden/>
              </w:rPr>
              <w:tab/>
            </w:r>
            <w:r>
              <w:rPr>
                <w:noProof/>
                <w:webHidden/>
              </w:rPr>
              <w:fldChar w:fldCharType="begin"/>
            </w:r>
            <w:r>
              <w:rPr>
                <w:noProof/>
                <w:webHidden/>
              </w:rPr>
              <w:instrText xml:space="preserve"> PAGEREF _Toc237236591 \h </w:instrText>
            </w:r>
            <w:r>
              <w:rPr>
                <w:noProof/>
                <w:webHidden/>
              </w:rPr>
            </w:r>
            <w:r>
              <w:rPr>
                <w:noProof/>
                <w:webHidden/>
              </w:rPr>
              <w:fldChar w:fldCharType="separate"/>
            </w:r>
            <w:r>
              <w:rPr>
                <w:noProof/>
                <w:webHidden/>
              </w:rPr>
              <w:t>5</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2" w:history="1">
            <w:r w:rsidRPr="00613DCC">
              <w:rPr>
                <w:rStyle w:val="Hyperlink"/>
                <w:noProof/>
              </w:rPr>
              <w:t>1.5. Tác nhân và quyền sử dụng</w:t>
            </w:r>
            <w:r>
              <w:rPr>
                <w:noProof/>
                <w:webHidden/>
              </w:rPr>
              <w:tab/>
            </w:r>
            <w:r>
              <w:rPr>
                <w:noProof/>
                <w:webHidden/>
              </w:rPr>
              <w:fldChar w:fldCharType="begin"/>
            </w:r>
            <w:r>
              <w:rPr>
                <w:noProof/>
                <w:webHidden/>
              </w:rPr>
              <w:instrText xml:space="preserve"> PAGEREF _Toc237236592 \h </w:instrText>
            </w:r>
            <w:r>
              <w:rPr>
                <w:noProof/>
                <w:webHidden/>
              </w:rPr>
            </w:r>
            <w:r>
              <w:rPr>
                <w:noProof/>
                <w:webHidden/>
              </w:rPr>
              <w:fldChar w:fldCharType="separate"/>
            </w:r>
            <w:r>
              <w:rPr>
                <w:noProof/>
                <w:webHidden/>
              </w:rPr>
              <w:t>6</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3" w:history="1">
            <w:r w:rsidRPr="00613DCC">
              <w:rPr>
                <w:rStyle w:val="Hyperlink"/>
                <w:noProof/>
              </w:rPr>
              <w:t>1.6. Yêu cầu chức năng</w:t>
            </w:r>
            <w:r>
              <w:rPr>
                <w:noProof/>
                <w:webHidden/>
              </w:rPr>
              <w:tab/>
            </w:r>
            <w:r>
              <w:rPr>
                <w:noProof/>
                <w:webHidden/>
              </w:rPr>
              <w:fldChar w:fldCharType="begin"/>
            </w:r>
            <w:r>
              <w:rPr>
                <w:noProof/>
                <w:webHidden/>
              </w:rPr>
              <w:instrText xml:space="preserve"> PAGEREF _Toc237236593 \h </w:instrText>
            </w:r>
            <w:r>
              <w:rPr>
                <w:noProof/>
                <w:webHidden/>
              </w:rPr>
            </w:r>
            <w:r>
              <w:rPr>
                <w:noProof/>
                <w:webHidden/>
              </w:rPr>
              <w:fldChar w:fldCharType="separate"/>
            </w:r>
            <w:r>
              <w:rPr>
                <w:noProof/>
                <w:webHidden/>
              </w:rPr>
              <w:t>6</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4" w:history="1">
            <w:r w:rsidRPr="00613DCC">
              <w:rPr>
                <w:rStyle w:val="Hyperlink"/>
                <w:noProof/>
              </w:rPr>
              <w:t>1.7. Yêu cầu phi chức năng</w:t>
            </w:r>
            <w:r>
              <w:rPr>
                <w:noProof/>
                <w:webHidden/>
              </w:rPr>
              <w:tab/>
            </w:r>
            <w:r>
              <w:rPr>
                <w:noProof/>
                <w:webHidden/>
              </w:rPr>
              <w:fldChar w:fldCharType="begin"/>
            </w:r>
            <w:r>
              <w:rPr>
                <w:noProof/>
                <w:webHidden/>
              </w:rPr>
              <w:instrText xml:space="preserve"> PAGEREF _Toc237236594 \h </w:instrText>
            </w:r>
            <w:r>
              <w:rPr>
                <w:noProof/>
                <w:webHidden/>
              </w:rPr>
            </w:r>
            <w:r>
              <w:rPr>
                <w:noProof/>
                <w:webHidden/>
              </w:rPr>
              <w:fldChar w:fldCharType="separate"/>
            </w:r>
            <w:r>
              <w:rPr>
                <w:noProof/>
                <w:webHidden/>
              </w:rPr>
              <w:t>7</w:t>
            </w:r>
            <w:r>
              <w:rPr>
                <w:noProof/>
                <w:webHidden/>
              </w:rPr>
              <w:fldChar w:fldCharType="end"/>
            </w:r>
          </w:hyperlink>
        </w:p>
        <w:p w:rsidR="00870673" w:rsidRDefault="00870673">
          <w:pPr>
            <w:pStyle w:val="TOC1"/>
            <w:tabs>
              <w:tab w:val="right" w:leader="dot" w:pos="9061"/>
            </w:tabs>
            <w:rPr>
              <w:rFonts w:asciiTheme="minorHAnsi" w:eastAsiaTheme="minorEastAsia" w:hAnsiTheme="minorHAnsi" w:cstheme="minorBidi"/>
              <w:noProof/>
              <w:sz w:val="22"/>
              <w:lang w:eastAsia="zh-CN"/>
            </w:rPr>
          </w:pPr>
          <w:hyperlink w:anchor="_Toc237236595" w:history="1">
            <w:r w:rsidRPr="00613DCC">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_Toc237236595 \h </w:instrText>
            </w:r>
            <w:r>
              <w:rPr>
                <w:noProof/>
                <w:webHidden/>
              </w:rPr>
            </w:r>
            <w:r>
              <w:rPr>
                <w:noProof/>
                <w:webHidden/>
              </w:rPr>
              <w:fldChar w:fldCharType="separate"/>
            </w:r>
            <w:r>
              <w:rPr>
                <w:noProof/>
                <w:webHidden/>
              </w:rPr>
              <w:t>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6" w:history="1">
            <w:r w:rsidRPr="00613DCC">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_Toc237236596 \h </w:instrText>
            </w:r>
            <w:r>
              <w:rPr>
                <w:noProof/>
                <w:webHidden/>
              </w:rPr>
            </w:r>
            <w:r>
              <w:rPr>
                <w:noProof/>
                <w:webHidden/>
              </w:rPr>
              <w:fldChar w:fldCharType="separate"/>
            </w:r>
            <w:r>
              <w:rPr>
                <w:noProof/>
                <w:webHidden/>
              </w:rPr>
              <w:t>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7" w:history="1">
            <w:r w:rsidRPr="00613DCC">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_Toc237236597 \h </w:instrText>
            </w:r>
            <w:r>
              <w:rPr>
                <w:noProof/>
                <w:webHidden/>
              </w:rPr>
            </w:r>
            <w:r>
              <w:rPr>
                <w:noProof/>
                <w:webHidden/>
              </w:rPr>
              <w:fldChar w:fldCharType="separate"/>
            </w:r>
            <w:r>
              <w:rPr>
                <w:noProof/>
                <w:webHidden/>
              </w:rPr>
              <w:t>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598" w:history="1">
            <w:r w:rsidRPr="00613DCC">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_Toc237236598 \h </w:instrText>
            </w:r>
            <w:r>
              <w:rPr>
                <w:noProof/>
                <w:webHidden/>
              </w:rPr>
            </w:r>
            <w:r>
              <w:rPr>
                <w:noProof/>
                <w:webHidden/>
              </w:rPr>
              <w:fldChar w:fldCharType="separate"/>
            </w:r>
            <w:r>
              <w:rPr>
                <w:noProof/>
                <w:webHidden/>
              </w:rPr>
              <w:t>8</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599" w:history="1">
            <w:r w:rsidRPr="00613DCC">
              <w:rPr>
                <w:rStyle w:val="Hyperlink"/>
                <w:noProof/>
              </w:rPr>
              <w:t>2.3.1. Mô hình ngôn ngữ lớn</w:t>
            </w:r>
            <w:r>
              <w:rPr>
                <w:noProof/>
                <w:webHidden/>
              </w:rPr>
              <w:tab/>
            </w:r>
            <w:r>
              <w:rPr>
                <w:noProof/>
                <w:webHidden/>
              </w:rPr>
              <w:fldChar w:fldCharType="begin"/>
            </w:r>
            <w:r>
              <w:rPr>
                <w:noProof/>
                <w:webHidden/>
              </w:rPr>
              <w:instrText xml:space="preserve"> PAGEREF _Toc237236599 \h </w:instrText>
            </w:r>
            <w:r>
              <w:rPr>
                <w:noProof/>
                <w:webHidden/>
              </w:rPr>
            </w:r>
            <w:r>
              <w:rPr>
                <w:noProof/>
                <w:webHidden/>
              </w:rPr>
              <w:fldChar w:fldCharType="separate"/>
            </w:r>
            <w:r>
              <w:rPr>
                <w:noProof/>
                <w:webHidden/>
              </w:rPr>
              <w:t>8</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00" w:history="1">
            <w:r w:rsidRPr="00613DCC">
              <w:rPr>
                <w:rStyle w:val="Hyperlink"/>
                <w:noProof/>
              </w:rPr>
              <w:t>2.3.2. GPT, Google AI và cơ chế tích hợp</w:t>
            </w:r>
            <w:r>
              <w:rPr>
                <w:noProof/>
                <w:webHidden/>
              </w:rPr>
              <w:tab/>
            </w:r>
            <w:r>
              <w:rPr>
                <w:noProof/>
                <w:webHidden/>
              </w:rPr>
              <w:fldChar w:fldCharType="begin"/>
            </w:r>
            <w:r>
              <w:rPr>
                <w:noProof/>
                <w:webHidden/>
              </w:rPr>
              <w:instrText xml:space="preserve"> PAGEREF _Toc237236600 \h </w:instrText>
            </w:r>
            <w:r>
              <w:rPr>
                <w:noProof/>
                <w:webHidden/>
              </w:rPr>
            </w:r>
            <w:r>
              <w:rPr>
                <w:noProof/>
                <w:webHidden/>
              </w:rPr>
              <w:fldChar w:fldCharType="separate"/>
            </w:r>
            <w:r>
              <w:rPr>
                <w:noProof/>
                <w:webHidden/>
              </w:rPr>
              <w:t>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1" w:history="1">
            <w:r w:rsidRPr="00613DCC">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_Toc237236601 \h </w:instrText>
            </w:r>
            <w:r>
              <w:rPr>
                <w:noProof/>
                <w:webHidden/>
              </w:rPr>
            </w:r>
            <w:r>
              <w:rPr>
                <w:noProof/>
                <w:webHidden/>
              </w:rPr>
              <w:fldChar w:fldCharType="separate"/>
            </w:r>
            <w:r>
              <w:rPr>
                <w:noProof/>
                <w:webHidden/>
              </w:rPr>
              <w:t>9</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2" w:history="1">
            <w:r w:rsidRPr="00613DCC">
              <w:rPr>
                <w:rStyle w:val="Hyperlink"/>
                <w:noProof/>
              </w:rPr>
              <w:t>2.5. Java Spring Boot, ReactJS, Next.js và Python</w:t>
            </w:r>
            <w:r>
              <w:rPr>
                <w:noProof/>
                <w:webHidden/>
              </w:rPr>
              <w:tab/>
            </w:r>
            <w:r>
              <w:rPr>
                <w:noProof/>
                <w:webHidden/>
              </w:rPr>
              <w:fldChar w:fldCharType="begin"/>
            </w:r>
            <w:r>
              <w:rPr>
                <w:noProof/>
                <w:webHidden/>
              </w:rPr>
              <w:instrText xml:space="preserve"> PAGEREF _Toc237236602 \h </w:instrText>
            </w:r>
            <w:r>
              <w:rPr>
                <w:noProof/>
                <w:webHidden/>
              </w:rPr>
            </w:r>
            <w:r>
              <w:rPr>
                <w:noProof/>
                <w:webHidden/>
              </w:rPr>
              <w:fldChar w:fldCharType="separate"/>
            </w:r>
            <w:r>
              <w:rPr>
                <w:noProof/>
                <w:webHidden/>
              </w:rPr>
              <w:t>9</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3" w:history="1">
            <w:r w:rsidRPr="00613DCC">
              <w:rPr>
                <w:rStyle w:val="Hyperlink"/>
                <w:noProof/>
              </w:rPr>
              <w:t>2.6. Kiến trúc dịch vụ và RabbitMQ</w:t>
            </w:r>
            <w:r>
              <w:rPr>
                <w:noProof/>
                <w:webHidden/>
              </w:rPr>
              <w:tab/>
            </w:r>
            <w:r>
              <w:rPr>
                <w:noProof/>
                <w:webHidden/>
              </w:rPr>
              <w:fldChar w:fldCharType="begin"/>
            </w:r>
            <w:r>
              <w:rPr>
                <w:noProof/>
                <w:webHidden/>
              </w:rPr>
              <w:instrText xml:space="preserve"> PAGEREF _Toc237236603 \h </w:instrText>
            </w:r>
            <w:r>
              <w:rPr>
                <w:noProof/>
                <w:webHidden/>
              </w:rPr>
            </w:r>
            <w:r>
              <w:rPr>
                <w:noProof/>
                <w:webHidden/>
              </w:rPr>
              <w:fldChar w:fldCharType="separate"/>
            </w:r>
            <w:r>
              <w:rPr>
                <w:noProof/>
                <w:webHidden/>
              </w:rPr>
              <w:t>10</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4" w:history="1">
            <w:r w:rsidRPr="00613DCC">
              <w:rPr>
                <w:rStyle w:val="Hyperlink"/>
                <w:noProof/>
              </w:rPr>
              <w:t>2.7. PostgreSQL và pgvector</w:t>
            </w:r>
            <w:r>
              <w:rPr>
                <w:noProof/>
                <w:webHidden/>
              </w:rPr>
              <w:tab/>
            </w:r>
            <w:r>
              <w:rPr>
                <w:noProof/>
                <w:webHidden/>
              </w:rPr>
              <w:fldChar w:fldCharType="begin"/>
            </w:r>
            <w:r>
              <w:rPr>
                <w:noProof/>
                <w:webHidden/>
              </w:rPr>
              <w:instrText xml:space="preserve"> PAGEREF _Toc237236604 \h </w:instrText>
            </w:r>
            <w:r>
              <w:rPr>
                <w:noProof/>
                <w:webHidden/>
              </w:rPr>
            </w:r>
            <w:r>
              <w:rPr>
                <w:noProof/>
                <w:webHidden/>
              </w:rPr>
              <w:fldChar w:fldCharType="separate"/>
            </w:r>
            <w:r>
              <w:rPr>
                <w:noProof/>
                <w:webHidden/>
              </w:rPr>
              <w:t>10</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5" w:history="1">
            <w:r w:rsidRPr="00613DCC">
              <w:rPr>
                <w:rStyle w:val="Hyperlink"/>
                <w:noProof/>
              </w:rPr>
              <w:t>2.8. Công nghệ hỗ trợ triển khai</w:t>
            </w:r>
            <w:r>
              <w:rPr>
                <w:noProof/>
                <w:webHidden/>
              </w:rPr>
              <w:tab/>
            </w:r>
            <w:r>
              <w:rPr>
                <w:noProof/>
                <w:webHidden/>
              </w:rPr>
              <w:fldChar w:fldCharType="begin"/>
            </w:r>
            <w:r>
              <w:rPr>
                <w:noProof/>
                <w:webHidden/>
              </w:rPr>
              <w:instrText xml:space="preserve"> PAGEREF _Toc237236605 \h </w:instrText>
            </w:r>
            <w:r>
              <w:rPr>
                <w:noProof/>
                <w:webHidden/>
              </w:rPr>
            </w:r>
            <w:r>
              <w:rPr>
                <w:noProof/>
                <w:webHidden/>
              </w:rPr>
              <w:fldChar w:fldCharType="separate"/>
            </w:r>
            <w:r>
              <w:rPr>
                <w:noProof/>
                <w:webHidden/>
              </w:rPr>
              <w:t>10</w:t>
            </w:r>
            <w:r>
              <w:rPr>
                <w:noProof/>
                <w:webHidden/>
              </w:rPr>
              <w:fldChar w:fldCharType="end"/>
            </w:r>
          </w:hyperlink>
        </w:p>
        <w:p w:rsidR="00870673" w:rsidRDefault="00870673">
          <w:pPr>
            <w:pStyle w:val="TOC1"/>
            <w:tabs>
              <w:tab w:val="right" w:leader="dot" w:pos="9061"/>
            </w:tabs>
            <w:rPr>
              <w:rFonts w:asciiTheme="minorHAnsi" w:eastAsiaTheme="minorEastAsia" w:hAnsiTheme="minorHAnsi" w:cstheme="minorBidi"/>
              <w:noProof/>
              <w:sz w:val="22"/>
              <w:lang w:eastAsia="zh-CN"/>
            </w:rPr>
          </w:pPr>
          <w:hyperlink w:anchor="_Toc237236606" w:history="1">
            <w:r w:rsidRPr="00613DCC">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_Toc237236606 \h </w:instrText>
            </w:r>
            <w:r>
              <w:rPr>
                <w:noProof/>
                <w:webHidden/>
              </w:rPr>
            </w:r>
            <w:r>
              <w:rPr>
                <w:noProof/>
                <w:webHidden/>
              </w:rPr>
              <w:fldChar w:fldCharType="separate"/>
            </w:r>
            <w:r>
              <w:rPr>
                <w:noProof/>
                <w:webHidden/>
              </w:rPr>
              <w:t>11</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7" w:history="1">
            <w:r w:rsidRPr="00613DCC">
              <w:rPr>
                <w:rStyle w:val="Hyperlink"/>
                <w:noProof/>
              </w:rPr>
              <w:t>3.1. Biểu đồ ngữ cảnh và tác nhân</w:t>
            </w:r>
            <w:r>
              <w:rPr>
                <w:noProof/>
                <w:webHidden/>
              </w:rPr>
              <w:tab/>
            </w:r>
            <w:r>
              <w:rPr>
                <w:noProof/>
                <w:webHidden/>
              </w:rPr>
              <w:fldChar w:fldCharType="begin"/>
            </w:r>
            <w:r>
              <w:rPr>
                <w:noProof/>
                <w:webHidden/>
              </w:rPr>
              <w:instrText xml:space="preserve"> PAGEREF _Toc237236607 \h </w:instrText>
            </w:r>
            <w:r>
              <w:rPr>
                <w:noProof/>
                <w:webHidden/>
              </w:rPr>
            </w:r>
            <w:r>
              <w:rPr>
                <w:noProof/>
                <w:webHidden/>
              </w:rPr>
              <w:fldChar w:fldCharType="separate"/>
            </w:r>
            <w:r>
              <w:rPr>
                <w:noProof/>
                <w:webHidden/>
              </w:rPr>
              <w:t>11</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8" w:history="1">
            <w:r w:rsidRPr="00613DCC">
              <w:rPr>
                <w:rStyle w:val="Hyperlink"/>
                <w:noProof/>
              </w:rPr>
              <w:t>3.2. Biểu đồ DFD mức 0</w:t>
            </w:r>
            <w:r>
              <w:rPr>
                <w:noProof/>
                <w:webHidden/>
              </w:rPr>
              <w:tab/>
            </w:r>
            <w:r>
              <w:rPr>
                <w:noProof/>
                <w:webHidden/>
              </w:rPr>
              <w:fldChar w:fldCharType="begin"/>
            </w:r>
            <w:r>
              <w:rPr>
                <w:noProof/>
                <w:webHidden/>
              </w:rPr>
              <w:instrText xml:space="preserve"> PAGEREF _Toc237236608 \h </w:instrText>
            </w:r>
            <w:r>
              <w:rPr>
                <w:noProof/>
                <w:webHidden/>
              </w:rPr>
            </w:r>
            <w:r>
              <w:rPr>
                <w:noProof/>
                <w:webHidden/>
              </w:rPr>
              <w:fldChar w:fldCharType="separate"/>
            </w:r>
            <w:r>
              <w:rPr>
                <w:noProof/>
                <w:webHidden/>
              </w:rPr>
              <w:t>12</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09" w:history="1">
            <w:r w:rsidRPr="00613DCC">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_Toc237236609 \h </w:instrText>
            </w:r>
            <w:r>
              <w:rPr>
                <w:noProof/>
                <w:webHidden/>
              </w:rPr>
            </w:r>
            <w:r>
              <w:rPr>
                <w:noProof/>
                <w:webHidden/>
              </w:rPr>
              <w:fldChar w:fldCharType="separate"/>
            </w:r>
            <w:r>
              <w:rPr>
                <w:noProof/>
                <w:webHidden/>
              </w:rPr>
              <w:t>12</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0" w:history="1">
            <w:r w:rsidRPr="00613DCC">
              <w:rPr>
                <w:rStyle w:val="Hyperlink"/>
                <w:noProof/>
              </w:rPr>
              <w:t>3.4. Kiến trúc tổng quát</w:t>
            </w:r>
            <w:r>
              <w:rPr>
                <w:noProof/>
                <w:webHidden/>
              </w:rPr>
              <w:tab/>
            </w:r>
            <w:r>
              <w:rPr>
                <w:noProof/>
                <w:webHidden/>
              </w:rPr>
              <w:fldChar w:fldCharType="begin"/>
            </w:r>
            <w:r>
              <w:rPr>
                <w:noProof/>
                <w:webHidden/>
              </w:rPr>
              <w:instrText xml:space="preserve"> PAGEREF _Toc237236610 \h </w:instrText>
            </w:r>
            <w:r>
              <w:rPr>
                <w:noProof/>
                <w:webHidden/>
              </w:rPr>
            </w:r>
            <w:r>
              <w:rPr>
                <w:noProof/>
                <w:webHidden/>
              </w:rPr>
              <w:fldChar w:fldCharType="separate"/>
            </w:r>
            <w:r>
              <w:rPr>
                <w:noProof/>
                <w:webHidden/>
              </w:rPr>
              <w:t>13</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1" w:history="1">
            <w:r w:rsidRPr="00613DCC">
              <w:rPr>
                <w:rStyle w:val="Hyperlink"/>
                <w:noProof/>
              </w:rPr>
              <w:t>3.5. Thiết kế module nghiệp vụ</w:t>
            </w:r>
            <w:r>
              <w:rPr>
                <w:noProof/>
                <w:webHidden/>
              </w:rPr>
              <w:tab/>
            </w:r>
            <w:r>
              <w:rPr>
                <w:noProof/>
                <w:webHidden/>
              </w:rPr>
              <w:fldChar w:fldCharType="begin"/>
            </w:r>
            <w:r>
              <w:rPr>
                <w:noProof/>
                <w:webHidden/>
              </w:rPr>
              <w:instrText xml:space="preserve"> PAGEREF _Toc237236611 \h </w:instrText>
            </w:r>
            <w:r>
              <w:rPr>
                <w:noProof/>
                <w:webHidden/>
              </w:rPr>
            </w:r>
            <w:r>
              <w:rPr>
                <w:noProof/>
                <w:webHidden/>
              </w:rPr>
              <w:fldChar w:fldCharType="separate"/>
            </w:r>
            <w:r>
              <w:rPr>
                <w:noProof/>
                <w:webHidden/>
              </w:rPr>
              <w:t>14</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2" w:history="1">
            <w:r w:rsidRPr="00613DCC">
              <w:rPr>
                <w:rStyle w:val="Hyperlink"/>
                <w:noProof/>
              </w:rPr>
              <w:t>3.6. Thiết kế cơ sở dữ liệu</w:t>
            </w:r>
            <w:r>
              <w:rPr>
                <w:noProof/>
                <w:webHidden/>
              </w:rPr>
              <w:tab/>
            </w:r>
            <w:r>
              <w:rPr>
                <w:noProof/>
                <w:webHidden/>
              </w:rPr>
              <w:fldChar w:fldCharType="begin"/>
            </w:r>
            <w:r>
              <w:rPr>
                <w:noProof/>
                <w:webHidden/>
              </w:rPr>
              <w:instrText xml:space="preserve"> PAGEREF _Toc237236612 \h </w:instrText>
            </w:r>
            <w:r>
              <w:rPr>
                <w:noProof/>
                <w:webHidden/>
              </w:rPr>
            </w:r>
            <w:r>
              <w:rPr>
                <w:noProof/>
                <w:webHidden/>
              </w:rPr>
              <w:fldChar w:fldCharType="separate"/>
            </w:r>
            <w:r>
              <w:rPr>
                <w:noProof/>
                <w:webHidden/>
              </w:rPr>
              <w:t>15</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3" w:history="1">
            <w:r w:rsidRPr="00613DCC">
              <w:rPr>
                <w:rStyle w:val="Hyperlink"/>
                <w:noProof/>
              </w:rPr>
              <w:t>3.7. Thiết kế API</w:t>
            </w:r>
            <w:r>
              <w:rPr>
                <w:noProof/>
                <w:webHidden/>
              </w:rPr>
              <w:tab/>
            </w:r>
            <w:r>
              <w:rPr>
                <w:noProof/>
                <w:webHidden/>
              </w:rPr>
              <w:fldChar w:fldCharType="begin"/>
            </w:r>
            <w:r>
              <w:rPr>
                <w:noProof/>
                <w:webHidden/>
              </w:rPr>
              <w:instrText xml:space="preserve"> PAGEREF _Toc237236613 \h </w:instrText>
            </w:r>
            <w:r>
              <w:rPr>
                <w:noProof/>
                <w:webHidden/>
              </w:rPr>
            </w:r>
            <w:r>
              <w:rPr>
                <w:noProof/>
                <w:webHidden/>
              </w:rPr>
              <w:fldChar w:fldCharType="separate"/>
            </w:r>
            <w:r>
              <w:rPr>
                <w:noProof/>
                <w:webHidden/>
              </w:rPr>
              <w:t>16</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4" w:history="1">
            <w:r w:rsidRPr="00613DCC">
              <w:rPr>
                <w:rStyle w:val="Hyperlink"/>
                <w:noProof/>
              </w:rPr>
              <w:t>3.8. Thiết kế bảo mật</w:t>
            </w:r>
            <w:r>
              <w:rPr>
                <w:noProof/>
                <w:webHidden/>
              </w:rPr>
              <w:tab/>
            </w:r>
            <w:r>
              <w:rPr>
                <w:noProof/>
                <w:webHidden/>
              </w:rPr>
              <w:fldChar w:fldCharType="begin"/>
            </w:r>
            <w:r>
              <w:rPr>
                <w:noProof/>
                <w:webHidden/>
              </w:rPr>
              <w:instrText xml:space="preserve"> PAGEREF _Toc237236614 \h </w:instrText>
            </w:r>
            <w:r>
              <w:rPr>
                <w:noProof/>
                <w:webHidden/>
              </w:rPr>
            </w:r>
            <w:r>
              <w:rPr>
                <w:noProof/>
                <w:webHidden/>
              </w:rPr>
              <w:fldChar w:fldCharType="separate"/>
            </w:r>
            <w:r>
              <w:rPr>
                <w:noProof/>
                <w:webHidden/>
              </w:rPr>
              <w:t>17</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5" w:history="1">
            <w:r w:rsidRPr="00613DCC">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_Toc237236615 \h </w:instrText>
            </w:r>
            <w:r>
              <w:rPr>
                <w:noProof/>
                <w:webHidden/>
              </w:rPr>
            </w:r>
            <w:r>
              <w:rPr>
                <w:noProof/>
                <w:webHidden/>
              </w:rPr>
              <w:fldChar w:fldCharType="separate"/>
            </w:r>
            <w:r>
              <w:rPr>
                <w:noProof/>
                <w:webHidden/>
              </w:rPr>
              <w:t>18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16" w:history="1">
            <w:r w:rsidRPr="00613DCC">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_Toc237236616 \h </w:instrText>
            </w:r>
            <w:r>
              <w:rPr>
                <w:noProof/>
                <w:webHidden/>
              </w:rPr>
            </w:r>
            <w:r>
              <w:rPr>
                <w:noProof/>
                <w:webHidden/>
              </w:rPr>
              <w:fldChar w:fldCharType="separate"/>
            </w:r>
            <w:r>
              <w:rPr>
                <w:noProof/>
                <w:webHidden/>
              </w:rPr>
              <w:t>18</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17" w:history="1">
            <w:r w:rsidRPr="00613DCC">
              <w:rPr>
                <w:rStyle w:val="Hyperlink"/>
                <w:noProof/>
              </w:rPr>
              <w:t>3.10.1. Thêm giỏ và checkout preview</w:t>
            </w:r>
            <w:r>
              <w:rPr>
                <w:noProof/>
                <w:webHidden/>
              </w:rPr>
              <w:tab/>
            </w:r>
            <w:r>
              <w:rPr>
                <w:noProof/>
                <w:webHidden/>
              </w:rPr>
              <w:fldChar w:fldCharType="begin"/>
            </w:r>
            <w:r>
              <w:rPr>
                <w:noProof/>
                <w:webHidden/>
              </w:rPr>
              <w:instrText xml:space="preserve"> PAGEREF _Toc237236617 \h </w:instrText>
            </w:r>
            <w:r>
              <w:rPr>
                <w:noProof/>
                <w:webHidden/>
              </w:rPr>
            </w:r>
            <w:r>
              <w:rPr>
                <w:noProof/>
                <w:webHidden/>
              </w:rPr>
              <w:fldChar w:fldCharType="separate"/>
            </w:r>
            <w:r>
              <w:rPr>
                <w:noProof/>
                <w:webHidden/>
              </w:rPr>
              <w:t>18</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18" w:history="1">
            <w:r w:rsidRPr="00613DCC">
              <w:rPr>
                <w:rStyle w:val="Hyperlink"/>
                <w:noProof/>
              </w:rPr>
              <w:t>3.10.2. Tạo đơn và reserve tồn</w:t>
            </w:r>
            <w:r>
              <w:rPr>
                <w:noProof/>
                <w:webHidden/>
              </w:rPr>
              <w:tab/>
            </w:r>
            <w:r>
              <w:rPr>
                <w:noProof/>
                <w:webHidden/>
              </w:rPr>
              <w:fldChar w:fldCharType="begin"/>
            </w:r>
            <w:r>
              <w:rPr>
                <w:noProof/>
                <w:webHidden/>
              </w:rPr>
              <w:instrText xml:space="preserve"> PAGEREF _Toc237236618 \h </w:instrText>
            </w:r>
            <w:r>
              <w:rPr>
                <w:noProof/>
                <w:webHidden/>
              </w:rPr>
            </w:r>
            <w:r>
              <w:rPr>
                <w:noProof/>
                <w:webHidden/>
              </w:rPr>
              <w:fldChar w:fldCharType="separate"/>
            </w:r>
            <w:r>
              <w:rPr>
                <w:noProof/>
                <w:webHidden/>
              </w:rPr>
              <w:t>19</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19" w:history="1">
            <w:r w:rsidRPr="00613DCC">
              <w:rPr>
                <w:rStyle w:val="Hyperlink"/>
                <w:noProof/>
              </w:rPr>
              <w:t>3.10.3. VNPay callback</w:t>
            </w:r>
            <w:r>
              <w:rPr>
                <w:noProof/>
                <w:webHidden/>
              </w:rPr>
              <w:tab/>
            </w:r>
            <w:r>
              <w:rPr>
                <w:noProof/>
                <w:webHidden/>
              </w:rPr>
              <w:fldChar w:fldCharType="begin"/>
            </w:r>
            <w:r>
              <w:rPr>
                <w:noProof/>
                <w:webHidden/>
              </w:rPr>
              <w:instrText xml:space="preserve"> PAGEREF _Toc237236619 \h </w:instrText>
            </w:r>
            <w:r>
              <w:rPr>
                <w:noProof/>
                <w:webHidden/>
              </w:rPr>
            </w:r>
            <w:r>
              <w:rPr>
                <w:noProof/>
                <w:webHidden/>
              </w:rPr>
              <w:fldChar w:fldCharType="separate"/>
            </w:r>
            <w:r>
              <w:rPr>
                <w:noProof/>
                <w:webHidden/>
              </w:rPr>
              <w:t>19</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20" w:history="1">
            <w:r w:rsidRPr="00613DCC">
              <w:rPr>
                <w:rStyle w:val="Hyperlink"/>
                <w:noProof/>
              </w:rPr>
              <w:t>3.10.4. Quản lý tồn kho</w:t>
            </w:r>
            <w:r>
              <w:rPr>
                <w:noProof/>
                <w:webHidden/>
              </w:rPr>
              <w:tab/>
            </w:r>
            <w:r>
              <w:rPr>
                <w:noProof/>
                <w:webHidden/>
              </w:rPr>
              <w:fldChar w:fldCharType="begin"/>
            </w:r>
            <w:r>
              <w:rPr>
                <w:noProof/>
                <w:webHidden/>
              </w:rPr>
              <w:instrText xml:space="preserve"> PAGEREF _Toc237236620 \h </w:instrText>
            </w:r>
            <w:r>
              <w:rPr>
                <w:noProof/>
                <w:webHidden/>
              </w:rPr>
            </w:r>
            <w:r>
              <w:rPr>
                <w:noProof/>
                <w:webHidden/>
              </w:rPr>
              <w:fldChar w:fldCharType="separate"/>
            </w:r>
            <w:r>
              <w:rPr>
                <w:noProof/>
                <w:webHidden/>
              </w:rPr>
              <w:t>19</w:t>
            </w:r>
            <w:r>
              <w:rPr>
                <w:noProof/>
                <w:webHidden/>
              </w:rPr>
              <w:fldChar w:fldCharType="end"/>
            </w:r>
          </w:hyperlink>
        </w:p>
        <w:p w:rsidR="00870673" w:rsidRDefault="00870673">
          <w:pPr>
            <w:pStyle w:val="TOC1"/>
            <w:tabs>
              <w:tab w:val="right" w:leader="dot" w:pos="9061"/>
            </w:tabs>
            <w:rPr>
              <w:rFonts w:asciiTheme="minorHAnsi" w:eastAsiaTheme="minorEastAsia" w:hAnsiTheme="minorHAnsi" w:cstheme="minorBidi"/>
              <w:noProof/>
              <w:sz w:val="22"/>
              <w:lang w:eastAsia="zh-CN"/>
            </w:rPr>
          </w:pPr>
          <w:hyperlink w:anchor="_Toc237236621" w:history="1">
            <w:r w:rsidRPr="00613DCC">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_Toc237236621 \h </w:instrText>
            </w:r>
            <w:r>
              <w:rPr>
                <w:noProof/>
                <w:webHidden/>
              </w:rPr>
            </w:r>
            <w:r>
              <w:rPr>
                <w:noProof/>
                <w:webHidden/>
              </w:rPr>
              <w:fldChar w:fldCharType="separate"/>
            </w:r>
            <w:r>
              <w:rPr>
                <w:noProof/>
                <w:webHidden/>
              </w:rPr>
              <w:t>20</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22" w:history="1">
            <w:r w:rsidRPr="00613DCC">
              <w:rPr>
                <w:rStyle w:val="Hyperlink"/>
                <w:noProof/>
              </w:rPr>
              <w:t>4.1. Tổ chức mã nguồn</w:t>
            </w:r>
            <w:r>
              <w:rPr>
                <w:noProof/>
                <w:webHidden/>
              </w:rPr>
              <w:tab/>
            </w:r>
            <w:r>
              <w:rPr>
                <w:noProof/>
                <w:webHidden/>
              </w:rPr>
              <w:fldChar w:fldCharType="begin"/>
            </w:r>
            <w:r>
              <w:rPr>
                <w:noProof/>
                <w:webHidden/>
              </w:rPr>
              <w:instrText xml:space="preserve"> PAGEREF _Toc237236622 \h </w:instrText>
            </w:r>
            <w:r>
              <w:rPr>
                <w:noProof/>
                <w:webHidden/>
              </w:rPr>
            </w:r>
            <w:r>
              <w:rPr>
                <w:noProof/>
                <w:webHidden/>
              </w:rPr>
              <w:fldChar w:fldCharType="separate"/>
            </w:r>
            <w:r>
              <w:rPr>
                <w:noProof/>
                <w:webHidden/>
              </w:rPr>
              <w:t>20</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23" w:history="1">
            <w:r w:rsidRPr="00613DCC">
              <w:rPr>
                <w:rStyle w:val="Hyperlink"/>
                <w:noProof/>
              </w:rPr>
              <w:t>4.2. Xây dựng storefront</w:t>
            </w:r>
            <w:r>
              <w:rPr>
                <w:noProof/>
                <w:webHidden/>
              </w:rPr>
              <w:tab/>
            </w:r>
            <w:r>
              <w:rPr>
                <w:noProof/>
                <w:webHidden/>
              </w:rPr>
              <w:fldChar w:fldCharType="begin"/>
            </w:r>
            <w:r>
              <w:rPr>
                <w:noProof/>
                <w:webHidden/>
              </w:rPr>
              <w:instrText xml:space="preserve"> PAGEREF _Toc237236623 \h </w:instrText>
            </w:r>
            <w:r>
              <w:rPr>
                <w:noProof/>
                <w:webHidden/>
              </w:rPr>
            </w:r>
            <w:r>
              <w:rPr>
                <w:noProof/>
                <w:webHidden/>
              </w:rPr>
              <w:fldChar w:fldCharType="separate"/>
            </w:r>
            <w:r>
              <w:rPr>
                <w:noProof/>
                <w:webHidden/>
              </w:rPr>
              <w:t>21</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24" w:history="1">
            <w:r w:rsidRPr="00613DCC">
              <w:rPr>
                <w:rStyle w:val="Hyperlink"/>
                <w:noProof/>
              </w:rPr>
              <w:t>4.3. Xây dựng trang quản trị</w:t>
            </w:r>
            <w:r>
              <w:rPr>
                <w:noProof/>
                <w:webHidden/>
              </w:rPr>
              <w:tab/>
            </w:r>
            <w:r>
              <w:rPr>
                <w:noProof/>
                <w:webHidden/>
              </w:rPr>
              <w:fldChar w:fldCharType="begin"/>
            </w:r>
            <w:r>
              <w:rPr>
                <w:noProof/>
                <w:webHidden/>
              </w:rPr>
              <w:instrText xml:space="preserve"> PAGEREF _Toc237236624 \h </w:instrText>
            </w:r>
            <w:r>
              <w:rPr>
                <w:noProof/>
                <w:webHidden/>
              </w:rPr>
            </w:r>
            <w:r>
              <w:rPr>
                <w:noProof/>
                <w:webHidden/>
              </w:rPr>
              <w:fldChar w:fldCharType="separate"/>
            </w:r>
            <w:r>
              <w:rPr>
                <w:noProof/>
                <w:webHidden/>
              </w:rPr>
              <w:t>22</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25" w:history="1">
            <w:r w:rsidRPr="00613DCC">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_Toc237236625 \h </w:instrText>
            </w:r>
            <w:r>
              <w:rPr>
                <w:noProof/>
                <w:webHidden/>
              </w:rPr>
            </w:r>
            <w:r>
              <w:rPr>
                <w:noProof/>
                <w:webHidden/>
              </w:rPr>
              <w:fldChar w:fldCharType="separate"/>
            </w:r>
            <w:r>
              <w:rPr>
                <w:noProof/>
                <w:webHidden/>
              </w:rPr>
              <w:t>23</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26" w:history="1">
            <w:r w:rsidRPr="00613DCC">
              <w:rPr>
                <w:rStyle w:val="Hyperlink"/>
                <w:noProof/>
              </w:rPr>
              <w:t>4.4.1. Xác thực và phân quyền</w:t>
            </w:r>
            <w:r>
              <w:rPr>
                <w:noProof/>
                <w:webHidden/>
              </w:rPr>
              <w:tab/>
            </w:r>
            <w:r>
              <w:rPr>
                <w:noProof/>
                <w:webHidden/>
              </w:rPr>
              <w:fldChar w:fldCharType="begin"/>
            </w:r>
            <w:r>
              <w:rPr>
                <w:noProof/>
                <w:webHidden/>
              </w:rPr>
              <w:instrText xml:space="preserve"> PAGEREF _Toc237236626 \h </w:instrText>
            </w:r>
            <w:r>
              <w:rPr>
                <w:noProof/>
                <w:webHidden/>
              </w:rPr>
            </w:r>
            <w:r>
              <w:rPr>
                <w:noProof/>
                <w:webHidden/>
              </w:rPr>
              <w:fldChar w:fldCharType="separate"/>
            </w:r>
            <w:r>
              <w:rPr>
                <w:noProof/>
                <w:webHidden/>
              </w:rPr>
              <w:t>23</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27" w:history="1">
            <w:r w:rsidRPr="00613DCC">
              <w:rPr>
                <w:rStyle w:val="Hyperlink"/>
                <w:noProof/>
              </w:rPr>
              <w:t>4.4.2. Catalog và biến thể</w:t>
            </w:r>
            <w:r>
              <w:rPr>
                <w:noProof/>
                <w:webHidden/>
              </w:rPr>
              <w:tab/>
            </w:r>
            <w:r>
              <w:rPr>
                <w:noProof/>
                <w:webHidden/>
              </w:rPr>
              <w:fldChar w:fldCharType="begin"/>
            </w:r>
            <w:r>
              <w:rPr>
                <w:noProof/>
                <w:webHidden/>
              </w:rPr>
              <w:instrText xml:space="preserve"> PAGEREF _Toc237236627 \h </w:instrText>
            </w:r>
            <w:r>
              <w:rPr>
                <w:noProof/>
                <w:webHidden/>
              </w:rPr>
            </w:r>
            <w:r>
              <w:rPr>
                <w:noProof/>
                <w:webHidden/>
              </w:rPr>
              <w:fldChar w:fldCharType="separate"/>
            </w:r>
            <w:r>
              <w:rPr>
                <w:noProof/>
                <w:webHidden/>
              </w:rPr>
              <w:t>23</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28" w:history="1">
            <w:r w:rsidRPr="00613DCC">
              <w:rPr>
                <w:rStyle w:val="Hyperlink"/>
                <w:noProof/>
              </w:rPr>
              <w:t>4.4.3. Giỏ hàng, checkout và đơn</w:t>
            </w:r>
            <w:r>
              <w:rPr>
                <w:noProof/>
                <w:webHidden/>
              </w:rPr>
              <w:tab/>
            </w:r>
            <w:r>
              <w:rPr>
                <w:noProof/>
                <w:webHidden/>
              </w:rPr>
              <w:fldChar w:fldCharType="begin"/>
            </w:r>
            <w:r>
              <w:rPr>
                <w:noProof/>
                <w:webHidden/>
              </w:rPr>
              <w:instrText xml:space="preserve"> PAGEREF _Toc237236628 \h </w:instrText>
            </w:r>
            <w:r>
              <w:rPr>
                <w:noProof/>
                <w:webHidden/>
              </w:rPr>
            </w:r>
            <w:r>
              <w:rPr>
                <w:noProof/>
                <w:webHidden/>
              </w:rPr>
              <w:fldChar w:fldCharType="separate"/>
            </w:r>
            <w:r>
              <w:rPr>
                <w:noProof/>
                <w:webHidden/>
              </w:rPr>
              <w:t>24</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29" w:history="1">
            <w:r w:rsidRPr="00613DCC">
              <w:rPr>
                <w:rStyle w:val="Hyperlink"/>
                <w:noProof/>
              </w:rPr>
              <w:t>4.4.4. Payment và callback</w:t>
            </w:r>
            <w:r>
              <w:rPr>
                <w:noProof/>
                <w:webHidden/>
              </w:rPr>
              <w:tab/>
            </w:r>
            <w:r>
              <w:rPr>
                <w:noProof/>
                <w:webHidden/>
              </w:rPr>
              <w:fldChar w:fldCharType="begin"/>
            </w:r>
            <w:r>
              <w:rPr>
                <w:noProof/>
                <w:webHidden/>
              </w:rPr>
              <w:instrText xml:space="preserve"> PAGEREF _Toc237236629 \h </w:instrText>
            </w:r>
            <w:r>
              <w:rPr>
                <w:noProof/>
                <w:webHidden/>
              </w:rPr>
            </w:r>
            <w:r>
              <w:rPr>
                <w:noProof/>
                <w:webHidden/>
              </w:rPr>
              <w:fldChar w:fldCharType="separate"/>
            </w:r>
            <w:r>
              <w:rPr>
                <w:noProof/>
                <w:webHidden/>
              </w:rPr>
              <w:t>24</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30" w:history="1">
            <w:r w:rsidRPr="00613DCC">
              <w:rPr>
                <w:rStyle w:val="Hyperlink"/>
                <w:noProof/>
              </w:rPr>
              <w:t>4.4.5. Inventory và hậu mãi</w:t>
            </w:r>
            <w:r>
              <w:rPr>
                <w:noProof/>
                <w:webHidden/>
              </w:rPr>
              <w:tab/>
            </w:r>
            <w:r>
              <w:rPr>
                <w:noProof/>
                <w:webHidden/>
              </w:rPr>
              <w:fldChar w:fldCharType="begin"/>
            </w:r>
            <w:r>
              <w:rPr>
                <w:noProof/>
                <w:webHidden/>
              </w:rPr>
              <w:instrText xml:space="preserve"> PAGEREF _Toc237236630 \h </w:instrText>
            </w:r>
            <w:r>
              <w:rPr>
                <w:noProof/>
                <w:webHidden/>
              </w:rPr>
            </w:r>
            <w:r>
              <w:rPr>
                <w:noProof/>
                <w:webHidden/>
              </w:rPr>
              <w:fldChar w:fldCharType="separate"/>
            </w:r>
            <w:r>
              <w:rPr>
                <w:noProof/>
                <w:webHidden/>
              </w:rPr>
              <w:t>24</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31" w:history="1">
            <w:r w:rsidRPr="00613DCC">
              <w:rPr>
                <w:rStyle w:val="Hyperlink"/>
                <w:noProof/>
              </w:rPr>
              <w:t>4.5. Migration, seed và dữ liệu demo</w:t>
            </w:r>
            <w:r>
              <w:rPr>
                <w:noProof/>
                <w:webHidden/>
              </w:rPr>
              <w:tab/>
            </w:r>
            <w:r>
              <w:rPr>
                <w:noProof/>
                <w:webHidden/>
              </w:rPr>
              <w:fldChar w:fldCharType="begin"/>
            </w:r>
            <w:r>
              <w:rPr>
                <w:noProof/>
                <w:webHidden/>
              </w:rPr>
              <w:instrText xml:space="preserve"> PAGEREF _Toc237236631 \h </w:instrText>
            </w:r>
            <w:r>
              <w:rPr>
                <w:noProof/>
                <w:webHidden/>
              </w:rPr>
            </w:r>
            <w:r>
              <w:rPr>
                <w:noProof/>
                <w:webHidden/>
              </w:rPr>
              <w:fldChar w:fldCharType="separate"/>
            </w:r>
            <w:r>
              <w:rPr>
                <w:noProof/>
                <w:webHidden/>
              </w:rPr>
              <w:t>24</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32" w:history="1">
            <w:r w:rsidRPr="00613DCC">
              <w:rPr>
                <w:rStyle w:val="Hyperlink"/>
                <w:noProof/>
              </w:rPr>
              <w:t>4.6. Đóng gói và chạy hệ thống</w:t>
            </w:r>
            <w:r>
              <w:rPr>
                <w:noProof/>
                <w:webHidden/>
              </w:rPr>
              <w:tab/>
            </w:r>
            <w:r>
              <w:rPr>
                <w:noProof/>
                <w:webHidden/>
              </w:rPr>
              <w:fldChar w:fldCharType="begin"/>
            </w:r>
            <w:r>
              <w:rPr>
                <w:noProof/>
                <w:webHidden/>
              </w:rPr>
              <w:instrText xml:space="preserve"> PAGEREF _Toc237236632 \h </w:instrText>
            </w:r>
            <w:r>
              <w:rPr>
                <w:noProof/>
                <w:webHidden/>
              </w:rPr>
            </w:r>
            <w:r>
              <w:rPr>
                <w:noProof/>
                <w:webHidden/>
              </w:rPr>
              <w:fldChar w:fldCharType="separate"/>
            </w:r>
            <w:r>
              <w:rPr>
                <w:noProof/>
                <w:webHidden/>
              </w:rPr>
              <w:t>25</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33" w:history="1">
            <w:r w:rsidRPr="00613DCC">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_Toc237236633 \h </w:instrText>
            </w:r>
            <w:r>
              <w:rPr>
                <w:noProof/>
                <w:webHidden/>
              </w:rPr>
            </w:r>
            <w:r>
              <w:rPr>
                <w:noProof/>
                <w:webHidden/>
              </w:rPr>
              <w:fldChar w:fldCharType="separate"/>
            </w:r>
            <w:r>
              <w:rPr>
                <w:noProof/>
                <w:webHidden/>
              </w:rPr>
              <w:t>26</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34" w:history="1">
            <w:r w:rsidRPr="00613DCC">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_Toc237236634 \h </w:instrText>
            </w:r>
            <w:r>
              <w:rPr>
                <w:noProof/>
                <w:webHidden/>
              </w:rPr>
            </w:r>
            <w:r>
              <w:rPr>
                <w:noProof/>
                <w:webHidden/>
              </w:rPr>
              <w:fldChar w:fldCharType="separate"/>
            </w:r>
            <w:r>
              <w:rPr>
                <w:noProof/>
                <w:webHidden/>
              </w:rPr>
              <w:t>26</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35" w:history="1">
            <w:r w:rsidRPr="00613DCC">
              <w:rPr>
                <w:rStyle w:val="Hyperlink"/>
                <w:noProof/>
              </w:rPr>
              <w:t>4.7.2. Đồng bộ chỉ mục qua RabbitMQ</w:t>
            </w:r>
            <w:r>
              <w:rPr>
                <w:noProof/>
                <w:webHidden/>
              </w:rPr>
              <w:tab/>
            </w:r>
            <w:r>
              <w:rPr>
                <w:noProof/>
                <w:webHidden/>
              </w:rPr>
              <w:fldChar w:fldCharType="begin"/>
            </w:r>
            <w:r>
              <w:rPr>
                <w:noProof/>
                <w:webHidden/>
              </w:rPr>
              <w:instrText xml:space="preserve"> PAGEREF _Toc237236635 \h </w:instrText>
            </w:r>
            <w:r>
              <w:rPr>
                <w:noProof/>
                <w:webHidden/>
              </w:rPr>
            </w:r>
            <w:r>
              <w:rPr>
                <w:noProof/>
                <w:webHidden/>
              </w:rPr>
              <w:fldChar w:fldCharType="separate"/>
            </w:r>
            <w:r>
              <w:rPr>
                <w:noProof/>
                <w:webHidden/>
              </w:rPr>
              <w:t>26</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36" w:history="1">
            <w:r w:rsidRPr="00613DCC">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_Toc237236636 \h </w:instrText>
            </w:r>
            <w:r>
              <w:rPr>
                <w:noProof/>
                <w:webHidden/>
              </w:rPr>
            </w:r>
            <w:r>
              <w:rPr>
                <w:noProof/>
                <w:webHidden/>
              </w:rPr>
              <w:fldChar w:fldCharType="separate"/>
            </w:r>
            <w:r>
              <w:rPr>
                <w:noProof/>
                <w:webHidden/>
              </w:rPr>
              <w:t>26</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37" w:history="1">
            <w:r w:rsidRPr="00613DCC">
              <w:rPr>
                <w:rStyle w:val="Hyperlink"/>
                <w:noProof/>
              </w:rPr>
              <w:t>4.8. Xây dựng chatbot hỗ trợ khách hàng</w:t>
            </w:r>
            <w:r>
              <w:rPr>
                <w:noProof/>
                <w:webHidden/>
              </w:rPr>
              <w:tab/>
            </w:r>
            <w:r>
              <w:rPr>
                <w:noProof/>
                <w:webHidden/>
              </w:rPr>
              <w:fldChar w:fldCharType="begin"/>
            </w:r>
            <w:r>
              <w:rPr>
                <w:noProof/>
                <w:webHidden/>
              </w:rPr>
              <w:instrText xml:space="preserve"> PAGEREF _Toc237236637 \h </w:instrText>
            </w:r>
            <w:r>
              <w:rPr>
                <w:noProof/>
                <w:webHidden/>
              </w:rPr>
            </w:r>
            <w:r>
              <w:rPr>
                <w:noProof/>
                <w:webHidden/>
              </w:rPr>
              <w:fldChar w:fldCharType="separate"/>
            </w:r>
            <w:r>
              <w:rPr>
                <w:noProof/>
                <w:webHidden/>
              </w:rPr>
              <w:t>27</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38" w:history="1">
            <w:r w:rsidRPr="00613DCC">
              <w:rPr>
                <w:rStyle w:val="Hyperlink"/>
                <w:noProof/>
              </w:rPr>
              <w:t>4.8.1. Kiến trúc xử lý hội thoại</w:t>
            </w:r>
            <w:r>
              <w:rPr>
                <w:noProof/>
                <w:webHidden/>
              </w:rPr>
              <w:tab/>
            </w:r>
            <w:r>
              <w:rPr>
                <w:noProof/>
                <w:webHidden/>
              </w:rPr>
              <w:fldChar w:fldCharType="begin"/>
            </w:r>
            <w:r>
              <w:rPr>
                <w:noProof/>
                <w:webHidden/>
              </w:rPr>
              <w:instrText xml:space="preserve"> PAGEREF _Toc237236638 \h </w:instrText>
            </w:r>
            <w:r>
              <w:rPr>
                <w:noProof/>
                <w:webHidden/>
              </w:rPr>
            </w:r>
            <w:r>
              <w:rPr>
                <w:noProof/>
                <w:webHidden/>
              </w:rPr>
              <w:fldChar w:fldCharType="separate"/>
            </w:r>
            <w:r>
              <w:rPr>
                <w:noProof/>
                <w:webHidden/>
              </w:rPr>
              <w:t>27</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39" w:history="1">
            <w:r w:rsidRPr="00613DCC">
              <w:rPr>
                <w:rStyle w:val="Hyperlink"/>
                <w:noProof/>
              </w:rPr>
              <w:t>4.8.2. Công cụ và chức năng nghiệp vụ</w:t>
            </w:r>
            <w:r>
              <w:rPr>
                <w:noProof/>
                <w:webHidden/>
              </w:rPr>
              <w:tab/>
            </w:r>
            <w:r>
              <w:rPr>
                <w:noProof/>
                <w:webHidden/>
              </w:rPr>
              <w:fldChar w:fldCharType="begin"/>
            </w:r>
            <w:r>
              <w:rPr>
                <w:noProof/>
                <w:webHidden/>
              </w:rPr>
              <w:instrText xml:space="preserve"> PAGEREF _Toc237236639 \h </w:instrText>
            </w:r>
            <w:r>
              <w:rPr>
                <w:noProof/>
                <w:webHidden/>
              </w:rPr>
            </w:r>
            <w:r>
              <w:rPr>
                <w:noProof/>
                <w:webHidden/>
              </w:rPr>
              <w:fldChar w:fldCharType="separate"/>
            </w:r>
            <w:r>
              <w:rPr>
                <w:noProof/>
                <w:webHidden/>
              </w:rPr>
              <w:t>27</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40" w:history="1">
            <w:r w:rsidRPr="00613DCC">
              <w:rPr>
                <w:rStyle w:val="Hyperlink"/>
                <w:noProof/>
              </w:rPr>
              <w:t>4.8.3. Kiểm soát hành động và an toàn</w:t>
            </w:r>
            <w:r>
              <w:rPr>
                <w:noProof/>
                <w:webHidden/>
              </w:rPr>
              <w:tab/>
            </w:r>
            <w:r>
              <w:rPr>
                <w:noProof/>
                <w:webHidden/>
              </w:rPr>
              <w:fldChar w:fldCharType="begin"/>
            </w:r>
            <w:r>
              <w:rPr>
                <w:noProof/>
                <w:webHidden/>
              </w:rPr>
              <w:instrText xml:space="preserve"> PAGEREF _Toc237236640 \h </w:instrText>
            </w:r>
            <w:r>
              <w:rPr>
                <w:noProof/>
                <w:webHidden/>
              </w:rPr>
            </w:r>
            <w:r>
              <w:rPr>
                <w:noProof/>
                <w:webHidden/>
              </w:rPr>
              <w:fldChar w:fldCharType="separate"/>
            </w:r>
            <w:r>
              <w:rPr>
                <w:noProof/>
                <w:webHidden/>
              </w:rPr>
              <w:t>27</w:t>
            </w:r>
            <w:r>
              <w:rPr>
                <w:noProof/>
                <w:webHidden/>
              </w:rPr>
              <w:fldChar w:fldCharType="end"/>
            </w:r>
          </w:hyperlink>
        </w:p>
        <w:p w:rsidR="00870673" w:rsidRDefault="00870673">
          <w:pPr>
            <w:pStyle w:val="TOC1"/>
            <w:tabs>
              <w:tab w:val="right" w:leader="dot" w:pos="9061"/>
            </w:tabs>
            <w:rPr>
              <w:rFonts w:asciiTheme="minorHAnsi" w:eastAsiaTheme="minorEastAsia" w:hAnsiTheme="minorHAnsi" w:cstheme="minorBidi"/>
              <w:noProof/>
              <w:sz w:val="22"/>
              <w:lang w:eastAsia="zh-CN"/>
            </w:rPr>
          </w:pPr>
          <w:hyperlink w:anchor="_Toc237236641" w:history="1">
            <w:r w:rsidRPr="00613DCC">
              <w:rPr>
                <w:rStyle w:val="Hyperlink"/>
                <w:noProof/>
              </w:rPr>
              <w:t>CHƯƠNG 5: KIỂM THỬ VÀ ĐÁNH GIÁ</w:t>
            </w:r>
            <w:r>
              <w:rPr>
                <w:noProof/>
                <w:webHidden/>
              </w:rPr>
              <w:tab/>
            </w:r>
            <w:r>
              <w:rPr>
                <w:noProof/>
                <w:webHidden/>
              </w:rPr>
              <w:fldChar w:fldCharType="begin"/>
            </w:r>
            <w:r>
              <w:rPr>
                <w:noProof/>
                <w:webHidden/>
              </w:rPr>
              <w:instrText xml:space="preserve"> PAGEREF _Toc237236641 \h </w:instrText>
            </w:r>
            <w:r>
              <w:rPr>
                <w:noProof/>
                <w:webHidden/>
              </w:rPr>
            </w:r>
            <w:r>
              <w:rPr>
                <w:noProof/>
                <w:webHidden/>
              </w:rPr>
              <w:fldChar w:fldCharType="separate"/>
            </w:r>
            <w:r>
              <w:rPr>
                <w:noProof/>
                <w:webHidden/>
              </w:rPr>
              <w:t>28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42" w:history="1">
            <w:r w:rsidRPr="00613DCC">
              <w:rPr>
                <w:rStyle w:val="Hyperlink"/>
                <w:noProof/>
              </w:rPr>
              <w:t>5.1. Chiến lược kiểm thử</w:t>
            </w:r>
            <w:r>
              <w:rPr>
                <w:noProof/>
                <w:webHidden/>
              </w:rPr>
              <w:tab/>
            </w:r>
            <w:r>
              <w:rPr>
                <w:noProof/>
                <w:webHidden/>
              </w:rPr>
              <w:fldChar w:fldCharType="begin"/>
            </w:r>
            <w:r>
              <w:rPr>
                <w:noProof/>
                <w:webHidden/>
              </w:rPr>
              <w:instrText xml:space="preserve"> PAGEREF _Toc237236642 \h </w:instrText>
            </w:r>
            <w:r>
              <w:rPr>
                <w:noProof/>
                <w:webHidden/>
              </w:rPr>
            </w:r>
            <w:r>
              <w:rPr>
                <w:noProof/>
                <w:webHidden/>
              </w:rPr>
              <w:fldChar w:fldCharType="separate"/>
            </w:r>
            <w:r>
              <w:rPr>
                <w:noProof/>
                <w:webHidden/>
              </w:rPr>
              <w:t>28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43" w:history="1">
            <w:r w:rsidRPr="00613DCC">
              <w:rPr>
                <w:rStyle w:val="Hyperlink"/>
                <w:noProof/>
              </w:rPr>
              <w:t>5.2. Môi trường kiểm thử</w:t>
            </w:r>
            <w:r>
              <w:rPr>
                <w:noProof/>
                <w:webHidden/>
              </w:rPr>
              <w:tab/>
            </w:r>
            <w:r>
              <w:rPr>
                <w:noProof/>
                <w:webHidden/>
              </w:rPr>
              <w:fldChar w:fldCharType="begin"/>
            </w:r>
            <w:r>
              <w:rPr>
                <w:noProof/>
                <w:webHidden/>
              </w:rPr>
              <w:instrText xml:space="preserve"> PAGEREF _Toc237236643 \h </w:instrText>
            </w:r>
            <w:r>
              <w:rPr>
                <w:noProof/>
                <w:webHidden/>
              </w:rPr>
            </w:r>
            <w:r>
              <w:rPr>
                <w:noProof/>
                <w:webHidden/>
              </w:rPr>
              <w:fldChar w:fldCharType="separate"/>
            </w:r>
            <w:r>
              <w:rPr>
                <w:noProof/>
                <w:webHidden/>
              </w:rPr>
              <w:t>28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44" w:history="1">
            <w:r w:rsidRPr="00613DCC">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_Toc237236644 \h </w:instrText>
            </w:r>
            <w:r>
              <w:rPr>
                <w:noProof/>
                <w:webHidden/>
              </w:rPr>
            </w:r>
            <w:r>
              <w:rPr>
                <w:noProof/>
                <w:webHidden/>
              </w:rPr>
              <w:fldChar w:fldCharType="separate"/>
            </w:r>
            <w:r>
              <w:rPr>
                <w:noProof/>
                <w:webHidden/>
              </w:rPr>
              <w:t>28</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45" w:history="1">
            <w:r w:rsidRPr="00613DCC">
              <w:rPr>
                <w:rStyle w:val="Hyperlink"/>
                <w:noProof/>
              </w:rPr>
              <w:t>5.4. Kết quả kiểm thử và build</w:t>
            </w:r>
            <w:r>
              <w:rPr>
                <w:noProof/>
                <w:webHidden/>
              </w:rPr>
              <w:tab/>
            </w:r>
            <w:r>
              <w:rPr>
                <w:noProof/>
                <w:webHidden/>
              </w:rPr>
              <w:fldChar w:fldCharType="begin"/>
            </w:r>
            <w:r>
              <w:rPr>
                <w:noProof/>
                <w:webHidden/>
              </w:rPr>
              <w:instrText xml:space="preserve"> PAGEREF _Toc237236645 \h </w:instrText>
            </w:r>
            <w:r>
              <w:rPr>
                <w:noProof/>
                <w:webHidden/>
              </w:rPr>
            </w:r>
            <w:r>
              <w:rPr>
                <w:noProof/>
                <w:webHidden/>
              </w:rPr>
              <w:fldChar w:fldCharType="separate"/>
            </w:r>
            <w:r>
              <w:rPr>
                <w:noProof/>
                <w:webHidden/>
              </w:rPr>
              <w:t>30</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46" w:history="1">
            <w:r w:rsidRPr="00613DCC">
              <w:rPr>
                <w:rStyle w:val="Hyperlink"/>
                <w:noProof/>
              </w:rPr>
              <w:t>5.5. Đánh giá kết quả</w:t>
            </w:r>
            <w:r>
              <w:rPr>
                <w:noProof/>
                <w:webHidden/>
              </w:rPr>
              <w:tab/>
            </w:r>
            <w:r>
              <w:rPr>
                <w:noProof/>
                <w:webHidden/>
              </w:rPr>
              <w:fldChar w:fldCharType="begin"/>
            </w:r>
            <w:r>
              <w:rPr>
                <w:noProof/>
                <w:webHidden/>
              </w:rPr>
              <w:instrText xml:space="preserve"> PAGEREF _Toc237236646 \h </w:instrText>
            </w:r>
            <w:r>
              <w:rPr>
                <w:noProof/>
                <w:webHidden/>
              </w:rPr>
            </w:r>
            <w:r>
              <w:rPr>
                <w:noProof/>
                <w:webHidden/>
              </w:rPr>
              <w:fldChar w:fldCharType="separate"/>
            </w:r>
            <w:r>
              <w:rPr>
                <w:noProof/>
                <w:webHidden/>
              </w:rPr>
              <w:t>33</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47" w:history="1">
            <w:r w:rsidRPr="00613DCC">
              <w:rPr>
                <w:rStyle w:val="Hyperlink"/>
                <w:noProof/>
              </w:rPr>
              <w:t>5.5.1. Kết quả đạt được</w:t>
            </w:r>
            <w:r>
              <w:rPr>
                <w:noProof/>
                <w:webHidden/>
              </w:rPr>
              <w:tab/>
            </w:r>
            <w:r>
              <w:rPr>
                <w:noProof/>
                <w:webHidden/>
              </w:rPr>
              <w:fldChar w:fldCharType="begin"/>
            </w:r>
            <w:r>
              <w:rPr>
                <w:noProof/>
                <w:webHidden/>
              </w:rPr>
              <w:instrText xml:space="preserve"> PAGEREF _Toc237236647 \h </w:instrText>
            </w:r>
            <w:r>
              <w:rPr>
                <w:noProof/>
                <w:webHidden/>
              </w:rPr>
            </w:r>
            <w:r>
              <w:rPr>
                <w:noProof/>
                <w:webHidden/>
              </w:rPr>
              <w:fldChar w:fldCharType="separate"/>
            </w:r>
            <w:r>
              <w:rPr>
                <w:noProof/>
                <w:webHidden/>
              </w:rPr>
              <w:t>33</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48" w:history="1">
            <w:r w:rsidRPr="00613DCC">
              <w:rPr>
                <w:rStyle w:val="Hyperlink"/>
                <w:noProof/>
              </w:rPr>
              <w:t>5.5.2. Hạn chế</w:t>
            </w:r>
            <w:r>
              <w:rPr>
                <w:noProof/>
                <w:webHidden/>
              </w:rPr>
              <w:tab/>
            </w:r>
            <w:r>
              <w:rPr>
                <w:noProof/>
                <w:webHidden/>
              </w:rPr>
              <w:fldChar w:fldCharType="begin"/>
            </w:r>
            <w:r>
              <w:rPr>
                <w:noProof/>
                <w:webHidden/>
              </w:rPr>
              <w:instrText xml:space="preserve"> PAGEREF _Toc237236648 \h </w:instrText>
            </w:r>
            <w:r>
              <w:rPr>
                <w:noProof/>
                <w:webHidden/>
              </w:rPr>
            </w:r>
            <w:r>
              <w:rPr>
                <w:noProof/>
                <w:webHidden/>
              </w:rPr>
              <w:fldChar w:fldCharType="separate"/>
            </w:r>
            <w:r>
              <w:rPr>
                <w:noProof/>
                <w:webHidden/>
              </w:rPr>
              <w:t>33</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49" w:history="1">
            <w:r w:rsidRPr="00613DCC">
              <w:rPr>
                <w:rStyle w:val="Hyperlink"/>
                <w:noProof/>
              </w:rPr>
              <w:t>5.5.3. Hướng cải tiến</w:t>
            </w:r>
            <w:r>
              <w:rPr>
                <w:noProof/>
                <w:webHidden/>
              </w:rPr>
              <w:tab/>
            </w:r>
            <w:r>
              <w:rPr>
                <w:noProof/>
                <w:webHidden/>
              </w:rPr>
              <w:fldChar w:fldCharType="begin"/>
            </w:r>
            <w:r>
              <w:rPr>
                <w:noProof/>
                <w:webHidden/>
              </w:rPr>
              <w:instrText xml:space="preserve"> PAGEREF _Toc237236649 \h </w:instrText>
            </w:r>
            <w:r>
              <w:rPr>
                <w:noProof/>
                <w:webHidden/>
              </w:rPr>
            </w:r>
            <w:r>
              <w:rPr>
                <w:noProof/>
                <w:webHidden/>
              </w:rPr>
              <w:fldChar w:fldCharType="separate"/>
            </w:r>
            <w:r>
              <w:rPr>
                <w:noProof/>
                <w:webHidden/>
              </w:rPr>
              <w:t>34</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50" w:history="1">
            <w:r w:rsidRPr="00613DCC">
              <w:rPr>
                <w:rStyle w:val="Hyperlink"/>
                <w:noProof/>
              </w:rPr>
              <w:t>5.6. Kiểm thử chatbot-service</w:t>
            </w:r>
            <w:r>
              <w:rPr>
                <w:noProof/>
                <w:webHidden/>
              </w:rPr>
              <w:tab/>
            </w:r>
            <w:r>
              <w:rPr>
                <w:noProof/>
                <w:webHidden/>
              </w:rPr>
              <w:fldChar w:fldCharType="begin"/>
            </w:r>
            <w:r>
              <w:rPr>
                <w:noProof/>
                <w:webHidden/>
              </w:rPr>
              <w:instrText xml:space="preserve"> PAGEREF _Toc237236650 \h </w:instrText>
            </w:r>
            <w:r>
              <w:rPr>
                <w:noProof/>
                <w:webHidden/>
              </w:rPr>
            </w:r>
            <w:r>
              <w:rPr>
                <w:noProof/>
                <w:webHidden/>
              </w:rPr>
              <w:fldChar w:fldCharType="separate"/>
            </w:r>
            <w:r>
              <w:rPr>
                <w:noProof/>
                <w:webHidden/>
              </w:rPr>
              <w:t>34</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51" w:history="1">
            <w:r w:rsidRPr="00613DCC">
              <w:rPr>
                <w:rStyle w:val="Hyperlink"/>
                <w:noProof/>
              </w:rPr>
              <w:t>5.7. Kiểm thử visual-search-service</w:t>
            </w:r>
            <w:r>
              <w:rPr>
                <w:noProof/>
                <w:webHidden/>
              </w:rPr>
              <w:tab/>
            </w:r>
            <w:r>
              <w:rPr>
                <w:noProof/>
                <w:webHidden/>
              </w:rPr>
              <w:fldChar w:fldCharType="begin"/>
            </w:r>
            <w:r>
              <w:rPr>
                <w:noProof/>
                <w:webHidden/>
              </w:rPr>
              <w:instrText xml:space="preserve"> PAGEREF _Toc237236651 \h </w:instrText>
            </w:r>
            <w:r>
              <w:rPr>
                <w:noProof/>
                <w:webHidden/>
              </w:rPr>
            </w:r>
            <w:r>
              <w:rPr>
                <w:noProof/>
                <w:webHidden/>
              </w:rPr>
              <w:fldChar w:fldCharType="separate"/>
            </w:r>
            <w:r>
              <w:rPr>
                <w:noProof/>
                <w:webHidden/>
              </w:rPr>
              <w:t>35</w:t>
            </w:r>
            <w:r>
              <w:rPr>
                <w:noProof/>
                <w:webHidden/>
              </w:rPr>
              <w:fldChar w:fldCharType="end"/>
            </w:r>
          </w:hyperlink>
        </w:p>
        <w:p w:rsidR="00870673" w:rsidRDefault="00870673">
          <w:pPr>
            <w:pStyle w:val="TOC2"/>
            <w:tabs>
              <w:tab w:val="right" w:leader="dot" w:pos="9061"/>
            </w:tabs>
            <w:rPr>
              <w:rFonts w:asciiTheme="minorHAnsi" w:eastAsiaTheme="minorEastAsia" w:hAnsiTheme="minorHAnsi" w:cstheme="minorBidi"/>
              <w:noProof/>
              <w:sz w:val="22"/>
              <w:lang w:eastAsia="zh-CN"/>
            </w:rPr>
          </w:pPr>
          <w:hyperlink w:anchor="_Toc237236652" w:history="1">
            <w:r w:rsidRPr="00613DCC">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_Toc237236652 \h </w:instrText>
            </w:r>
            <w:r>
              <w:rPr>
                <w:noProof/>
                <w:webHidden/>
              </w:rPr>
            </w:r>
            <w:r>
              <w:rPr>
                <w:noProof/>
                <w:webHidden/>
              </w:rPr>
              <w:fldChar w:fldCharType="separate"/>
            </w:r>
            <w:r>
              <w:rPr>
                <w:noProof/>
                <w:webHidden/>
              </w:rPr>
              <w:t>35</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53" w:history="1">
            <w:r w:rsidRPr="00613DCC">
              <w:rPr>
                <w:rStyle w:val="Hyperlink"/>
                <w:noProof/>
              </w:rPr>
              <w:t>5.8.1. Kết quả backend lõi</w:t>
            </w:r>
            <w:r>
              <w:rPr>
                <w:noProof/>
                <w:webHidden/>
              </w:rPr>
              <w:tab/>
            </w:r>
            <w:r>
              <w:rPr>
                <w:noProof/>
                <w:webHidden/>
              </w:rPr>
              <w:fldChar w:fldCharType="begin"/>
            </w:r>
            <w:r>
              <w:rPr>
                <w:noProof/>
                <w:webHidden/>
              </w:rPr>
              <w:instrText xml:space="preserve"> PAGEREF _Toc237236653 \h </w:instrText>
            </w:r>
            <w:r>
              <w:rPr>
                <w:noProof/>
                <w:webHidden/>
              </w:rPr>
            </w:r>
            <w:r>
              <w:rPr>
                <w:noProof/>
                <w:webHidden/>
              </w:rPr>
              <w:fldChar w:fldCharType="separate"/>
            </w:r>
            <w:r>
              <w:rPr>
                <w:noProof/>
                <w:webHidden/>
              </w:rPr>
              <w:t>35</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54" w:history="1">
            <w:r w:rsidRPr="00613DCC">
              <w:rPr>
                <w:rStyle w:val="Hyperlink"/>
                <w:noProof/>
              </w:rPr>
              <w:t>5.8.2. Kiểm thử liên dịch vụ</w:t>
            </w:r>
            <w:r>
              <w:rPr>
                <w:noProof/>
                <w:webHidden/>
              </w:rPr>
              <w:tab/>
            </w:r>
            <w:r>
              <w:rPr>
                <w:noProof/>
                <w:webHidden/>
              </w:rPr>
              <w:fldChar w:fldCharType="begin"/>
            </w:r>
            <w:r>
              <w:rPr>
                <w:noProof/>
                <w:webHidden/>
              </w:rPr>
              <w:instrText xml:space="preserve"> PAGEREF _Toc237236654 \h </w:instrText>
            </w:r>
            <w:r>
              <w:rPr>
                <w:noProof/>
                <w:webHidden/>
              </w:rPr>
            </w:r>
            <w:r>
              <w:rPr>
                <w:noProof/>
                <w:webHidden/>
              </w:rPr>
              <w:fldChar w:fldCharType="separate"/>
            </w:r>
            <w:r>
              <w:rPr>
                <w:noProof/>
                <w:webHidden/>
              </w:rPr>
              <w:t>35</w:t>
            </w:r>
            <w:r>
              <w:rPr>
                <w:noProof/>
                <w:webHidden/>
              </w:rPr>
              <w:fldChar w:fldCharType="end"/>
            </w:r>
          </w:hyperlink>
        </w:p>
        <w:p w:rsidR="00870673" w:rsidRDefault="00870673">
          <w:pPr>
            <w:pStyle w:val="TOC3"/>
            <w:tabs>
              <w:tab w:val="right" w:leader="dot" w:pos="9061"/>
            </w:tabs>
            <w:rPr>
              <w:rFonts w:asciiTheme="minorHAnsi" w:eastAsiaTheme="minorEastAsia" w:hAnsiTheme="minorHAnsi" w:cstheme="minorBidi"/>
              <w:noProof/>
              <w:sz w:val="22"/>
              <w:lang w:eastAsia="zh-CN"/>
            </w:rPr>
          </w:pPr>
          <w:hyperlink w:anchor="_Toc237236655" w:history="1">
            <w:r w:rsidRPr="00613DCC">
              <w:rPr>
                <w:rStyle w:val="Hyperlink"/>
                <w:noProof/>
              </w:rPr>
              <w:t>5.8.3. Bảo mật và chất lượng vận hành</w:t>
            </w:r>
            <w:r>
              <w:rPr>
                <w:noProof/>
                <w:webHidden/>
              </w:rPr>
              <w:tab/>
            </w:r>
            <w:r>
              <w:rPr>
                <w:noProof/>
                <w:webHidden/>
              </w:rPr>
              <w:fldChar w:fldCharType="begin"/>
            </w:r>
            <w:r>
              <w:rPr>
                <w:noProof/>
                <w:webHidden/>
              </w:rPr>
              <w:instrText xml:space="preserve"> PAGEREF _Toc237236655 \h </w:instrText>
            </w:r>
            <w:r>
              <w:rPr>
                <w:noProof/>
                <w:webHidden/>
              </w:rPr>
            </w:r>
            <w:r>
              <w:rPr>
                <w:noProof/>
                <w:webHidden/>
              </w:rPr>
              <w:fldChar w:fldCharType="separate"/>
            </w:r>
            <w:r>
              <w:rPr>
                <w:noProof/>
                <w:webHidden/>
              </w:rPr>
              <w:t>36</w:t>
            </w:r>
            <w:r>
              <w:rPr>
                <w:noProof/>
                <w:webHidden/>
              </w:rPr>
              <w:fldChar w:fldCharType="end"/>
            </w:r>
          </w:hyperlink>
        </w:p>
        <w:p w:rsidR="00870673" w:rsidRDefault="00870673">
          <w:pPr>
            <w:pStyle w:val="TOC1"/>
            <w:tabs>
              <w:tab w:val="right" w:leader="dot" w:pos="9061"/>
            </w:tabs>
            <w:rPr>
              <w:rFonts w:asciiTheme="minorHAnsi" w:eastAsiaTheme="minorEastAsia" w:hAnsiTheme="minorHAnsi" w:cstheme="minorBidi"/>
              <w:noProof/>
              <w:sz w:val="22"/>
              <w:lang w:eastAsia="zh-CN"/>
            </w:rPr>
          </w:pPr>
          <w:hyperlink w:anchor="_Toc237236656" w:history="1">
            <w:r w:rsidRPr="00613DCC">
              <w:rPr>
                <w:rStyle w:val="Hyperlink"/>
                <w:noProof/>
              </w:rPr>
              <w:t>TÀI LIỆU THAM KHẢO</w:t>
            </w:r>
            <w:r>
              <w:rPr>
                <w:noProof/>
                <w:webHidden/>
              </w:rPr>
              <w:tab/>
            </w:r>
            <w:r>
              <w:rPr>
                <w:noProof/>
                <w:webHidden/>
              </w:rPr>
              <w:fldChar w:fldCharType="begin"/>
            </w:r>
            <w:r>
              <w:rPr>
                <w:noProof/>
                <w:webHidden/>
              </w:rPr>
              <w:instrText xml:space="preserve"> PAGEREF _Toc237236656 \h </w:instrText>
            </w:r>
            <w:r>
              <w:rPr>
                <w:noProof/>
                <w:webHidden/>
              </w:rPr>
            </w:r>
            <w:r>
              <w:rPr>
                <w:noProof/>
                <w:webHidden/>
              </w:rPr>
              <w:fldChar w:fldCharType="separate"/>
            </w:r>
            <w:r>
              <w:rPr>
                <w:noProof/>
                <w:webHidden/>
              </w:rPr>
              <w:t>37</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6583"/>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6584"/>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6585"/>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6586"/>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6587"/>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6588"/>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6589"/>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6590"/>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36591"/>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6592"/>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6593"/>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6594"/>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6595"/>
      <w:r>
        <w:rPr>
          <w:caps w:val="0"/>
        </w:rPr>
        <w:lastRenderedPageBreak/>
        <w:t>CHƯƠNG 2: CƠ SỞ LÝ THUYẾT VÀ CÔNG NGHỆ</w:t>
      </w:r>
      <w:bookmarkEnd w:id="13"/>
    </w:p>
    <w:p w:rsidR="00884D5F" w:rsidRDefault="00884D5F" w:rsidP="00884D5F">
      <w:pPr>
        <w:pStyle w:val="Heading2"/>
        <w:jc w:val="left"/>
      </w:pPr>
      <w:bookmarkStart w:id="14" w:name="_Toc237236596"/>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6597"/>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6598"/>
      <w:r>
        <w:t>2.3. Mô hình ngôn ngữ lớn và các nền tảng chat AI</w:t>
      </w:r>
      <w:bookmarkEnd w:id="16"/>
    </w:p>
    <w:p w:rsidR="00884D5F" w:rsidRDefault="00884D5F" w:rsidP="00884D5F">
      <w:pPr>
        <w:pStyle w:val="Heading3"/>
        <w:jc w:val="left"/>
      </w:pPr>
      <w:bookmarkStart w:id="17" w:name="_Toc237236599"/>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6600"/>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6601"/>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6602"/>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6603"/>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6604"/>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6605"/>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6606"/>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6607"/>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6608"/>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6609"/>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6610"/>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6611"/>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36612"/>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3.4. ERD tổng quan hệ thống thương mại điện tử</w:t>
      </w:r>
    </w:p>
    <w:p w:rsidR="00884D5F" w:rsidRDefault="00884D5F">
      <w:pPr>
        <w:rPr>
          <w:sz w:val="24"/>
          <w:szCs w:val="24"/>
        </w:rPr>
      </w:pPr>
      <w:r>
        <w:rPr>
          <w:sz w:val="24"/>
          <w:szCs w:val="24"/>
        </w:rPr>
        <w:t>Sơ đồ 3.4 nhóm dữ liệu theo các miền: người dùng và xác thực; giỏ hàng và yêu thích; danh mục sản phẩm; đơn hàng và vận chuyển; thanh toán, đổi trả và hoàn tiền; khuyến mãi và 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6613"/>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 xml:space="preserve">Response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6614"/>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6615"/>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6616"/>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6617"/>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6618"/>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36619"/>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36620"/>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6621"/>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6622"/>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6623"/>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6624"/>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6625"/>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6626"/>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6627"/>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6628"/>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6629"/>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6630"/>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36631"/>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6632"/>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6633"/>
      <w:r>
        <w:t>4.7. Xây dựng dịch vụ tìm kiếm sản phẩm bằng hình ảnh</w:t>
      </w:r>
      <w:bookmarkEnd w:id="51"/>
    </w:p>
    <w:p w:rsidR="00884D5F" w:rsidRDefault="00884D5F" w:rsidP="00884D5F">
      <w:pPr>
        <w:pStyle w:val="Heading3"/>
        <w:jc w:val="left"/>
      </w:pPr>
      <w:bookmarkStart w:id="52" w:name="_Toc237236634"/>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6635"/>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6636"/>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C83264" w:rsidRDefault="00884D5F">
      <w:pPr>
        <w:pStyle w:val="Heading2"/>
        <w:rPr>
          <w:color w:val="auto"/>
          <w:sz w:val="24"/>
          <w:szCs w:val="24"/>
        </w:rPr>
      </w:pPr>
      <w:bookmarkStart w:id="55" w:name="_Toc237236637"/>
      <w:r>
        <w:rPr>
          <w:color w:val="auto"/>
          <w:sz w:val="24"/>
          <w:szCs w:val="24"/>
        </w:rPr>
        <w:lastRenderedPageBreak/>
        <w:t>4.8. Xây dựng chatbot hỗ trợ khách hàng</w:t>
      </w:r>
      <w:bookmarkEnd w:id="55"/>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6" w:name="_Toc237236638"/>
      <w:r>
        <w:rPr>
          <w:color w:val="auto"/>
          <w:sz w:val="24"/>
          <w:szCs w:val="24"/>
        </w:rPr>
        <w:t>4.8.1. Kiến trúc xử lý hội thoại</w:t>
      </w:r>
      <w:bookmarkEnd w:id="56"/>
    </w:p>
    <w:p w:rsidR="00C83264" w:rsidRDefault="00884D5F">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7" w:name="_Toc237236639"/>
      <w:r>
        <w:rPr>
          <w:color w:val="auto"/>
          <w:sz w:val="24"/>
          <w:szCs w:val="24"/>
        </w:rPr>
        <w:t>4.8.2. Công cụ và chức năng nghiệp vụ</w:t>
      </w:r>
      <w:bookmarkEnd w:id="57"/>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58" w:name="_Toc237236640"/>
      <w:r>
        <w:rPr>
          <w:color w:val="auto"/>
          <w:sz w:val="24"/>
          <w:szCs w:val="24"/>
        </w:rPr>
        <w:t>4.8.3. Kiểm soát hành động và an toàn</w:t>
      </w:r>
      <w:bookmarkEnd w:id="58"/>
    </w:p>
    <w:p w:rsidR="00C83264" w:rsidRDefault="00884D5F">
      <w:pPr>
        <w:rPr>
          <w:sz w:val="24"/>
          <w:szCs w:val="24"/>
        </w:rPr>
      </w:pPr>
      <w:r>
        <w:rPr>
          <w:sz w:val="24"/>
          <w:szCs w:val="24"/>
        </w:rPr>
        <w:t xml:space="preserve">Các thao tác có tác động như thêm giỏ và hủy đơn sử dụng pending action và confirmation token. Danh tính được lấy từ JWT hợp lệ; session storage id tách phiên khách và </w:t>
      </w:r>
      <w:r>
        <w:rPr>
          <w:sz w:val="24"/>
          <w:szCs w:val="24"/>
        </w:rPr>
        <w:lastRenderedPageBreak/>
        <w:t>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C83264" w:rsidRDefault="00884D5F">
      <w:pPr>
        <w:pStyle w:val="Heading1"/>
        <w:jc w:val="center"/>
        <w:rPr>
          <w:color w:val="auto"/>
          <w:sz w:val="26"/>
          <w:szCs w:val="26"/>
        </w:rPr>
      </w:pPr>
      <w:bookmarkStart w:id="59" w:name="_Toc237236641"/>
      <w:r>
        <w:rPr>
          <w:rFonts w:eastAsia="Times New Roman"/>
          <w:color w:val="auto"/>
          <w:sz w:val="26"/>
          <w:szCs w:val="26"/>
        </w:rPr>
        <w:t>CHƯƠNG 5: KIỂM THỬ VÀ ĐÁNH GIÁ</w:t>
      </w:r>
      <w:bookmarkEnd w:id="59"/>
    </w:p>
    <w:p w:rsidR="00C83264" w:rsidRDefault="00884D5F">
      <w:pPr>
        <w:pStyle w:val="Heading2"/>
        <w:jc w:val="left"/>
        <w:rPr>
          <w:color w:val="auto"/>
          <w:sz w:val="24"/>
          <w:szCs w:val="24"/>
        </w:rPr>
      </w:pPr>
      <w:bookmarkStart w:id="60" w:name="_Toc237236642"/>
      <w:r>
        <w:rPr>
          <w:rFonts w:eastAsia="Times New Roman"/>
          <w:color w:val="auto"/>
          <w:sz w:val="24"/>
          <w:szCs w:val="24"/>
        </w:rPr>
        <w:t>5.1. Chiến lược kiểm thử</w:t>
      </w:r>
      <w:bookmarkEnd w:id="60"/>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1" w:name="_Toc237236643"/>
      <w:r>
        <w:rPr>
          <w:rFonts w:eastAsia="Times New Roman"/>
          <w:color w:val="auto"/>
          <w:sz w:val="24"/>
          <w:szCs w:val="24"/>
        </w:rPr>
        <w:t>5.2. Môi trường kiểm thử</w:t>
      </w:r>
      <w:bookmarkEnd w:id="61"/>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2" w:name="_Toc237236644"/>
      <w:r>
        <w:rPr>
          <w:rFonts w:eastAsia="Times New Roman"/>
          <w:color w:val="auto"/>
          <w:sz w:val="24"/>
          <w:szCs w:val="24"/>
        </w:rPr>
        <w:t>5.3. Các trường hợp kiểm thử tiêu biểu</w:t>
      </w:r>
      <w:bookmarkEnd w:id="62"/>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3" w:name="_Toc237236645"/>
      <w:r>
        <w:rPr>
          <w:rFonts w:eastAsia="Times New Roman"/>
          <w:color w:val="auto"/>
          <w:sz w:val="24"/>
          <w:szCs w:val="24"/>
        </w:rPr>
        <w:lastRenderedPageBreak/>
        <w:t>5.4. Kết quả kiểm thử và build</w:t>
      </w:r>
      <w:bookmarkEnd w:id="63"/>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4" w:name="_Toc237236646"/>
      <w:r>
        <w:rPr>
          <w:rFonts w:eastAsia="Times New Roman"/>
          <w:color w:val="auto"/>
          <w:sz w:val="24"/>
          <w:szCs w:val="24"/>
        </w:rPr>
        <w:t>5.5. Đánh giá kết quả</w:t>
      </w:r>
      <w:bookmarkEnd w:id="64"/>
    </w:p>
    <w:p w:rsidR="00C83264" w:rsidRDefault="00884D5F">
      <w:pPr>
        <w:pStyle w:val="Heading3"/>
        <w:jc w:val="left"/>
        <w:rPr>
          <w:color w:val="auto"/>
          <w:sz w:val="24"/>
          <w:szCs w:val="24"/>
        </w:rPr>
      </w:pPr>
      <w:bookmarkStart w:id="65" w:name="_Toc237236647"/>
      <w:r>
        <w:rPr>
          <w:rFonts w:eastAsia="Times New Roman"/>
          <w:color w:val="auto"/>
          <w:sz w:val="24"/>
          <w:szCs w:val="24"/>
        </w:rPr>
        <w:t>5.5.1. Kết quả đạt được</w:t>
      </w:r>
      <w:bookmarkEnd w:id="65"/>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rsidP="00870673">
      <w:pPr>
        <w:rPr>
          <w:b/>
          <w:bCs/>
        </w:rPr>
      </w:pPr>
      <w: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p>
    <w:p w:rsidR="00C83264" w:rsidRDefault="00884D5F" w:rsidP="00870673">
      <w:pPr>
        <w:pStyle w:val="Heading3"/>
      </w:pPr>
      <w:bookmarkStart w:id="66" w:name="_Toc237236648"/>
      <w:r>
        <w:t>5.5.2. Hạn chế</w:t>
      </w:r>
      <w:bookmarkEnd w:id="66"/>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67" w:name="_Toc237236649"/>
      <w:r>
        <w:rPr>
          <w:rFonts w:eastAsia="Times New Roman"/>
          <w:color w:val="auto"/>
          <w:sz w:val="24"/>
          <w:szCs w:val="24"/>
        </w:rPr>
        <w:t>5.5.3. Hướng cải tiến</w:t>
      </w:r>
      <w:bookmarkEnd w:id="67"/>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68" w:name="_Toc237236650"/>
      <w:r>
        <w:rPr>
          <w:color w:val="auto"/>
          <w:sz w:val="24"/>
          <w:szCs w:val="24"/>
        </w:rPr>
        <w:t>5.6. Kiểm thử chatbot-service</w:t>
      </w:r>
      <w:bookmarkEnd w:id="68"/>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69" w:name="_Toc237236651"/>
      <w:r>
        <w:t>5.7. Kiểm thử visual-search-service</w:t>
      </w:r>
      <w:bookmarkEnd w:id="69"/>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0" w:name="_Toc237236652"/>
      <w:r>
        <w:rPr>
          <w:color w:val="auto"/>
          <w:sz w:val="24"/>
          <w:szCs w:val="24"/>
        </w:rPr>
        <w:t>5.8. Đánh giá tích hợp, bảo mật và hiệu năng</w:t>
      </w:r>
      <w:bookmarkEnd w:id="70"/>
    </w:p>
    <w:p w:rsidR="00C83264" w:rsidRDefault="00884D5F">
      <w:pPr>
        <w:pStyle w:val="Heading3"/>
        <w:rPr>
          <w:color w:val="auto"/>
          <w:sz w:val="24"/>
          <w:szCs w:val="24"/>
        </w:rPr>
      </w:pPr>
      <w:bookmarkStart w:id="71" w:name="_Toc237236653"/>
      <w:r>
        <w:rPr>
          <w:color w:val="auto"/>
          <w:sz w:val="24"/>
          <w:szCs w:val="24"/>
        </w:rPr>
        <w:t>5.8.1. Kết quả backend lõi</w:t>
      </w:r>
      <w:bookmarkEnd w:id="71"/>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2" w:name="_Toc237236654"/>
      <w:r>
        <w:rPr>
          <w:color w:val="auto"/>
          <w:sz w:val="24"/>
          <w:szCs w:val="24"/>
        </w:rPr>
        <w:t>5.8.2. Kiểm thử liên dịch vụ</w:t>
      </w:r>
      <w:bookmarkEnd w:id="72"/>
    </w:p>
    <w:p w:rsidR="00884D5F" w:rsidRDefault="00884D5F" w:rsidP="00870673">
      <w:pPr>
        <w:rPr>
          <w:b/>
          <w:bCs/>
        </w:rPr>
      </w:pPr>
      <w:r>
        <w:t xml:space="preserve">Ma trận tích hợp cần kiểm tra storefront/admin với backend, chatbot-service với backend/Redis/LLM, visual-search-service với backend/PostgreSQL/RabbitMQ/provider embedding và callback VNPay với backend. </w:t>
      </w:r>
      <w:r>
        <w:lastRenderedPageBreak/>
        <w:t>Các tình huống lỗi gồm timeout, token hết hạn, 401/403, API trả rỗng, thông điệp chạy lặp, model provider không sẵn sàng và dữ liệu đầu vào vượt giới hạn.</w:t>
      </w:r>
    </w:p>
    <w:p w:rsidR="00C83264" w:rsidRDefault="00884D5F" w:rsidP="00870673">
      <w:pPr>
        <w:pStyle w:val="Heading3"/>
      </w:pPr>
      <w:bookmarkStart w:id="73" w:name="_Toc237236655"/>
      <w:r>
        <w:t>5.8.3. Bảo mật và chất lượng vận hành</w:t>
      </w:r>
      <w:bookmarkEnd w:id="73"/>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4" w:name="_Toc237236656"/>
      <w:r>
        <w:rPr>
          <w:rFonts w:eastAsia="Times New Roman"/>
          <w:color w:val="auto"/>
          <w:sz w:val="26"/>
          <w:szCs w:val="26"/>
        </w:rPr>
        <w:lastRenderedPageBreak/>
        <w:t>TÀI LIỆU THAM KHẢO</w:t>
      </w:r>
      <w:bookmarkEnd w:id="74"/>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pPr>
        <w:ind w:left="454" w:hanging="454"/>
        <w:sectPr w:rsidR="00C83264" w:rsidSect="00884D5F">
          <w:headerReference w:type="default" r:id="rId48"/>
          <w:footerReference w:type="default" r:id="rId49"/>
          <w:pgSz w:w="11906" w:h="16838"/>
          <w:pgMar w:top="1134" w:right="1134" w:bottom="1134" w:left="1701" w:header="567" w:footer="567" w:gutter="0"/>
          <w:cols w:space="720"/>
          <w:docGrid w:linePitch="360"/>
        </w:sectPr>
      </w:pPr>
      <w:r>
        <w:rPr>
          <w:sz w:val="24"/>
          <w:szCs w:val="24"/>
        </w:rPr>
        <w:t>[13] VNPay, “Tài liệu tích hợp cổng thanh toán VNPAY”, https://sandbox.vnpayment.vn/apis/docs/huong-dan-tich-hop/, truy cập ngày 10/08/2026.</w:t>
      </w:r>
    </w:p>
    <w:p w:rsidR="00C83264" w:rsidRDefault="00C83264" w:rsidP="00870673">
      <w:pPr>
        <w:ind w:firstLine="0"/>
      </w:pPr>
    </w:p>
    <w:sectPr w:rsidR="00C83264" w:rsidSect="00884D5F">
      <w:headerReference w:type="default" r:id="rId50"/>
      <w:footerReference w:type="default" r:id="rId5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1</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2</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3</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36</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37</w:t>
    </w:r>
    <w:r>
      <w:rPr>
        <w:sz w:val="20"/>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70673">
      <w:rPr>
        <w:noProof/>
        <w:sz w:val="20"/>
      </w:rPr>
      <w:t>38</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MỞ ĐẦU</w:t>
    </w:r>
    <w:r>
      <w:rPr>
        <w:sz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pStyle w:val="Header"/>
      <w:tabs>
        <w:tab w:val="clear" w:pos="4680"/>
        <w:tab w:val="clear" w:pos="9360"/>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MỞ ĐẦU</w:t>
    </w:r>
    <w:r>
      <w:rPr>
        <w:sz w:val="20"/>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pStyle w:val="Header"/>
      <w:tabs>
        <w:tab w:val="clear" w:pos="4680"/>
        <w:tab w:val="clear" w:pos="9360"/>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MỞ ĐẦU</w:t>
    </w:r>
    <w:r>
      <w:rPr>
        <w:sz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MỞ ĐẦU</w:t>
    </w:r>
    <w:r>
      <w:rPr>
        <w:sz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MỞ ĐẦU</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CHƯƠNG 1: TỔNG QUAN ĐỀ TÀI VÀ YÊU CẦU HỆ THỐNG</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CHƯƠNG 3: PHÂN TÍCH VÀ THIẾT KẾ HỆ THỐNG</w:t>
    </w:r>
    <w:r>
      <w:rPr>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CHƯƠNG 5: KIỂM THỬ VÀ ĐÁNH GIÁ</w:t>
    </w:r>
    <w:r>
      <w:rPr>
        <w:sz w:val="20"/>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TÀI LIỆU THAM KHẢO</w:t>
    </w:r>
    <w:r>
      <w:rPr>
        <w:sz w:val="20"/>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6145"/>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81D0B"/>
    <w:rsid w:val="00577D51"/>
    <w:rsid w:val="00631C1F"/>
    <w:rsid w:val="006E6EDC"/>
    <w:rsid w:val="00713424"/>
    <w:rsid w:val="00715407"/>
    <w:rsid w:val="007578E2"/>
    <w:rsid w:val="00762B99"/>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A6D48D-B981-4053-BD66-AB57F00D4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14438</Words>
  <Characters>59197</Characters>
  <Application>Microsoft Office Word</Application>
  <DocSecurity>4</DocSecurity>
  <Lines>1691</Lines>
  <Paragraphs>1132</Paragraphs>
  <ScaleCrop>false</ScaleCrop>
  <Company/>
  <LinksUpToDate>false</LinksUpToDate>
  <CharactersWithSpaces>72503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2026-08-09T23:42:00Z</dcterms:created>
  <dcterms:modified xsi:type="dcterms:W3CDTF">2026-08-09T23:42:00Z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