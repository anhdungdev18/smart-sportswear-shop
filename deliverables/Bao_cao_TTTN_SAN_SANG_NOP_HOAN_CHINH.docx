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0"/>
          <w:footerReference w:type="default" r:id="rId11"/>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2"/>
          <w:footerReference w:type="default" r:id="rId13"/>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4"/>
          <w:footerReference w:type="default" r:id="rId15"/>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F567CD"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40489" w:history="1">
            <w:r w:rsidR="00F567CD" w:rsidRPr="00383F01">
              <w:rPr>
                <w:rStyle w:val="Hyperlink"/>
                <w:noProof/>
              </w:rPr>
              <w:t>MỞ ĐẦU</w:t>
            </w:r>
            <w:r w:rsidR="00F567CD">
              <w:rPr>
                <w:noProof/>
                <w:webHidden/>
              </w:rPr>
              <w:tab/>
            </w:r>
            <w:r w:rsidR="00F567CD">
              <w:rPr>
                <w:noProof/>
                <w:webHidden/>
              </w:rPr>
              <w:fldChar w:fldCharType="begin"/>
            </w:r>
            <w:r w:rsidR="00F567CD">
              <w:rPr>
                <w:noProof/>
                <w:webHidden/>
              </w:rPr>
              <w:instrText xml:space="preserve"> PAGEREF _Toc237240489 \h </w:instrText>
            </w:r>
            <w:r w:rsidR="00F567CD">
              <w:rPr>
                <w:noProof/>
                <w:webHidden/>
              </w:rPr>
            </w:r>
            <w:r w:rsidR="00F567CD">
              <w:rPr>
                <w:noProof/>
                <w:webHidden/>
              </w:rPr>
              <w:fldChar w:fldCharType="separate"/>
            </w:r>
            <w:r w:rsidR="00F567CD">
              <w:rPr>
                <w:noProof/>
                <w:webHidden/>
              </w:rPr>
              <w:t>1</w:t>
            </w:r>
            <w:r w:rsidR="00F567CD">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490" w:history="1">
            <w:r w:rsidRPr="00383F01">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_Toc237240490 \h </w:instrText>
            </w:r>
            <w:r>
              <w:rPr>
                <w:noProof/>
                <w:webHidden/>
              </w:rPr>
            </w:r>
            <w:r>
              <w:rPr>
                <w:noProof/>
                <w:webHidden/>
              </w:rPr>
              <w:fldChar w:fldCharType="separate"/>
            </w:r>
            <w:r>
              <w:rPr>
                <w:noProof/>
                <w:webHidden/>
              </w:rPr>
              <w:t>2</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491" w:history="1">
            <w:r w:rsidRPr="00383F01">
              <w:rPr>
                <w:rStyle w:val="Hyperlink"/>
                <w:noProof/>
              </w:rPr>
              <w:t>1.1. Giới thiệu đề tài</w:t>
            </w:r>
            <w:r>
              <w:rPr>
                <w:noProof/>
                <w:webHidden/>
              </w:rPr>
              <w:tab/>
            </w:r>
            <w:r>
              <w:rPr>
                <w:noProof/>
                <w:webHidden/>
              </w:rPr>
              <w:fldChar w:fldCharType="begin"/>
            </w:r>
            <w:r>
              <w:rPr>
                <w:noProof/>
                <w:webHidden/>
              </w:rPr>
              <w:instrText xml:space="preserve"> PAGEREF _Toc237240491 \h </w:instrText>
            </w:r>
            <w:r>
              <w:rPr>
                <w:noProof/>
                <w:webHidden/>
              </w:rPr>
            </w:r>
            <w:r>
              <w:rPr>
                <w:noProof/>
                <w:webHidden/>
              </w:rPr>
              <w:fldChar w:fldCharType="separate"/>
            </w:r>
            <w:r>
              <w:rPr>
                <w:noProof/>
                <w:webHidden/>
              </w:rPr>
              <w:t>2</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492" w:history="1">
            <w:r w:rsidRPr="00383F01">
              <w:rPr>
                <w:rStyle w:val="Hyperlink"/>
                <w:noProof/>
              </w:rPr>
              <w:t>1.2. Bài toán thực tế</w:t>
            </w:r>
            <w:r>
              <w:rPr>
                <w:noProof/>
                <w:webHidden/>
              </w:rPr>
              <w:tab/>
            </w:r>
            <w:r>
              <w:rPr>
                <w:noProof/>
                <w:webHidden/>
              </w:rPr>
              <w:fldChar w:fldCharType="begin"/>
            </w:r>
            <w:r>
              <w:rPr>
                <w:noProof/>
                <w:webHidden/>
              </w:rPr>
              <w:instrText xml:space="preserve"> PAGEREF _Toc237240492 \h </w:instrText>
            </w:r>
            <w:r>
              <w:rPr>
                <w:noProof/>
                <w:webHidden/>
              </w:rPr>
            </w:r>
            <w:r>
              <w:rPr>
                <w:noProof/>
                <w:webHidden/>
              </w:rPr>
              <w:fldChar w:fldCharType="separate"/>
            </w:r>
            <w:r>
              <w:rPr>
                <w:noProof/>
                <w:webHidden/>
              </w:rPr>
              <w:t>2</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493" w:history="1">
            <w:r w:rsidRPr="00383F01">
              <w:rPr>
                <w:rStyle w:val="Hyperlink"/>
                <w:noProof/>
              </w:rPr>
              <w:t>1.3. Mục tiêu của đề tài</w:t>
            </w:r>
            <w:r>
              <w:rPr>
                <w:noProof/>
                <w:webHidden/>
              </w:rPr>
              <w:tab/>
            </w:r>
            <w:r>
              <w:rPr>
                <w:noProof/>
                <w:webHidden/>
              </w:rPr>
              <w:fldChar w:fldCharType="begin"/>
            </w:r>
            <w:r>
              <w:rPr>
                <w:noProof/>
                <w:webHidden/>
              </w:rPr>
              <w:instrText xml:space="preserve"> PAGEREF _Toc237240493 \h </w:instrText>
            </w:r>
            <w:r>
              <w:rPr>
                <w:noProof/>
                <w:webHidden/>
              </w:rPr>
            </w:r>
            <w:r>
              <w:rPr>
                <w:noProof/>
                <w:webHidden/>
              </w:rPr>
              <w:fldChar w:fldCharType="separate"/>
            </w:r>
            <w:r>
              <w:rPr>
                <w:noProof/>
                <w:webHidden/>
              </w:rPr>
              <w:t>3</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494" w:history="1">
            <w:r w:rsidRPr="00383F01">
              <w:rPr>
                <w:rStyle w:val="Hyperlink"/>
                <w:noProof/>
              </w:rPr>
              <w:t>1.3.1. Mục tiêu tổng quát</w:t>
            </w:r>
            <w:r>
              <w:rPr>
                <w:noProof/>
                <w:webHidden/>
              </w:rPr>
              <w:tab/>
            </w:r>
            <w:r>
              <w:rPr>
                <w:noProof/>
                <w:webHidden/>
              </w:rPr>
              <w:fldChar w:fldCharType="begin"/>
            </w:r>
            <w:r>
              <w:rPr>
                <w:noProof/>
                <w:webHidden/>
              </w:rPr>
              <w:instrText xml:space="preserve"> PAGEREF _Toc237240494 \h </w:instrText>
            </w:r>
            <w:r>
              <w:rPr>
                <w:noProof/>
                <w:webHidden/>
              </w:rPr>
            </w:r>
            <w:r>
              <w:rPr>
                <w:noProof/>
                <w:webHidden/>
              </w:rPr>
              <w:fldChar w:fldCharType="separate"/>
            </w:r>
            <w:r>
              <w:rPr>
                <w:noProof/>
                <w:webHidden/>
              </w:rPr>
              <w:t>3</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495" w:history="1">
            <w:r w:rsidRPr="00383F01">
              <w:rPr>
                <w:rStyle w:val="Hyperlink"/>
                <w:noProof/>
              </w:rPr>
              <w:t>1.3.2. Mục tiêu chức năng</w:t>
            </w:r>
            <w:r>
              <w:rPr>
                <w:noProof/>
                <w:webHidden/>
              </w:rPr>
              <w:tab/>
            </w:r>
            <w:r>
              <w:rPr>
                <w:noProof/>
                <w:webHidden/>
              </w:rPr>
              <w:fldChar w:fldCharType="begin"/>
            </w:r>
            <w:r>
              <w:rPr>
                <w:noProof/>
                <w:webHidden/>
              </w:rPr>
              <w:instrText xml:space="preserve"> PAGEREF _Toc237240495 \h </w:instrText>
            </w:r>
            <w:r>
              <w:rPr>
                <w:noProof/>
                <w:webHidden/>
              </w:rPr>
            </w:r>
            <w:r>
              <w:rPr>
                <w:noProof/>
                <w:webHidden/>
              </w:rPr>
              <w:fldChar w:fldCharType="separate"/>
            </w:r>
            <w:r>
              <w:rPr>
                <w:noProof/>
                <w:webHidden/>
              </w:rPr>
              <w:t>3</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496" w:history="1">
            <w:r w:rsidRPr="00383F01">
              <w:rPr>
                <w:rStyle w:val="Hyperlink"/>
                <w:noProof/>
              </w:rPr>
              <w:t>1.3.3. Mục tiêu kỹ thuật</w:t>
            </w:r>
            <w:r>
              <w:rPr>
                <w:noProof/>
                <w:webHidden/>
              </w:rPr>
              <w:tab/>
            </w:r>
            <w:r>
              <w:rPr>
                <w:noProof/>
                <w:webHidden/>
              </w:rPr>
              <w:fldChar w:fldCharType="begin"/>
            </w:r>
            <w:r>
              <w:rPr>
                <w:noProof/>
                <w:webHidden/>
              </w:rPr>
              <w:instrText xml:space="preserve"> PAGEREF _Toc237240496 \h </w:instrText>
            </w:r>
            <w:r>
              <w:rPr>
                <w:noProof/>
                <w:webHidden/>
              </w:rPr>
            </w:r>
            <w:r>
              <w:rPr>
                <w:noProof/>
                <w:webHidden/>
              </w:rPr>
              <w:fldChar w:fldCharType="separate"/>
            </w:r>
            <w:r>
              <w:rPr>
                <w:noProof/>
                <w:webHidden/>
              </w:rPr>
              <w:t>3</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497" w:history="1">
            <w:r w:rsidRPr="00383F01">
              <w:rPr>
                <w:rStyle w:val="Hyperlink"/>
                <w:noProof/>
              </w:rPr>
              <w:t>1.4. Phạm vi và giới hạn</w:t>
            </w:r>
            <w:r>
              <w:rPr>
                <w:noProof/>
                <w:webHidden/>
              </w:rPr>
              <w:tab/>
            </w:r>
            <w:r>
              <w:rPr>
                <w:noProof/>
                <w:webHidden/>
              </w:rPr>
              <w:fldChar w:fldCharType="begin"/>
            </w:r>
            <w:r>
              <w:rPr>
                <w:noProof/>
                <w:webHidden/>
              </w:rPr>
              <w:instrText xml:space="preserve"> PAGEREF _Toc237240497 \h </w:instrText>
            </w:r>
            <w:r>
              <w:rPr>
                <w:noProof/>
                <w:webHidden/>
              </w:rPr>
            </w:r>
            <w:r>
              <w:rPr>
                <w:noProof/>
                <w:webHidden/>
              </w:rPr>
              <w:fldChar w:fldCharType="separate"/>
            </w:r>
            <w:r>
              <w:rPr>
                <w:noProof/>
                <w:webHidden/>
              </w:rPr>
              <w:t>4</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498" w:history="1">
            <w:r w:rsidRPr="00383F01">
              <w:rPr>
                <w:rStyle w:val="Hyperlink"/>
                <w:noProof/>
              </w:rPr>
              <w:t>1.5. Tác nhân và quyền sử dụng</w:t>
            </w:r>
            <w:r>
              <w:rPr>
                <w:noProof/>
                <w:webHidden/>
              </w:rPr>
              <w:tab/>
            </w:r>
            <w:r>
              <w:rPr>
                <w:noProof/>
                <w:webHidden/>
              </w:rPr>
              <w:fldChar w:fldCharType="begin"/>
            </w:r>
            <w:r>
              <w:rPr>
                <w:noProof/>
                <w:webHidden/>
              </w:rPr>
              <w:instrText xml:space="preserve"> PAGEREF _Toc237240498 \h </w:instrText>
            </w:r>
            <w:r>
              <w:rPr>
                <w:noProof/>
                <w:webHidden/>
              </w:rPr>
            </w:r>
            <w:r>
              <w:rPr>
                <w:noProof/>
                <w:webHidden/>
              </w:rPr>
              <w:fldChar w:fldCharType="separate"/>
            </w:r>
            <w:r>
              <w:rPr>
                <w:noProof/>
                <w:webHidden/>
              </w:rPr>
              <w:t>4</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499" w:history="1">
            <w:r w:rsidRPr="00383F01">
              <w:rPr>
                <w:rStyle w:val="Hyperlink"/>
                <w:noProof/>
              </w:rPr>
              <w:t>1.6. Yêu cầu chức năng</w:t>
            </w:r>
            <w:r>
              <w:rPr>
                <w:noProof/>
                <w:webHidden/>
              </w:rPr>
              <w:tab/>
            </w:r>
            <w:r>
              <w:rPr>
                <w:noProof/>
                <w:webHidden/>
              </w:rPr>
              <w:fldChar w:fldCharType="begin"/>
            </w:r>
            <w:r>
              <w:rPr>
                <w:noProof/>
                <w:webHidden/>
              </w:rPr>
              <w:instrText xml:space="preserve"> PAGEREF _Toc237240499 \h </w:instrText>
            </w:r>
            <w:r>
              <w:rPr>
                <w:noProof/>
                <w:webHidden/>
              </w:rPr>
            </w:r>
            <w:r>
              <w:rPr>
                <w:noProof/>
                <w:webHidden/>
              </w:rPr>
              <w:fldChar w:fldCharType="separate"/>
            </w:r>
            <w:r>
              <w:rPr>
                <w:noProof/>
                <w:webHidden/>
              </w:rPr>
              <w:t>5</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0" w:history="1">
            <w:r w:rsidRPr="00383F01">
              <w:rPr>
                <w:rStyle w:val="Hyperlink"/>
                <w:noProof/>
              </w:rPr>
              <w:t>1.7. Yêu cầu phi chức năng</w:t>
            </w:r>
            <w:r>
              <w:rPr>
                <w:noProof/>
                <w:webHidden/>
              </w:rPr>
              <w:tab/>
            </w:r>
            <w:r>
              <w:rPr>
                <w:noProof/>
                <w:webHidden/>
              </w:rPr>
              <w:fldChar w:fldCharType="begin"/>
            </w:r>
            <w:r>
              <w:rPr>
                <w:noProof/>
                <w:webHidden/>
              </w:rPr>
              <w:instrText xml:space="preserve"> PAGEREF _Toc237240500 \h </w:instrText>
            </w:r>
            <w:r>
              <w:rPr>
                <w:noProof/>
                <w:webHidden/>
              </w:rPr>
            </w:r>
            <w:r>
              <w:rPr>
                <w:noProof/>
                <w:webHidden/>
              </w:rPr>
              <w:fldChar w:fldCharType="separate"/>
            </w:r>
            <w:r>
              <w:rPr>
                <w:noProof/>
                <w:webHidden/>
              </w:rPr>
              <w:t>6</w:t>
            </w:r>
            <w:r>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501" w:history="1">
            <w:r w:rsidRPr="00383F01">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_Toc237240501 \h </w:instrText>
            </w:r>
            <w:r>
              <w:rPr>
                <w:noProof/>
                <w:webHidden/>
              </w:rPr>
            </w:r>
            <w:r>
              <w:rPr>
                <w:noProof/>
                <w:webHidden/>
              </w:rPr>
              <w:fldChar w:fldCharType="separate"/>
            </w:r>
            <w:r>
              <w:rPr>
                <w:noProof/>
                <w:webHidden/>
              </w:rPr>
              <w:t>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2" w:history="1">
            <w:r w:rsidRPr="00383F01">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_Toc237240502 \h </w:instrText>
            </w:r>
            <w:r>
              <w:rPr>
                <w:noProof/>
                <w:webHidden/>
              </w:rPr>
            </w:r>
            <w:r>
              <w:rPr>
                <w:noProof/>
                <w:webHidden/>
              </w:rPr>
              <w:fldChar w:fldCharType="separate"/>
            </w:r>
            <w:r>
              <w:rPr>
                <w:noProof/>
                <w:webHidden/>
              </w:rPr>
              <w:t>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3" w:history="1">
            <w:r w:rsidRPr="00383F01">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_Toc237240503 \h </w:instrText>
            </w:r>
            <w:r>
              <w:rPr>
                <w:noProof/>
                <w:webHidden/>
              </w:rPr>
            </w:r>
            <w:r>
              <w:rPr>
                <w:noProof/>
                <w:webHidden/>
              </w:rPr>
              <w:fldChar w:fldCharType="separate"/>
            </w:r>
            <w:r>
              <w:rPr>
                <w:noProof/>
                <w:webHidden/>
              </w:rPr>
              <w:t>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4" w:history="1">
            <w:r w:rsidRPr="00383F01">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_Toc237240504 \h </w:instrText>
            </w:r>
            <w:r>
              <w:rPr>
                <w:noProof/>
                <w:webHidden/>
              </w:rPr>
            </w:r>
            <w:r>
              <w:rPr>
                <w:noProof/>
                <w:webHidden/>
              </w:rPr>
              <w:fldChar w:fldCharType="separate"/>
            </w:r>
            <w:r>
              <w:rPr>
                <w:noProof/>
                <w:webHidden/>
              </w:rPr>
              <w:t>7</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05" w:history="1">
            <w:r w:rsidRPr="00383F01">
              <w:rPr>
                <w:rStyle w:val="Hyperlink"/>
                <w:noProof/>
              </w:rPr>
              <w:t>2.3.1. Mô hình ngôn ngữ lớn</w:t>
            </w:r>
            <w:r>
              <w:rPr>
                <w:noProof/>
                <w:webHidden/>
              </w:rPr>
              <w:tab/>
            </w:r>
            <w:r>
              <w:rPr>
                <w:noProof/>
                <w:webHidden/>
              </w:rPr>
              <w:fldChar w:fldCharType="begin"/>
            </w:r>
            <w:r>
              <w:rPr>
                <w:noProof/>
                <w:webHidden/>
              </w:rPr>
              <w:instrText xml:space="preserve"> PAGEREF _Toc237240505 \h </w:instrText>
            </w:r>
            <w:r>
              <w:rPr>
                <w:noProof/>
                <w:webHidden/>
              </w:rPr>
            </w:r>
            <w:r>
              <w:rPr>
                <w:noProof/>
                <w:webHidden/>
              </w:rPr>
              <w:fldChar w:fldCharType="separate"/>
            </w:r>
            <w:r>
              <w:rPr>
                <w:noProof/>
                <w:webHidden/>
              </w:rPr>
              <w:t>7</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06" w:history="1">
            <w:r w:rsidRPr="00383F01">
              <w:rPr>
                <w:rStyle w:val="Hyperlink"/>
                <w:noProof/>
              </w:rPr>
              <w:t>2.3.2. GPT, Google AI và cơ chế tích hợp</w:t>
            </w:r>
            <w:r>
              <w:rPr>
                <w:noProof/>
                <w:webHidden/>
              </w:rPr>
              <w:tab/>
            </w:r>
            <w:r>
              <w:rPr>
                <w:noProof/>
                <w:webHidden/>
              </w:rPr>
              <w:fldChar w:fldCharType="begin"/>
            </w:r>
            <w:r>
              <w:rPr>
                <w:noProof/>
                <w:webHidden/>
              </w:rPr>
              <w:instrText xml:space="preserve"> PAGEREF _Toc237240506 \h </w:instrText>
            </w:r>
            <w:r>
              <w:rPr>
                <w:noProof/>
                <w:webHidden/>
              </w:rPr>
            </w:r>
            <w:r>
              <w:rPr>
                <w:noProof/>
                <w:webHidden/>
              </w:rPr>
              <w:fldChar w:fldCharType="separate"/>
            </w:r>
            <w:r>
              <w:rPr>
                <w:noProof/>
                <w:webHidden/>
              </w:rPr>
              <w:t>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7" w:history="1">
            <w:r w:rsidRPr="00383F01">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_Toc237240507 \h </w:instrText>
            </w:r>
            <w:r>
              <w:rPr>
                <w:noProof/>
                <w:webHidden/>
              </w:rPr>
            </w:r>
            <w:r>
              <w:rPr>
                <w:noProof/>
                <w:webHidden/>
              </w:rPr>
              <w:fldChar w:fldCharType="separate"/>
            </w:r>
            <w:r>
              <w:rPr>
                <w:noProof/>
                <w:webHidden/>
              </w:rPr>
              <w:t>8</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8" w:history="1">
            <w:r w:rsidRPr="00383F01">
              <w:rPr>
                <w:rStyle w:val="Hyperlink"/>
                <w:noProof/>
              </w:rPr>
              <w:t>2.5. Java Spring Boot, ReactJS, Next.js và Python</w:t>
            </w:r>
            <w:r>
              <w:rPr>
                <w:noProof/>
                <w:webHidden/>
              </w:rPr>
              <w:tab/>
            </w:r>
            <w:r>
              <w:rPr>
                <w:noProof/>
                <w:webHidden/>
              </w:rPr>
              <w:fldChar w:fldCharType="begin"/>
            </w:r>
            <w:r>
              <w:rPr>
                <w:noProof/>
                <w:webHidden/>
              </w:rPr>
              <w:instrText xml:space="preserve"> PAGEREF _Toc237240508 \h </w:instrText>
            </w:r>
            <w:r>
              <w:rPr>
                <w:noProof/>
                <w:webHidden/>
              </w:rPr>
            </w:r>
            <w:r>
              <w:rPr>
                <w:noProof/>
                <w:webHidden/>
              </w:rPr>
              <w:fldChar w:fldCharType="separate"/>
            </w:r>
            <w:r>
              <w:rPr>
                <w:noProof/>
                <w:webHidden/>
              </w:rPr>
              <w:t>8</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09" w:history="1">
            <w:r w:rsidRPr="00383F01">
              <w:rPr>
                <w:rStyle w:val="Hyperlink"/>
                <w:noProof/>
              </w:rPr>
              <w:t>2.6. Kiến trúc dịch vụ và RabbitMQ</w:t>
            </w:r>
            <w:r>
              <w:rPr>
                <w:noProof/>
                <w:webHidden/>
              </w:rPr>
              <w:tab/>
            </w:r>
            <w:r>
              <w:rPr>
                <w:noProof/>
                <w:webHidden/>
              </w:rPr>
              <w:fldChar w:fldCharType="begin"/>
            </w:r>
            <w:r>
              <w:rPr>
                <w:noProof/>
                <w:webHidden/>
              </w:rPr>
              <w:instrText xml:space="preserve"> PAGEREF _Toc237240509 \h </w:instrText>
            </w:r>
            <w:r>
              <w:rPr>
                <w:noProof/>
                <w:webHidden/>
              </w:rPr>
            </w:r>
            <w:r>
              <w:rPr>
                <w:noProof/>
                <w:webHidden/>
              </w:rPr>
              <w:fldChar w:fldCharType="separate"/>
            </w:r>
            <w:r>
              <w:rPr>
                <w:noProof/>
                <w:webHidden/>
              </w:rPr>
              <w:t>9</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0" w:history="1">
            <w:r w:rsidRPr="00383F01">
              <w:rPr>
                <w:rStyle w:val="Hyperlink"/>
                <w:noProof/>
              </w:rPr>
              <w:t>2.7. PostgreSQL và pgvector</w:t>
            </w:r>
            <w:r>
              <w:rPr>
                <w:noProof/>
                <w:webHidden/>
              </w:rPr>
              <w:tab/>
            </w:r>
            <w:r>
              <w:rPr>
                <w:noProof/>
                <w:webHidden/>
              </w:rPr>
              <w:fldChar w:fldCharType="begin"/>
            </w:r>
            <w:r>
              <w:rPr>
                <w:noProof/>
                <w:webHidden/>
              </w:rPr>
              <w:instrText xml:space="preserve"> PAGEREF _Toc237240510 \h </w:instrText>
            </w:r>
            <w:r>
              <w:rPr>
                <w:noProof/>
                <w:webHidden/>
              </w:rPr>
            </w:r>
            <w:r>
              <w:rPr>
                <w:noProof/>
                <w:webHidden/>
              </w:rPr>
              <w:fldChar w:fldCharType="separate"/>
            </w:r>
            <w:r>
              <w:rPr>
                <w:noProof/>
                <w:webHidden/>
              </w:rPr>
              <w:t>9</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1" w:history="1">
            <w:r w:rsidRPr="00383F01">
              <w:rPr>
                <w:rStyle w:val="Hyperlink"/>
                <w:noProof/>
              </w:rPr>
              <w:t>2.8. Công nghệ hỗ trợ triển khai</w:t>
            </w:r>
            <w:r>
              <w:rPr>
                <w:noProof/>
                <w:webHidden/>
              </w:rPr>
              <w:tab/>
            </w:r>
            <w:r>
              <w:rPr>
                <w:noProof/>
                <w:webHidden/>
              </w:rPr>
              <w:fldChar w:fldCharType="begin"/>
            </w:r>
            <w:r>
              <w:rPr>
                <w:noProof/>
                <w:webHidden/>
              </w:rPr>
              <w:instrText xml:space="preserve"> PAGEREF _Toc237240511 \h </w:instrText>
            </w:r>
            <w:r>
              <w:rPr>
                <w:noProof/>
                <w:webHidden/>
              </w:rPr>
            </w:r>
            <w:r>
              <w:rPr>
                <w:noProof/>
                <w:webHidden/>
              </w:rPr>
              <w:fldChar w:fldCharType="separate"/>
            </w:r>
            <w:r>
              <w:rPr>
                <w:noProof/>
                <w:webHidden/>
              </w:rPr>
              <w:t>9</w:t>
            </w:r>
            <w:r>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512" w:history="1">
            <w:r w:rsidRPr="00383F0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_Toc237240512 \h </w:instrText>
            </w:r>
            <w:r>
              <w:rPr>
                <w:noProof/>
                <w:webHidden/>
              </w:rPr>
            </w:r>
            <w:r>
              <w:rPr>
                <w:noProof/>
                <w:webHidden/>
              </w:rPr>
              <w:fldChar w:fldCharType="separate"/>
            </w:r>
            <w:r>
              <w:rPr>
                <w:noProof/>
                <w:webHidden/>
              </w:rPr>
              <w:t>10</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3" w:history="1">
            <w:r w:rsidRPr="00383F01">
              <w:rPr>
                <w:rStyle w:val="Hyperlink"/>
                <w:noProof/>
              </w:rPr>
              <w:t>3.1. Biểu đồ ngữ cảnh và tác nhân</w:t>
            </w:r>
            <w:r>
              <w:rPr>
                <w:noProof/>
                <w:webHidden/>
              </w:rPr>
              <w:tab/>
            </w:r>
            <w:r>
              <w:rPr>
                <w:noProof/>
                <w:webHidden/>
              </w:rPr>
              <w:fldChar w:fldCharType="begin"/>
            </w:r>
            <w:r>
              <w:rPr>
                <w:noProof/>
                <w:webHidden/>
              </w:rPr>
              <w:instrText xml:space="preserve"> PAGEREF _Toc237240513 \h </w:instrText>
            </w:r>
            <w:r>
              <w:rPr>
                <w:noProof/>
                <w:webHidden/>
              </w:rPr>
            </w:r>
            <w:r>
              <w:rPr>
                <w:noProof/>
                <w:webHidden/>
              </w:rPr>
              <w:fldChar w:fldCharType="separate"/>
            </w:r>
            <w:r>
              <w:rPr>
                <w:noProof/>
                <w:webHidden/>
              </w:rPr>
              <w:t>10</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4" w:history="1">
            <w:r w:rsidRPr="00383F01">
              <w:rPr>
                <w:rStyle w:val="Hyperlink"/>
                <w:noProof/>
              </w:rPr>
              <w:t>Sơ đồ 3.2. Biểu đồ DFD mức 0 của hệ thống</w:t>
            </w:r>
            <w:r>
              <w:rPr>
                <w:noProof/>
                <w:webHidden/>
              </w:rPr>
              <w:tab/>
            </w:r>
            <w:r>
              <w:rPr>
                <w:noProof/>
                <w:webHidden/>
              </w:rPr>
              <w:fldChar w:fldCharType="begin"/>
            </w:r>
            <w:r>
              <w:rPr>
                <w:noProof/>
                <w:webHidden/>
              </w:rPr>
              <w:instrText xml:space="preserve"> PAGEREF _Toc237240514 \h </w:instrText>
            </w:r>
            <w:r>
              <w:rPr>
                <w:noProof/>
                <w:webHidden/>
              </w:rPr>
            </w:r>
            <w:r>
              <w:rPr>
                <w:noProof/>
                <w:webHidden/>
              </w:rPr>
              <w:fldChar w:fldCharType="separate"/>
            </w:r>
            <w:r>
              <w:rPr>
                <w:noProof/>
                <w:webHidden/>
              </w:rPr>
              <w:t>11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5" w:history="1">
            <w:r w:rsidRPr="00383F01">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_Toc237240515 \h </w:instrText>
            </w:r>
            <w:r>
              <w:rPr>
                <w:noProof/>
                <w:webHidden/>
              </w:rPr>
            </w:r>
            <w:r>
              <w:rPr>
                <w:noProof/>
                <w:webHidden/>
              </w:rPr>
              <w:fldChar w:fldCharType="separate"/>
            </w:r>
            <w:r>
              <w:rPr>
                <w:noProof/>
                <w:webHidden/>
              </w:rPr>
              <w:t>11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6" w:history="1">
            <w:r w:rsidRPr="00383F01">
              <w:rPr>
                <w:rStyle w:val="Hyperlink"/>
                <w:noProof/>
              </w:rPr>
              <w:t>3.4. Kiến trúc tổng quát</w:t>
            </w:r>
            <w:r>
              <w:rPr>
                <w:noProof/>
                <w:webHidden/>
              </w:rPr>
              <w:tab/>
            </w:r>
            <w:r>
              <w:rPr>
                <w:noProof/>
                <w:webHidden/>
              </w:rPr>
              <w:fldChar w:fldCharType="begin"/>
            </w:r>
            <w:r>
              <w:rPr>
                <w:noProof/>
                <w:webHidden/>
              </w:rPr>
              <w:instrText xml:space="preserve"> PAGEREF _Toc237240516 \h </w:instrText>
            </w:r>
            <w:r>
              <w:rPr>
                <w:noProof/>
                <w:webHidden/>
              </w:rPr>
            </w:r>
            <w:r>
              <w:rPr>
                <w:noProof/>
                <w:webHidden/>
              </w:rPr>
              <w:fldChar w:fldCharType="separate"/>
            </w:r>
            <w:r>
              <w:rPr>
                <w:noProof/>
                <w:webHidden/>
              </w:rPr>
              <w:t>12</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7" w:history="1">
            <w:r w:rsidRPr="00383F01">
              <w:rPr>
                <w:rStyle w:val="Hyperlink"/>
                <w:noProof/>
              </w:rPr>
              <w:t>3.5. Thiết kế module nghiệp vụ</w:t>
            </w:r>
            <w:r>
              <w:rPr>
                <w:noProof/>
                <w:webHidden/>
              </w:rPr>
              <w:tab/>
            </w:r>
            <w:r>
              <w:rPr>
                <w:noProof/>
                <w:webHidden/>
              </w:rPr>
              <w:fldChar w:fldCharType="begin"/>
            </w:r>
            <w:r>
              <w:rPr>
                <w:noProof/>
                <w:webHidden/>
              </w:rPr>
              <w:instrText xml:space="preserve"> PAGEREF _Toc237240517 \h </w:instrText>
            </w:r>
            <w:r>
              <w:rPr>
                <w:noProof/>
                <w:webHidden/>
              </w:rPr>
            </w:r>
            <w:r>
              <w:rPr>
                <w:noProof/>
                <w:webHidden/>
              </w:rPr>
              <w:fldChar w:fldCharType="separate"/>
            </w:r>
            <w:r>
              <w:rPr>
                <w:noProof/>
                <w:webHidden/>
              </w:rPr>
              <w:t>13</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8" w:history="1">
            <w:r w:rsidRPr="00383F01">
              <w:rPr>
                <w:rStyle w:val="Hyperlink"/>
                <w:noProof/>
              </w:rPr>
              <w:t>3.6. Thiết kế cơ sở dữ liệu</w:t>
            </w:r>
            <w:r>
              <w:rPr>
                <w:noProof/>
                <w:webHidden/>
              </w:rPr>
              <w:tab/>
            </w:r>
            <w:r>
              <w:rPr>
                <w:noProof/>
                <w:webHidden/>
              </w:rPr>
              <w:fldChar w:fldCharType="begin"/>
            </w:r>
            <w:r>
              <w:rPr>
                <w:noProof/>
                <w:webHidden/>
              </w:rPr>
              <w:instrText xml:space="preserve"> PAGEREF _Toc237240518 \h </w:instrText>
            </w:r>
            <w:r>
              <w:rPr>
                <w:noProof/>
                <w:webHidden/>
              </w:rPr>
            </w:r>
            <w:r>
              <w:rPr>
                <w:noProof/>
                <w:webHidden/>
              </w:rPr>
              <w:fldChar w:fldCharType="separate"/>
            </w:r>
            <w:r>
              <w:rPr>
                <w:noProof/>
                <w:webHidden/>
              </w:rPr>
              <w:t>14</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19" w:history="1">
            <w:r w:rsidRPr="00383F01">
              <w:rPr>
                <w:rStyle w:val="Hyperlink"/>
                <w:noProof/>
              </w:rPr>
              <w:t>3.7. Thiết kế API</w:t>
            </w:r>
            <w:r>
              <w:rPr>
                <w:noProof/>
                <w:webHidden/>
              </w:rPr>
              <w:tab/>
            </w:r>
            <w:r>
              <w:rPr>
                <w:noProof/>
                <w:webHidden/>
              </w:rPr>
              <w:fldChar w:fldCharType="begin"/>
            </w:r>
            <w:r>
              <w:rPr>
                <w:noProof/>
                <w:webHidden/>
              </w:rPr>
              <w:instrText xml:space="preserve"> PAGEREF _Toc237240519 \h </w:instrText>
            </w:r>
            <w:r>
              <w:rPr>
                <w:noProof/>
                <w:webHidden/>
              </w:rPr>
            </w:r>
            <w:r>
              <w:rPr>
                <w:noProof/>
                <w:webHidden/>
              </w:rPr>
              <w:fldChar w:fldCharType="separate"/>
            </w:r>
            <w:r>
              <w:rPr>
                <w:noProof/>
                <w:webHidden/>
              </w:rPr>
              <w:t>15</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20" w:history="1">
            <w:r w:rsidRPr="00383F01">
              <w:rPr>
                <w:rStyle w:val="Hyperlink"/>
                <w:noProof/>
              </w:rPr>
              <w:t>3.8. Thiết kế bảo mật</w:t>
            </w:r>
            <w:r>
              <w:rPr>
                <w:noProof/>
                <w:webHidden/>
              </w:rPr>
              <w:tab/>
            </w:r>
            <w:r>
              <w:rPr>
                <w:noProof/>
                <w:webHidden/>
              </w:rPr>
              <w:fldChar w:fldCharType="begin"/>
            </w:r>
            <w:r>
              <w:rPr>
                <w:noProof/>
                <w:webHidden/>
              </w:rPr>
              <w:instrText xml:space="preserve"> PAGEREF _Toc237240520 \h </w:instrText>
            </w:r>
            <w:r>
              <w:rPr>
                <w:noProof/>
                <w:webHidden/>
              </w:rPr>
            </w:r>
            <w:r>
              <w:rPr>
                <w:noProof/>
                <w:webHidden/>
              </w:rPr>
              <w:fldChar w:fldCharType="separate"/>
            </w:r>
            <w:r>
              <w:rPr>
                <w:noProof/>
                <w:webHidden/>
              </w:rPr>
              <w:t>16</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21" w:history="1">
            <w:r w:rsidRPr="00383F01">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_Toc237240521 \h </w:instrText>
            </w:r>
            <w:r>
              <w:rPr>
                <w:noProof/>
                <w:webHidden/>
              </w:rPr>
            </w:r>
            <w:r>
              <w:rPr>
                <w:noProof/>
                <w:webHidden/>
              </w:rPr>
              <w:fldChar w:fldCharType="separate"/>
            </w:r>
            <w:r>
              <w:rPr>
                <w:noProof/>
                <w:webHidden/>
              </w:rPr>
              <w:t>17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22" w:history="1">
            <w:r w:rsidRPr="00383F01">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_Toc237240522 \h </w:instrText>
            </w:r>
            <w:r>
              <w:rPr>
                <w:noProof/>
                <w:webHidden/>
              </w:rPr>
            </w:r>
            <w:r>
              <w:rPr>
                <w:noProof/>
                <w:webHidden/>
              </w:rPr>
              <w:fldChar w:fldCharType="separate"/>
            </w:r>
            <w:r>
              <w:rPr>
                <w:noProof/>
                <w:webHidden/>
              </w:rPr>
              <w:t>17</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23" w:history="1">
            <w:r w:rsidRPr="00383F01">
              <w:rPr>
                <w:rStyle w:val="Hyperlink"/>
                <w:noProof/>
              </w:rPr>
              <w:t>3.10.1. Thêm giỏ và checkout preview</w:t>
            </w:r>
            <w:r>
              <w:rPr>
                <w:noProof/>
                <w:webHidden/>
              </w:rPr>
              <w:tab/>
            </w:r>
            <w:r>
              <w:rPr>
                <w:noProof/>
                <w:webHidden/>
              </w:rPr>
              <w:fldChar w:fldCharType="begin"/>
            </w:r>
            <w:r>
              <w:rPr>
                <w:noProof/>
                <w:webHidden/>
              </w:rPr>
              <w:instrText xml:space="preserve"> PAGEREF _Toc237240523 \h </w:instrText>
            </w:r>
            <w:r>
              <w:rPr>
                <w:noProof/>
                <w:webHidden/>
              </w:rPr>
            </w:r>
            <w:r>
              <w:rPr>
                <w:noProof/>
                <w:webHidden/>
              </w:rPr>
              <w:fldChar w:fldCharType="separate"/>
            </w:r>
            <w:r>
              <w:rPr>
                <w:noProof/>
                <w:webHidden/>
              </w:rPr>
              <w:t>17</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24" w:history="1">
            <w:r w:rsidRPr="00383F01">
              <w:rPr>
                <w:rStyle w:val="Hyperlink"/>
                <w:noProof/>
              </w:rPr>
              <w:t>3.10.2. Tạo đơn và reserve tồn</w:t>
            </w:r>
            <w:r>
              <w:rPr>
                <w:noProof/>
                <w:webHidden/>
              </w:rPr>
              <w:tab/>
            </w:r>
            <w:r>
              <w:rPr>
                <w:noProof/>
                <w:webHidden/>
              </w:rPr>
              <w:fldChar w:fldCharType="begin"/>
            </w:r>
            <w:r>
              <w:rPr>
                <w:noProof/>
                <w:webHidden/>
              </w:rPr>
              <w:instrText xml:space="preserve"> PAGEREF _Toc237240524 \h </w:instrText>
            </w:r>
            <w:r>
              <w:rPr>
                <w:noProof/>
                <w:webHidden/>
              </w:rPr>
            </w:r>
            <w:r>
              <w:rPr>
                <w:noProof/>
                <w:webHidden/>
              </w:rPr>
              <w:fldChar w:fldCharType="separate"/>
            </w:r>
            <w:r>
              <w:rPr>
                <w:noProof/>
                <w:webHidden/>
              </w:rPr>
              <w:t>18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25" w:history="1">
            <w:r w:rsidRPr="00383F01">
              <w:rPr>
                <w:rStyle w:val="Hyperlink"/>
                <w:noProof/>
              </w:rPr>
              <w:t>3.10.3. VNPay callback</w:t>
            </w:r>
            <w:r>
              <w:rPr>
                <w:noProof/>
                <w:webHidden/>
              </w:rPr>
              <w:tab/>
            </w:r>
            <w:r>
              <w:rPr>
                <w:noProof/>
                <w:webHidden/>
              </w:rPr>
              <w:fldChar w:fldCharType="begin"/>
            </w:r>
            <w:r>
              <w:rPr>
                <w:noProof/>
                <w:webHidden/>
              </w:rPr>
              <w:instrText xml:space="preserve"> PAGEREF _Toc237240525 \h </w:instrText>
            </w:r>
            <w:r>
              <w:rPr>
                <w:noProof/>
                <w:webHidden/>
              </w:rPr>
            </w:r>
            <w:r>
              <w:rPr>
                <w:noProof/>
                <w:webHidden/>
              </w:rPr>
              <w:fldChar w:fldCharType="separate"/>
            </w:r>
            <w:r>
              <w:rPr>
                <w:noProof/>
                <w:webHidden/>
              </w:rPr>
              <w:t>18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26" w:history="1">
            <w:r w:rsidRPr="00383F01">
              <w:rPr>
                <w:rStyle w:val="Hyperlink"/>
                <w:noProof/>
              </w:rPr>
              <w:t>3.10.4. Quản lý tồn kho</w:t>
            </w:r>
            <w:r>
              <w:rPr>
                <w:noProof/>
                <w:webHidden/>
              </w:rPr>
              <w:tab/>
            </w:r>
            <w:r>
              <w:rPr>
                <w:noProof/>
                <w:webHidden/>
              </w:rPr>
              <w:fldChar w:fldCharType="begin"/>
            </w:r>
            <w:r>
              <w:rPr>
                <w:noProof/>
                <w:webHidden/>
              </w:rPr>
              <w:instrText xml:space="preserve"> PAGEREF _Toc237240526 \h </w:instrText>
            </w:r>
            <w:r>
              <w:rPr>
                <w:noProof/>
                <w:webHidden/>
              </w:rPr>
            </w:r>
            <w:r>
              <w:rPr>
                <w:noProof/>
                <w:webHidden/>
              </w:rPr>
              <w:fldChar w:fldCharType="separate"/>
            </w:r>
            <w:r>
              <w:rPr>
                <w:noProof/>
                <w:webHidden/>
              </w:rPr>
              <w:t>18</w:t>
            </w:r>
            <w:r>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527" w:history="1">
            <w:r w:rsidRPr="00383F01">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_Toc237240527 \h </w:instrText>
            </w:r>
            <w:r>
              <w:rPr>
                <w:noProof/>
                <w:webHidden/>
              </w:rPr>
            </w:r>
            <w:r>
              <w:rPr>
                <w:noProof/>
                <w:webHidden/>
              </w:rPr>
              <w:fldChar w:fldCharType="separate"/>
            </w:r>
            <w:r>
              <w:rPr>
                <w:noProof/>
                <w:webHidden/>
              </w:rPr>
              <w:t>19</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28" w:history="1">
            <w:r w:rsidRPr="00383F01">
              <w:rPr>
                <w:rStyle w:val="Hyperlink"/>
                <w:noProof/>
              </w:rPr>
              <w:t>4.1. Tổ chức mã nguồn</w:t>
            </w:r>
            <w:r>
              <w:rPr>
                <w:noProof/>
                <w:webHidden/>
              </w:rPr>
              <w:tab/>
            </w:r>
            <w:r>
              <w:rPr>
                <w:noProof/>
                <w:webHidden/>
              </w:rPr>
              <w:fldChar w:fldCharType="begin"/>
            </w:r>
            <w:r>
              <w:rPr>
                <w:noProof/>
                <w:webHidden/>
              </w:rPr>
              <w:instrText xml:space="preserve"> PAGEREF _Toc237240528 \h </w:instrText>
            </w:r>
            <w:r>
              <w:rPr>
                <w:noProof/>
                <w:webHidden/>
              </w:rPr>
            </w:r>
            <w:r>
              <w:rPr>
                <w:noProof/>
                <w:webHidden/>
              </w:rPr>
              <w:fldChar w:fldCharType="separate"/>
            </w:r>
            <w:r>
              <w:rPr>
                <w:noProof/>
                <w:webHidden/>
              </w:rPr>
              <w:t>19</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29" w:history="1">
            <w:r w:rsidRPr="00383F01">
              <w:rPr>
                <w:rStyle w:val="Hyperlink"/>
                <w:noProof/>
              </w:rPr>
              <w:t>4.2. Xây dựng storefront</w:t>
            </w:r>
            <w:r>
              <w:rPr>
                <w:noProof/>
                <w:webHidden/>
              </w:rPr>
              <w:tab/>
            </w:r>
            <w:r>
              <w:rPr>
                <w:noProof/>
                <w:webHidden/>
              </w:rPr>
              <w:fldChar w:fldCharType="begin"/>
            </w:r>
            <w:r>
              <w:rPr>
                <w:noProof/>
                <w:webHidden/>
              </w:rPr>
              <w:instrText xml:space="preserve"> PAGEREF _Toc237240529 \h </w:instrText>
            </w:r>
            <w:r>
              <w:rPr>
                <w:noProof/>
                <w:webHidden/>
              </w:rPr>
            </w:r>
            <w:r>
              <w:rPr>
                <w:noProof/>
                <w:webHidden/>
              </w:rPr>
              <w:fldChar w:fldCharType="separate"/>
            </w:r>
            <w:r>
              <w:rPr>
                <w:noProof/>
                <w:webHidden/>
              </w:rPr>
              <w:t>20</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30" w:history="1">
            <w:r w:rsidRPr="00383F01">
              <w:rPr>
                <w:rStyle w:val="Hyperlink"/>
                <w:noProof/>
              </w:rPr>
              <w:t>4.3. Xây dựng trang quản trị</w:t>
            </w:r>
            <w:r>
              <w:rPr>
                <w:noProof/>
                <w:webHidden/>
              </w:rPr>
              <w:tab/>
            </w:r>
            <w:r>
              <w:rPr>
                <w:noProof/>
                <w:webHidden/>
              </w:rPr>
              <w:fldChar w:fldCharType="begin"/>
            </w:r>
            <w:r>
              <w:rPr>
                <w:noProof/>
                <w:webHidden/>
              </w:rPr>
              <w:instrText xml:space="preserve"> PAGEREF _Toc237240530 \h </w:instrText>
            </w:r>
            <w:r>
              <w:rPr>
                <w:noProof/>
                <w:webHidden/>
              </w:rPr>
            </w:r>
            <w:r>
              <w:rPr>
                <w:noProof/>
                <w:webHidden/>
              </w:rPr>
              <w:fldChar w:fldCharType="separate"/>
            </w:r>
            <w:r>
              <w:rPr>
                <w:noProof/>
                <w:webHidden/>
              </w:rPr>
              <w:t>21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31" w:history="1">
            <w:r w:rsidRPr="00383F01">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_Toc237240531 \h </w:instrText>
            </w:r>
            <w:r>
              <w:rPr>
                <w:noProof/>
                <w:webHidden/>
              </w:rPr>
            </w:r>
            <w:r>
              <w:rPr>
                <w:noProof/>
                <w:webHidden/>
              </w:rPr>
              <w:fldChar w:fldCharType="separate"/>
            </w:r>
            <w:r>
              <w:rPr>
                <w:noProof/>
                <w:webHidden/>
              </w:rPr>
              <w:t>22</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32" w:history="1">
            <w:r w:rsidRPr="00383F01">
              <w:rPr>
                <w:rStyle w:val="Hyperlink"/>
                <w:noProof/>
              </w:rPr>
              <w:t>4.4.1. Xác thực và phân quyền</w:t>
            </w:r>
            <w:r>
              <w:rPr>
                <w:noProof/>
                <w:webHidden/>
              </w:rPr>
              <w:tab/>
            </w:r>
            <w:r>
              <w:rPr>
                <w:noProof/>
                <w:webHidden/>
              </w:rPr>
              <w:fldChar w:fldCharType="begin"/>
            </w:r>
            <w:r>
              <w:rPr>
                <w:noProof/>
                <w:webHidden/>
              </w:rPr>
              <w:instrText xml:space="preserve"> PAGEREF _Toc237240532 \h </w:instrText>
            </w:r>
            <w:r>
              <w:rPr>
                <w:noProof/>
                <w:webHidden/>
              </w:rPr>
            </w:r>
            <w:r>
              <w:rPr>
                <w:noProof/>
                <w:webHidden/>
              </w:rPr>
              <w:fldChar w:fldCharType="separate"/>
            </w:r>
            <w:r>
              <w:rPr>
                <w:noProof/>
                <w:webHidden/>
              </w:rPr>
              <w:t>22</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33" w:history="1">
            <w:r w:rsidRPr="00383F01">
              <w:rPr>
                <w:rStyle w:val="Hyperlink"/>
                <w:noProof/>
              </w:rPr>
              <w:t>4.4.2. Catalog và biến thể</w:t>
            </w:r>
            <w:r>
              <w:rPr>
                <w:noProof/>
                <w:webHidden/>
              </w:rPr>
              <w:tab/>
            </w:r>
            <w:r>
              <w:rPr>
                <w:noProof/>
                <w:webHidden/>
              </w:rPr>
              <w:fldChar w:fldCharType="begin"/>
            </w:r>
            <w:r>
              <w:rPr>
                <w:noProof/>
                <w:webHidden/>
              </w:rPr>
              <w:instrText xml:space="preserve"> PAGEREF _Toc237240533 \h </w:instrText>
            </w:r>
            <w:r>
              <w:rPr>
                <w:noProof/>
                <w:webHidden/>
              </w:rPr>
            </w:r>
            <w:r>
              <w:rPr>
                <w:noProof/>
                <w:webHidden/>
              </w:rPr>
              <w:fldChar w:fldCharType="separate"/>
            </w:r>
            <w:r>
              <w:rPr>
                <w:noProof/>
                <w:webHidden/>
              </w:rPr>
              <w:t>22</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34" w:history="1">
            <w:r w:rsidRPr="00383F01">
              <w:rPr>
                <w:rStyle w:val="Hyperlink"/>
                <w:noProof/>
              </w:rPr>
              <w:t>4.4.3. Giỏ hàng, checkout và đơn</w:t>
            </w:r>
            <w:r>
              <w:rPr>
                <w:noProof/>
                <w:webHidden/>
              </w:rPr>
              <w:tab/>
            </w:r>
            <w:r>
              <w:rPr>
                <w:noProof/>
                <w:webHidden/>
              </w:rPr>
              <w:fldChar w:fldCharType="begin"/>
            </w:r>
            <w:r>
              <w:rPr>
                <w:noProof/>
                <w:webHidden/>
              </w:rPr>
              <w:instrText xml:space="preserve"> PAGEREF _Toc237240534 \h </w:instrText>
            </w:r>
            <w:r>
              <w:rPr>
                <w:noProof/>
                <w:webHidden/>
              </w:rPr>
            </w:r>
            <w:r>
              <w:rPr>
                <w:noProof/>
                <w:webHidden/>
              </w:rPr>
              <w:fldChar w:fldCharType="separate"/>
            </w:r>
            <w:r>
              <w:rPr>
                <w:noProof/>
                <w:webHidden/>
              </w:rPr>
              <w:t>23</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35" w:history="1">
            <w:r w:rsidRPr="00383F01">
              <w:rPr>
                <w:rStyle w:val="Hyperlink"/>
                <w:noProof/>
              </w:rPr>
              <w:t>4.4.4. Payment và callback</w:t>
            </w:r>
            <w:r>
              <w:rPr>
                <w:noProof/>
                <w:webHidden/>
              </w:rPr>
              <w:tab/>
            </w:r>
            <w:r>
              <w:rPr>
                <w:noProof/>
                <w:webHidden/>
              </w:rPr>
              <w:fldChar w:fldCharType="begin"/>
            </w:r>
            <w:r>
              <w:rPr>
                <w:noProof/>
                <w:webHidden/>
              </w:rPr>
              <w:instrText xml:space="preserve"> PAGEREF _Toc237240535 \h </w:instrText>
            </w:r>
            <w:r>
              <w:rPr>
                <w:noProof/>
                <w:webHidden/>
              </w:rPr>
            </w:r>
            <w:r>
              <w:rPr>
                <w:noProof/>
                <w:webHidden/>
              </w:rPr>
              <w:fldChar w:fldCharType="separate"/>
            </w:r>
            <w:r>
              <w:rPr>
                <w:noProof/>
                <w:webHidden/>
              </w:rPr>
              <w:t>23</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36" w:history="1">
            <w:r w:rsidRPr="00383F01">
              <w:rPr>
                <w:rStyle w:val="Hyperlink"/>
                <w:noProof/>
              </w:rPr>
              <w:t>4.4.5. Inventory và hậu mãi</w:t>
            </w:r>
            <w:r>
              <w:rPr>
                <w:noProof/>
                <w:webHidden/>
              </w:rPr>
              <w:tab/>
            </w:r>
            <w:r>
              <w:rPr>
                <w:noProof/>
                <w:webHidden/>
              </w:rPr>
              <w:fldChar w:fldCharType="begin"/>
            </w:r>
            <w:r>
              <w:rPr>
                <w:noProof/>
                <w:webHidden/>
              </w:rPr>
              <w:instrText xml:space="preserve"> PAGEREF _Toc237240536 \h </w:instrText>
            </w:r>
            <w:r>
              <w:rPr>
                <w:noProof/>
                <w:webHidden/>
              </w:rPr>
            </w:r>
            <w:r>
              <w:rPr>
                <w:noProof/>
                <w:webHidden/>
              </w:rPr>
              <w:fldChar w:fldCharType="separate"/>
            </w:r>
            <w:r>
              <w:rPr>
                <w:noProof/>
                <w:webHidden/>
              </w:rPr>
              <w:t>23</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37" w:history="1">
            <w:r w:rsidRPr="00383F01">
              <w:rPr>
                <w:rStyle w:val="Hyperlink"/>
                <w:noProof/>
              </w:rPr>
              <w:t>4.5. Migration, seed và dữ liệu demo</w:t>
            </w:r>
            <w:r>
              <w:rPr>
                <w:noProof/>
                <w:webHidden/>
              </w:rPr>
              <w:tab/>
            </w:r>
            <w:r>
              <w:rPr>
                <w:noProof/>
                <w:webHidden/>
              </w:rPr>
              <w:fldChar w:fldCharType="begin"/>
            </w:r>
            <w:r>
              <w:rPr>
                <w:noProof/>
                <w:webHidden/>
              </w:rPr>
              <w:instrText xml:space="preserve"> PAGEREF _Toc237240537 \h </w:instrText>
            </w:r>
            <w:r>
              <w:rPr>
                <w:noProof/>
                <w:webHidden/>
              </w:rPr>
            </w:r>
            <w:r>
              <w:rPr>
                <w:noProof/>
                <w:webHidden/>
              </w:rPr>
              <w:fldChar w:fldCharType="separate"/>
            </w:r>
            <w:r>
              <w:rPr>
                <w:noProof/>
                <w:webHidden/>
              </w:rPr>
              <w:t>23</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38" w:history="1">
            <w:r w:rsidRPr="00383F01">
              <w:rPr>
                <w:rStyle w:val="Hyperlink"/>
                <w:noProof/>
              </w:rPr>
              <w:t>4.6. Đóng gói và chạy hệ thống</w:t>
            </w:r>
            <w:r>
              <w:rPr>
                <w:noProof/>
                <w:webHidden/>
              </w:rPr>
              <w:tab/>
            </w:r>
            <w:r>
              <w:rPr>
                <w:noProof/>
                <w:webHidden/>
              </w:rPr>
              <w:fldChar w:fldCharType="begin"/>
            </w:r>
            <w:r>
              <w:rPr>
                <w:noProof/>
                <w:webHidden/>
              </w:rPr>
              <w:instrText xml:space="preserve"> PAGEREF _Toc237240538 \h </w:instrText>
            </w:r>
            <w:r>
              <w:rPr>
                <w:noProof/>
                <w:webHidden/>
              </w:rPr>
            </w:r>
            <w:r>
              <w:rPr>
                <w:noProof/>
                <w:webHidden/>
              </w:rPr>
              <w:fldChar w:fldCharType="separate"/>
            </w:r>
            <w:r>
              <w:rPr>
                <w:noProof/>
                <w:webHidden/>
              </w:rPr>
              <w:t>24</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39" w:history="1">
            <w:r w:rsidRPr="00383F01">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_Toc237240539 \h </w:instrText>
            </w:r>
            <w:r>
              <w:rPr>
                <w:noProof/>
                <w:webHidden/>
              </w:rPr>
            </w:r>
            <w:r>
              <w:rPr>
                <w:noProof/>
                <w:webHidden/>
              </w:rPr>
              <w:fldChar w:fldCharType="separate"/>
            </w:r>
            <w:r>
              <w:rPr>
                <w:noProof/>
                <w:webHidden/>
              </w:rPr>
              <w:t>25</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0" w:history="1">
            <w:r w:rsidRPr="00383F01">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_Toc237240540 \h </w:instrText>
            </w:r>
            <w:r>
              <w:rPr>
                <w:noProof/>
                <w:webHidden/>
              </w:rPr>
            </w:r>
            <w:r>
              <w:rPr>
                <w:noProof/>
                <w:webHidden/>
              </w:rPr>
              <w:fldChar w:fldCharType="separate"/>
            </w:r>
            <w:r>
              <w:rPr>
                <w:noProof/>
                <w:webHidden/>
              </w:rPr>
              <w:t>25</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1" w:history="1">
            <w:r w:rsidRPr="00383F01">
              <w:rPr>
                <w:rStyle w:val="Hyperlink"/>
                <w:noProof/>
              </w:rPr>
              <w:t>4.7.2. Đồng bộ chỉ mục qua RabbitMQ</w:t>
            </w:r>
            <w:r>
              <w:rPr>
                <w:noProof/>
                <w:webHidden/>
              </w:rPr>
              <w:tab/>
            </w:r>
            <w:r>
              <w:rPr>
                <w:noProof/>
                <w:webHidden/>
              </w:rPr>
              <w:fldChar w:fldCharType="begin"/>
            </w:r>
            <w:r>
              <w:rPr>
                <w:noProof/>
                <w:webHidden/>
              </w:rPr>
              <w:instrText xml:space="preserve"> PAGEREF _Toc237240541 \h </w:instrText>
            </w:r>
            <w:r>
              <w:rPr>
                <w:noProof/>
                <w:webHidden/>
              </w:rPr>
            </w:r>
            <w:r>
              <w:rPr>
                <w:noProof/>
                <w:webHidden/>
              </w:rPr>
              <w:fldChar w:fldCharType="separate"/>
            </w:r>
            <w:r>
              <w:rPr>
                <w:noProof/>
                <w:webHidden/>
              </w:rPr>
              <w:t>25</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2" w:history="1">
            <w:r w:rsidRPr="00383F01">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_Toc237240542 \h </w:instrText>
            </w:r>
            <w:r>
              <w:rPr>
                <w:noProof/>
                <w:webHidden/>
              </w:rPr>
            </w:r>
            <w:r>
              <w:rPr>
                <w:noProof/>
                <w:webHidden/>
              </w:rPr>
              <w:fldChar w:fldCharType="separate"/>
            </w:r>
            <w:r>
              <w:rPr>
                <w:noProof/>
                <w:webHidden/>
              </w:rPr>
              <w:t>25</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3" w:history="1">
            <w:r w:rsidRPr="00383F01">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_Toc237240543 \h </w:instrText>
            </w:r>
            <w:r>
              <w:rPr>
                <w:noProof/>
                <w:webHidden/>
              </w:rPr>
            </w:r>
            <w:r>
              <w:rPr>
                <w:noProof/>
                <w:webHidden/>
              </w:rPr>
              <w:fldChar w:fldCharType="separate"/>
            </w:r>
            <w:r>
              <w:rPr>
                <w:noProof/>
                <w:webHidden/>
              </w:rPr>
              <w:t>26</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4" w:history="1">
            <w:r w:rsidRPr="00383F01">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_Toc237240544 \h </w:instrText>
            </w:r>
            <w:r>
              <w:rPr>
                <w:noProof/>
                <w:webHidden/>
              </w:rPr>
            </w:r>
            <w:r>
              <w:rPr>
                <w:noProof/>
                <w:webHidden/>
              </w:rPr>
              <w:fldChar w:fldCharType="separate"/>
            </w:r>
            <w:r>
              <w:rPr>
                <w:noProof/>
                <w:webHidden/>
              </w:rPr>
              <w:t>27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45" w:history="1">
            <w:r w:rsidRPr="00383F01">
              <w:rPr>
                <w:rStyle w:val="Hyperlink"/>
                <w:noProof/>
              </w:rPr>
              <w:t>4.8. Xây dựng chatbot hỗ trợ khách hàng</w:t>
            </w:r>
            <w:r>
              <w:rPr>
                <w:noProof/>
                <w:webHidden/>
              </w:rPr>
              <w:tab/>
            </w:r>
            <w:r>
              <w:rPr>
                <w:noProof/>
                <w:webHidden/>
              </w:rPr>
              <w:fldChar w:fldCharType="begin"/>
            </w:r>
            <w:r>
              <w:rPr>
                <w:noProof/>
                <w:webHidden/>
              </w:rPr>
              <w:instrText xml:space="preserve"> PAGEREF _Toc237240545 \h </w:instrText>
            </w:r>
            <w:r>
              <w:rPr>
                <w:noProof/>
                <w:webHidden/>
              </w:rPr>
            </w:r>
            <w:r>
              <w:rPr>
                <w:noProof/>
                <w:webHidden/>
              </w:rPr>
              <w:fldChar w:fldCharType="separate"/>
            </w:r>
            <w:r>
              <w:rPr>
                <w:noProof/>
                <w:webHidden/>
              </w:rPr>
              <w:t>27</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6" w:history="1">
            <w:r w:rsidRPr="00383F01">
              <w:rPr>
                <w:rStyle w:val="Hyperlink"/>
                <w:noProof/>
              </w:rPr>
              <w:t>4.8.1. Kiến trúc xử lý hội thoại</w:t>
            </w:r>
            <w:r>
              <w:rPr>
                <w:noProof/>
                <w:webHidden/>
              </w:rPr>
              <w:tab/>
            </w:r>
            <w:r>
              <w:rPr>
                <w:noProof/>
                <w:webHidden/>
              </w:rPr>
              <w:fldChar w:fldCharType="begin"/>
            </w:r>
            <w:r>
              <w:rPr>
                <w:noProof/>
                <w:webHidden/>
              </w:rPr>
              <w:instrText xml:space="preserve"> PAGEREF _Toc237240546 \h </w:instrText>
            </w:r>
            <w:r>
              <w:rPr>
                <w:noProof/>
                <w:webHidden/>
              </w:rPr>
            </w:r>
            <w:r>
              <w:rPr>
                <w:noProof/>
                <w:webHidden/>
              </w:rPr>
              <w:fldChar w:fldCharType="separate"/>
            </w:r>
            <w:r>
              <w:rPr>
                <w:noProof/>
                <w:webHidden/>
              </w:rPr>
              <w:t>27</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7" w:history="1">
            <w:r w:rsidRPr="00383F01">
              <w:rPr>
                <w:rStyle w:val="Hyperlink"/>
                <w:noProof/>
              </w:rPr>
              <w:t>4.8.2. Công cụ và chức năng nghiệp vụ</w:t>
            </w:r>
            <w:r>
              <w:rPr>
                <w:noProof/>
                <w:webHidden/>
              </w:rPr>
              <w:tab/>
            </w:r>
            <w:r>
              <w:rPr>
                <w:noProof/>
                <w:webHidden/>
              </w:rPr>
              <w:fldChar w:fldCharType="begin"/>
            </w:r>
            <w:r>
              <w:rPr>
                <w:noProof/>
                <w:webHidden/>
              </w:rPr>
              <w:instrText xml:space="preserve"> PAGEREF _Toc237240547 \h </w:instrText>
            </w:r>
            <w:r>
              <w:rPr>
                <w:noProof/>
                <w:webHidden/>
              </w:rPr>
            </w:r>
            <w:r>
              <w:rPr>
                <w:noProof/>
                <w:webHidden/>
              </w:rPr>
              <w:fldChar w:fldCharType="separate"/>
            </w:r>
            <w:r>
              <w:rPr>
                <w:noProof/>
                <w:webHidden/>
              </w:rPr>
              <w:t>28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8" w:history="1">
            <w:r w:rsidRPr="00383F01">
              <w:rPr>
                <w:rStyle w:val="Hyperlink"/>
                <w:noProof/>
              </w:rPr>
              <w:t>4.8.3. Kiểm soát hành động và an toàn</w:t>
            </w:r>
            <w:r>
              <w:rPr>
                <w:noProof/>
                <w:webHidden/>
              </w:rPr>
              <w:tab/>
            </w:r>
            <w:r>
              <w:rPr>
                <w:noProof/>
                <w:webHidden/>
              </w:rPr>
              <w:fldChar w:fldCharType="begin"/>
            </w:r>
            <w:r>
              <w:rPr>
                <w:noProof/>
                <w:webHidden/>
              </w:rPr>
              <w:instrText xml:space="preserve"> PAGEREF _Toc237240548 \h </w:instrText>
            </w:r>
            <w:r>
              <w:rPr>
                <w:noProof/>
                <w:webHidden/>
              </w:rPr>
            </w:r>
            <w:r>
              <w:rPr>
                <w:noProof/>
                <w:webHidden/>
              </w:rPr>
              <w:fldChar w:fldCharType="separate"/>
            </w:r>
            <w:r>
              <w:rPr>
                <w:noProof/>
                <w:webHidden/>
              </w:rPr>
              <w:t>28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49" w:history="1">
            <w:r w:rsidRPr="00383F01">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_Toc237240549 \h </w:instrText>
            </w:r>
            <w:r>
              <w:rPr>
                <w:noProof/>
                <w:webHidden/>
              </w:rPr>
            </w:r>
            <w:r>
              <w:rPr>
                <w:noProof/>
                <w:webHidden/>
              </w:rPr>
              <w:fldChar w:fldCharType="separate"/>
            </w:r>
            <w:r>
              <w:rPr>
                <w:noProof/>
                <w:webHidden/>
              </w:rPr>
              <w:t>29</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50" w:history="1">
            <w:r w:rsidRPr="00383F01">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_Toc237240550 \h </w:instrText>
            </w:r>
            <w:r>
              <w:rPr>
                <w:noProof/>
                <w:webHidden/>
              </w:rPr>
            </w:r>
            <w:r>
              <w:rPr>
                <w:noProof/>
                <w:webHidden/>
              </w:rPr>
              <w:fldChar w:fldCharType="separate"/>
            </w:r>
            <w:r>
              <w:rPr>
                <w:noProof/>
                <w:webHidden/>
              </w:rPr>
              <w:t>30</w:t>
            </w:r>
            <w:r>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551" w:history="1">
            <w:r w:rsidRPr="00383F01">
              <w:rPr>
                <w:rStyle w:val="Hyperlink"/>
                <w:noProof/>
              </w:rPr>
              <w:t>CHƯƠNG 5: KIỂM THỬ VÀ ĐÁNH GIÁ</w:t>
            </w:r>
            <w:r>
              <w:rPr>
                <w:noProof/>
                <w:webHidden/>
              </w:rPr>
              <w:tab/>
            </w:r>
            <w:r>
              <w:rPr>
                <w:noProof/>
                <w:webHidden/>
              </w:rPr>
              <w:fldChar w:fldCharType="begin"/>
            </w:r>
            <w:r>
              <w:rPr>
                <w:noProof/>
                <w:webHidden/>
              </w:rPr>
              <w:instrText xml:space="preserve"> PAGEREF _Toc237240551 \h </w:instrText>
            </w:r>
            <w:r>
              <w:rPr>
                <w:noProof/>
                <w:webHidden/>
              </w:rPr>
            </w:r>
            <w:r>
              <w:rPr>
                <w:noProof/>
                <w:webHidden/>
              </w:rPr>
              <w:fldChar w:fldCharType="separate"/>
            </w:r>
            <w:r>
              <w:rPr>
                <w:noProof/>
                <w:webHidden/>
              </w:rPr>
              <w:t>31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52" w:history="1">
            <w:r w:rsidRPr="00383F01">
              <w:rPr>
                <w:rStyle w:val="Hyperlink"/>
                <w:noProof/>
              </w:rPr>
              <w:t>5.1. Chiến lược kiểm thử</w:t>
            </w:r>
            <w:r>
              <w:rPr>
                <w:noProof/>
                <w:webHidden/>
              </w:rPr>
              <w:tab/>
            </w:r>
            <w:r>
              <w:rPr>
                <w:noProof/>
                <w:webHidden/>
              </w:rPr>
              <w:fldChar w:fldCharType="begin"/>
            </w:r>
            <w:r>
              <w:rPr>
                <w:noProof/>
                <w:webHidden/>
              </w:rPr>
              <w:instrText xml:space="preserve"> PAGEREF _Toc237240552 \h </w:instrText>
            </w:r>
            <w:r>
              <w:rPr>
                <w:noProof/>
                <w:webHidden/>
              </w:rPr>
            </w:r>
            <w:r>
              <w:rPr>
                <w:noProof/>
                <w:webHidden/>
              </w:rPr>
              <w:fldChar w:fldCharType="separate"/>
            </w:r>
            <w:r>
              <w:rPr>
                <w:noProof/>
                <w:webHidden/>
              </w:rPr>
              <w:t>31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53" w:history="1">
            <w:r w:rsidRPr="00383F01">
              <w:rPr>
                <w:rStyle w:val="Hyperlink"/>
                <w:noProof/>
              </w:rPr>
              <w:t>5.2. Môi trường kiểm thử</w:t>
            </w:r>
            <w:r>
              <w:rPr>
                <w:noProof/>
                <w:webHidden/>
              </w:rPr>
              <w:tab/>
            </w:r>
            <w:r>
              <w:rPr>
                <w:noProof/>
                <w:webHidden/>
              </w:rPr>
              <w:fldChar w:fldCharType="begin"/>
            </w:r>
            <w:r>
              <w:rPr>
                <w:noProof/>
                <w:webHidden/>
              </w:rPr>
              <w:instrText xml:space="preserve"> PAGEREF _Toc237240553 \h </w:instrText>
            </w:r>
            <w:r>
              <w:rPr>
                <w:noProof/>
                <w:webHidden/>
              </w:rPr>
            </w:r>
            <w:r>
              <w:rPr>
                <w:noProof/>
                <w:webHidden/>
              </w:rPr>
              <w:fldChar w:fldCharType="separate"/>
            </w:r>
            <w:r>
              <w:rPr>
                <w:noProof/>
                <w:webHidden/>
              </w:rPr>
              <w:t>31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54" w:history="1">
            <w:r w:rsidRPr="00383F01">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_Toc237240554 \h </w:instrText>
            </w:r>
            <w:r>
              <w:rPr>
                <w:noProof/>
                <w:webHidden/>
              </w:rPr>
            </w:r>
            <w:r>
              <w:rPr>
                <w:noProof/>
                <w:webHidden/>
              </w:rPr>
              <w:fldChar w:fldCharType="separate"/>
            </w:r>
            <w:r>
              <w:rPr>
                <w:noProof/>
                <w:webHidden/>
              </w:rPr>
              <w:t>31</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55" w:history="1">
            <w:r w:rsidRPr="00383F01">
              <w:rPr>
                <w:rStyle w:val="Hyperlink"/>
                <w:noProof/>
              </w:rPr>
              <w:t>5.4. Kết quả kiểm thử và build</w:t>
            </w:r>
            <w:r>
              <w:rPr>
                <w:noProof/>
                <w:webHidden/>
              </w:rPr>
              <w:tab/>
            </w:r>
            <w:r>
              <w:rPr>
                <w:noProof/>
                <w:webHidden/>
              </w:rPr>
              <w:fldChar w:fldCharType="begin"/>
            </w:r>
            <w:r>
              <w:rPr>
                <w:noProof/>
                <w:webHidden/>
              </w:rPr>
              <w:instrText xml:space="preserve"> PAGEREF _Toc237240555 \h </w:instrText>
            </w:r>
            <w:r>
              <w:rPr>
                <w:noProof/>
                <w:webHidden/>
              </w:rPr>
            </w:r>
            <w:r>
              <w:rPr>
                <w:noProof/>
                <w:webHidden/>
              </w:rPr>
              <w:fldChar w:fldCharType="separate"/>
            </w:r>
            <w:r>
              <w:rPr>
                <w:noProof/>
                <w:webHidden/>
              </w:rPr>
              <w:t>33</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56" w:history="1">
            <w:r w:rsidRPr="00383F01">
              <w:rPr>
                <w:rStyle w:val="Hyperlink"/>
                <w:noProof/>
              </w:rPr>
              <w:t>5.5. Đánh giá kết quả</w:t>
            </w:r>
            <w:r>
              <w:rPr>
                <w:noProof/>
                <w:webHidden/>
              </w:rPr>
              <w:tab/>
            </w:r>
            <w:r>
              <w:rPr>
                <w:noProof/>
                <w:webHidden/>
              </w:rPr>
              <w:fldChar w:fldCharType="begin"/>
            </w:r>
            <w:r>
              <w:rPr>
                <w:noProof/>
                <w:webHidden/>
              </w:rPr>
              <w:instrText xml:space="preserve"> PAGEREF _Toc237240556 \h </w:instrText>
            </w:r>
            <w:r>
              <w:rPr>
                <w:noProof/>
                <w:webHidden/>
              </w:rPr>
            </w:r>
            <w:r>
              <w:rPr>
                <w:noProof/>
                <w:webHidden/>
              </w:rPr>
              <w:fldChar w:fldCharType="separate"/>
            </w:r>
            <w:r>
              <w:rPr>
                <w:noProof/>
                <w:webHidden/>
              </w:rPr>
              <w:t>36</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57" w:history="1">
            <w:r w:rsidRPr="00383F01">
              <w:rPr>
                <w:rStyle w:val="Hyperlink"/>
                <w:noProof/>
              </w:rPr>
              <w:t>5.5.1. Kết quả đạt được</w:t>
            </w:r>
            <w:r>
              <w:rPr>
                <w:noProof/>
                <w:webHidden/>
              </w:rPr>
              <w:tab/>
            </w:r>
            <w:r>
              <w:rPr>
                <w:noProof/>
                <w:webHidden/>
              </w:rPr>
              <w:fldChar w:fldCharType="begin"/>
            </w:r>
            <w:r>
              <w:rPr>
                <w:noProof/>
                <w:webHidden/>
              </w:rPr>
              <w:instrText xml:space="preserve"> PAGEREF _Toc237240557 \h </w:instrText>
            </w:r>
            <w:r>
              <w:rPr>
                <w:noProof/>
                <w:webHidden/>
              </w:rPr>
            </w:r>
            <w:r>
              <w:rPr>
                <w:noProof/>
                <w:webHidden/>
              </w:rPr>
              <w:fldChar w:fldCharType="separate"/>
            </w:r>
            <w:r>
              <w:rPr>
                <w:noProof/>
                <w:webHidden/>
              </w:rPr>
              <w:t>36</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58" w:history="1">
            <w:r w:rsidRPr="00383F01">
              <w:rPr>
                <w:rStyle w:val="Hyperlink"/>
                <w:noProof/>
              </w:rPr>
              <w:t>5.5.2. Hạn chế</w:t>
            </w:r>
            <w:r>
              <w:rPr>
                <w:noProof/>
                <w:webHidden/>
              </w:rPr>
              <w:tab/>
            </w:r>
            <w:r>
              <w:rPr>
                <w:noProof/>
                <w:webHidden/>
              </w:rPr>
              <w:fldChar w:fldCharType="begin"/>
            </w:r>
            <w:r>
              <w:rPr>
                <w:noProof/>
                <w:webHidden/>
              </w:rPr>
              <w:instrText xml:space="preserve"> PAGEREF _Toc237240558 \h </w:instrText>
            </w:r>
            <w:r>
              <w:rPr>
                <w:noProof/>
                <w:webHidden/>
              </w:rPr>
            </w:r>
            <w:r>
              <w:rPr>
                <w:noProof/>
                <w:webHidden/>
              </w:rPr>
              <w:fldChar w:fldCharType="separate"/>
            </w:r>
            <w:r>
              <w:rPr>
                <w:noProof/>
                <w:webHidden/>
              </w:rPr>
              <w:t>36</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59" w:history="1">
            <w:r w:rsidRPr="00383F01">
              <w:rPr>
                <w:rStyle w:val="Hyperlink"/>
                <w:noProof/>
              </w:rPr>
              <w:t>5.5.3. Hướng cải tiến</w:t>
            </w:r>
            <w:r>
              <w:rPr>
                <w:noProof/>
                <w:webHidden/>
              </w:rPr>
              <w:tab/>
            </w:r>
            <w:r>
              <w:rPr>
                <w:noProof/>
                <w:webHidden/>
              </w:rPr>
              <w:fldChar w:fldCharType="begin"/>
            </w:r>
            <w:r>
              <w:rPr>
                <w:noProof/>
                <w:webHidden/>
              </w:rPr>
              <w:instrText xml:space="preserve"> PAGEREF _Toc237240559 \h </w:instrText>
            </w:r>
            <w:r>
              <w:rPr>
                <w:noProof/>
                <w:webHidden/>
              </w:rPr>
            </w:r>
            <w:r>
              <w:rPr>
                <w:noProof/>
                <w:webHidden/>
              </w:rPr>
              <w:fldChar w:fldCharType="separate"/>
            </w:r>
            <w:r>
              <w:rPr>
                <w:noProof/>
                <w:webHidden/>
              </w:rPr>
              <w:t>37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60" w:history="1">
            <w:r w:rsidRPr="00383F01">
              <w:rPr>
                <w:rStyle w:val="Hyperlink"/>
                <w:noProof/>
              </w:rPr>
              <w:t>5.6. Kiểm thử chatbot-service</w:t>
            </w:r>
            <w:r>
              <w:rPr>
                <w:noProof/>
                <w:webHidden/>
              </w:rPr>
              <w:tab/>
            </w:r>
            <w:r>
              <w:rPr>
                <w:noProof/>
                <w:webHidden/>
              </w:rPr>
              <w:fldChar w:fldCharType="begin"/>
            </w:r>
            <w:r>
              <w:rPr>
                <w:noProof/>
                <w:webHidden/>
              </w:rPr>
              <w:instrText xml:space="preserve"> PAGEREF _Toc237240560 \h </w:instrText>
            </w:r>
            <w:r>
              <w:rPr>
                <w:noProof/>
                <w:webHidden/>
              </w:rPr>
            </w:r>
            <w:r>
              <w:rPr>
                <w:noProof/>
                <w:webHidden/>
              </w:rPr>
              <w:fldChar w:fldCharType="separate"/>
            </w:r>
            <w:r>
              <w:rPr>
                <w:noProof/>
                <w:webHidden/>
              </w:rPr>
              <w:t>37</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61" w:history="1">
            <w:r w:rsidRPr="00383F01">
              <w:rPr>
                <w:rStyle w:val="Hyperlink"/>
                <w:noProof/>
              </w:rPr>
              <w:t>5.7. Kiểm thử visual-search-service</w:t>
            </w:r>
            <w:r>
              <w:rPr>
                <w:noProof/>
                <w:webHidden/>
              </w:rPr>
              <w:tab/>
            </w:r>
            <w:r>
              <w:rPr>
                <w:noProof/>
                <w:webHidden/>
              </w:rPr>
              <w:fldChar w:fldCharType="begin"/>
            </w:r>
            <w:r>
              <w:rPr>
                <w:noProof/>
                <w:webHidden/>
              </w:rPr>
              <w:instrText xml:space="preserve"> PAGEREF _Toc237240561 \h </w:instrText>
            </w:r>
            <w:r>
              <w:rPr>
                <w:noProof/>
                <w:webHidden/>
              </w:rPr>
            </w:r>
            <w:r>
              <w:rPr>
                <w:noProof/>
                <w:webHidden/>
              </w:rPr>
              <w:fldChar w:fldCharType="separate"/>
            </w:r>
            <w:r>
              <w:rPr>
                <w:noProof/>
                <w:webHidden/>
              </w:rPr>
              <w:t>38</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62" w:history="1">
            <w:r w:rsidRPr="00383F01">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_Toc237240562 \h </w:instrText>
            </w:r>
            <w:r>
              <w:rPr>
                <w:noProof/>
                <w:webHidden/>
              </w:rPr>
            </w:r>
            <w:r>
              <w:rPr>
                <w:noProof/>
                <w:webHidden/>
              </w:rPr>
              <w:fldChar w:fldCharType="separate"/>
            </w:r>
            <w:r>
              <w:rPr>
                <w:noProof/>
                <w:webHidden/>
              </w:rPr>
              <w:t>38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63" w:history="1">
            <w:r w:rsidRPr="00383F01">
              <w:rPr>
                <w:rStyle w:val="Hyperlink"/>
                <w:noProof/>
              </w:rPr>
              <w:t>5.8.1. Kết quả backend lõi</w:t>
            </w:r>
            <w:r>
              <w:rPr>
                <w:noProof/>
                <w:webHidden/>
              </w:rPr>
              <w:tab/>
            </w:r>
            <w:r>
              <w:rPr>
                <w:noProof/>
                <w:webHidden/>
              </w:rPr>
              <w:fldChar w:fldCharType="begin"/>
            </w:r>
            <w:r>
              <w:rPr>
                <w:noProof/>
                <w:webHidden/>
              </w:rPr>
              <w:instrText xml:space="preserve"> PAGEREF _Toc237240563 \h </w:instrText>
            </w:r>
            <w:r>
              <w:rPr>
                <w:noProof/>
                <w:webHidden/>
              </w:rPr>
            </w:r>
            <w:r>
              <w:rPr>
                <w:noProof/>
                <w:webHidden/>
              </w:rPr>
              <w:fldChar w:fldCharType="separate"/>
            </w:r>
            <w:r>
              <w:rPr>
                <w:noProof/>
                <w:webHidden/>
              </w:rPr>
              <w:t>38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64" w:history="1">
            <w:r w:rsidRPr="00383F01">
              <w:rPr>
                <w:rStyle w:val="Hyperlink"/>
                <w:noProof/>
              </w:rPr>
              <w:t>5.8.2. Kiểm thử liên dịch vụ</w:t>
            </w:r>
            <w:r>
              <w:rPr>
                <w:noProof/>
                <w:webHidden/>
              </w:rPr>
              <w:tab/>
            </w:r>
            <w:r>
              <w:rPr>
                <w:noProof/>
                <w:webHidden/>
              </w:rPr>
              <w:fldChar w:fldCharType="begin"/>
            </w:r>
            <w:r>
              <w:rPr>
                <w:noProof/>
                <w:webHidden/>
              </w:rPr>
              <w:instrText xml:space="preserve"> PAGEREF _Toc237240564 \h </w:instrText>
            </w:r>
            <w:r>
              <w:rPr>
                <w:noProof/>
                <w:webHidden/>
              </w:rPr>
            </w:r>
            <w:r>
              <w:rPr>
                <w:noProof/>
                <w:webHidden/>
              </w:rPr>
              <w:fldChar w:fldCharType="separate"/>
            </w:r>
            <w:r>
              <w:rPr>
                <w:noProof/>
                <w:webHidden/>
              </w:rPr>
              <w:t>38</w:t>
            </w:r>
            <w:r>
              <w:rPr>
                <w:noProof/>
                <w:webHidden/>
              </w:rPr>
              <w:fldChar w:fldCharType="end"/>
            </w:r>
          </w:hyperlink>
        </w:p>
        <w:p w:rsidR="00F567CD" w:rsidRDefault="00F567CD">
          <w:pPr>
            <w:pStyle w:val="TOC3"/>
            <w:tabs>
              <w:tab w:val="right" w:leader="dot" w:pos="9061"/>
            </w:tabs>
            <w:rPr>
              <w:rFonts w:asciiTheme="minorHAnsi" w:eastAsiaTheme="minorEastAsia" w:hAnsiTheme="minorHAnsi" w:cstheme="minorBidi"/>
              <w:noProof/>
              <w:sz w:val="22"/>
              <w:lang w:eastAsia="zh-CN"/>
            </w:rPr>
          </w:pPr>
          <w:hyperlink w:anchor="_Toc237240565" w:history="1">
            <w:r w:rsidRPr="00383F01">
              <w:rPr>
                <w:rStyle w:val="Hyperlink"/>
                <w:noProof/>
              </w:rPr>
              <w:t>5.8.3. Bảo mật và chất lượng vận hành</w:t>
            </w:r>
            <w:r>
              <w:rPr>
                <w:noProof/>
                <w:webHidden/>
              </w:rPr>
              <w:tab/>
            </w:r>
            <w:r>
              <w:rPr>
                <w:noProof/>
                <w:webHidden/>
              </w:rPr>
              <w:fldChar w:fldCharType="begin"/>
            </w:r>
            <w:r>
              <w:rPr>
                <w:noProof/>
                <w:webHidden/>
              </w:rPr>
              <w:instrText xml:space="preserve"> PAGEREF _Toc237240565 \h </w:instrText>
            </w:r>
            <w:r>
              <w:rPr>
                <w:noProof/>
                <w:webHidden/>
              </w:rPr>
            </w:r>
            <w:r>
              <w:rPr>
                <w:noProof/>
                <w:webHidden/>
              </w:rPr>
              <w:fldChar w:fldCharType="separate"/>
            </w:r>
            <w:r>
              <w:rPr>
                <w:noProof/>
                <w:webHidden/>
              </w:rPr>
              <w:t>38</w:t>
            </w:r>
            <w:r>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566" w:history="1">
            <w:r w:rsidRPr="00383F01">
              <w:rPr>
                <w:rStyle w:val="Hyperlink"/>
                <w:noProof/>
              </w:rPr>
              <w:t>KẾT LUẬN VÀ KIẾN NGHỊ</w:t>
            </w:r>
            <w:r>
              <w:rPr>
                <w:noProof/>
                <w:webHidden/>
              </w:rPr>
              <w:tab/>
            </w:r>
            <w:r>
              <w:rPr>
                <w:noProof/>
                <w:webHidden/>
              </w:rPr>
              <w:fldChar w:fldCharType="begin"/>
            </w:r>
            <w:r>
              <w:rPr>
                <w:noProof/>
                <w:webHidden/>
              </w:rPr>
              <w:instrText xml:space="preserve"> PAGEREF _Toc237240566 \h </w:instrText>
            </w:r>
            <w:r>
              <w:rPr>
                <w:noProof/>
                <w:webHidden/>
              </w:rPr>
            </w:r>
            <w:r>
              <w:rPr>
                <w:noProof/>
                <w:webHidden/>
              </w:rPr>
              <w:fldChar w:fldCharType="separate"/>
            </w:r>
            <w:r>
              <w:rPr>
                <w:noProof/>
                <w:webHidden/>
              </w:rPr>
              <w:t>40</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67" w:history="1">
            <w:r w:rsidRPr="00383F01">
              <w:rPr>
                <w:rStyle w:val="Hyperlink"/>
                <w:noProof/>
              </w:rPr>
              <w:t>Kết quả đạt được</w:t>
            </w:r>
            <w:r>
              <w:rPr>
                <w:noProof/>
                <w:webHidden/>
              </w:rPr>
              <w:tab/>
            </w:r>
            <w:r>
              <w:rPr>
                <w:noProof/>
                <w:webHidden/>
              </w:rPr>
              <w:fldChar w:fldCharType="begin"/>
            </w:r>
            <w:r>
              <w:rPr>
                <w:noProof/>
                <w:webHidden/>
              </w:rPr>
              <w:instrText xml:space="preserve"> PAGEREF _Toc237240567 \h </w:instrText>
            </w:r>
            <w:r>
              <w:rPr>
                <w:noProof/>
                <w:webHidden/>
              </w:rPr>
            </w:r>
            <w:r>
              <w:rPr>
                <w:noProof/>
                <w:webHidden/>
              </w:rPr>
              <w:fldChar w:fldCharType="separate"/>
            </w:r>
            <w:r>
              <w:rPr>
                <w:noProof/>
                <w:webHidden/>
              </w:rPr>
              <w:t>40</w:t>
            </w:r>
            <w:r>
              <w:rPr>
                <w:noProof/>
                <w:webHidden/>
              </w:rPr>
              <w:fldChar w:fldCharType="end"/>
            </w:r>
          </w:hyperlink>
        </w:p>
        <w:p w:rsidR="00F567CD" w:rsidRDefault="00F567CD">
          <w:pPr>
            <w:pStyle w:val="TOC2"/>
            <w:tabs>
              <w:tab w:val="right" w:leader="dot" w:pos="9061"/>
            </w:tabs>
            <w:rPr>
              <w:rFonts w:asciiTheme="minorHAnsi" w:eastAsiaTheme="minorEastAsia" w:hAnsiTheme="minorHAnsi" w:cstheme="minorBidi"/>
              <w:noProof/>
              <w:sz w:val="22"/>
              <w:lang w:eastAsia="zh-CN"/>
            </w:rPr>
          </w:pPr>
          <w:hyperlink w:anchor="_Toc237240568" w:history="1">
            <w:r w:rsidRPr="00383F01">
              <w:rPr>
                <w:rStyle w:val="Hyperlink"/>
                <w:noProof/>
              </w:rPr>
              <w:t>Kiến nghị và hướng phát triển</w:t>
            </w:r>
            <w:r>
              <w:rPr>
                <w:noProof/>
                <w:webHidden/>
              </w:rPr>
              <w:tab/>
            </w:r>
            <w:r>
              <w:rPr>
                <w:noProof/>
                <w:webHidden/>
              </w:rPr>
              <w:fldChar w:fldCharType="begin"/>
            </w:r>
            <w:r>
              <w:rPr>
                <w:noProof/>
                <w:webHidden/>
              </w:rPr>
              <w:instrText xml:space="preserve"> PAGEREF _Toc237240568 \h </w:instrText>
            </w:r>
            <w:r>
              <w:rPr>
                <w:noProof/>
                <w:webHidden/>
              </w:rPr>
            </w:r>
            <w:r>
              <w:rPr>
                <w:noProof/>
                <w:webHidden/>
              </w:rPr>
              <w:fldChar w:fldCharType="separate"/>
            </w:r>
            <w:r>
              <w:rPr>
                <w:noProof/>
                <w:webHidden/>
              </w:rPr>
              <w:t>40</w:t>
            </w:r>
            <w:r>
              <w:rPr>
                <w:noProof/>
                <w:webHidden/>
              </w:rPr>
              <w:fldChar w:fldCharType="end"/>
            </w:r>
          </w:hyperlink>
        </w:p>
        <w:p w:rsidR="00F567CD" w:rsidRDefault="00F567CD">
          <w:pPr>
            <w:pStyle w:val="TOC1"/>
            <w:tabs>
              <w:tab w:val="right" w:leader="dot" w:pos="9061"/>
            </w:tabs>
            <w:rPr>
              <w:rFonts w:asciiTheme="minorHAnsi" w:eastAsiaTheme="minorEastAsia" w:hAnsiTheme="minorHAnsi" w:cstheme="minorBidi"/>
              <w:noProof/>
              <w:sz w:val="22"/>
              <w:lang w:eastAsia="zh-CN"/>
            </w:rPr>
          </w:pPr>
          <w:hyperlink w:anchor="_Toc237240569" w:history="1">
            <w:r w:rsidRPr="00383F01">
              <w:rPr>
                <w:rStyle w:val="Hyperlink"/>
                <w:noProof/>
              </w:rPr>
              <w:t>TÀI LIỆU THAM KHẢO</w:t>
            </w:r>
            <w:r>
              <w:rPr>
                <w:noProof/>
                <w:webHidden/>
              </w:rPr>
              <w:tab/>
            </w:r>
            <w:r>
              <w:rPr>
                <w:noProof/>
                <w:webHidden/>
              </w:rPr>
              <w:fldChar w:fldCharType="begin"/>
            </w:r>
            <w:r>
              <w:rPr>
                <w:noProof/>
                <w:webHidden/>
              </w:rPr>
              <w:instrText xml:space="preserve"> PAGEREF _Toc237240569 \h </w:instrText>
            </w:r>
            <w:r>
              <w:rPr>
                <w:noProof/>
                <w:webHidden/>
              </w:rPr>
            </w:r>
            <w:r>
              <w:rPr>
                <w:noProof/>
                <w:webHidden/>
              </w:rPr>
              <w:fldChar w:fldCharType="separate"/>
            </w:r>
            <w:r>
              <w:rPr>
                <w:noProof/>
                <w:webHidden/>
              </w:rPr>
              <w:t>40</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16"/>
          <w:footerReference w:type="default" r:id="rId17"/>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40489"/>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3A6A68" w:rsidRDefault="003A6A68" w:rsidP="00884D5F">
      <w:pPr>
        <w:rPr>
          <w:sz w:val="24"/>
          <w:szCs w:val="24"/>
        </w:rPr>
      </w:pPr>
      <w:r>
        <w:rPr>
          <w:sz w:val="24"/>
          <w:szCs w:val="24"/>
        </w:rPr>
        <w:t>Phạm vi đề tài gồm backend Spring Boot, hai ứng dụng Next.js dành cho khách hàng và quản trị, chatbot hỗ trợ khách hàng, dịch vụ tìm kiếm sản phẩm bằng hình ảnh, RabbitMQ và PostgreSQL. Hệ thống tích hợp VNPay ở môi trường sandbox; Cloudinary, SMTP, Google OAuth và nhà cung cấp mô hình AI được cấu hình thông qua biến môi trường.</w:t>
      </w:r>
    </w:p>
    <w:p w:rsidR="003A6A68" w:rsidRDefault="003A6A68">
      <w:r>
        <w:t>Phương pháp thực hiện gồm khảo sát yêu cầu, xác định tác nhân và quy trình nghiệp vụ, phân tích dữ liệu, thiết kế kiến trúc và API, lập trình theo module, kiểm thử và đánh giá. Biểu đồ ngữ cảnh, DFD và ERD được sử dụng để mô tả luồng dữ liệu, quan hệ giữa các thành phần và cơ sở dữ liệu của hệ thống.</w:t>
      </w:r>
    </w:p>
    <w:p w:rsidR="00C83264" w:rsidRDefault="00C83264" w:rsidP="003A6A68">
      <w:pPr>
        <w:sectPr w:rsidR="00C83264" w:rsidSect="00884D5F">
          <w:headerReference w:type="default" r:id="rId18"/>
          <w:footerReference w:type="default" r:id="rId19"/>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40490"/>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40491"/>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40492"/>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40493"/>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40494"/>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40495"/>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40496"/>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40497"/>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Ind w:w="-2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rsidTr="003A6A68">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Phạm vi triển khai</w:t>
            </w:r>
          </w:p>
        </w:tc>
        <w:tc>
          <w:tcPr>
            <w:tcW w:w="7143"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Storefront, trang quản trị, REST API, tài khoản, catalog, biến thể, giỏ hàng, checkout, đơn hàng, thanh toán sandbox, kho, giao hàng, đánh giá, đổi trả, thông báo và báo cáo.</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Tích hợp ngoài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Thành phần AI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Giới hạn triển khai</w:t>
            </w:r>
          </w:p>
        </w:tc>
        <w:tc>
          <w:tcPr>
            <w:tcW w:w="7143" w:type="dxa"/>
            <w:tcMar>
              <w:top w:w="80" w:type="dxa"/>
              <w:left w:w="80" w:type="dxa"/>
              <w:bottom w:w="80" w:type="dxa"/>
              <w:right w:w="80" w:type="dxa"/>
            </w:tcMar>
            <w:vAlign w:val="center"/>
          </w:tcPr>
          <w:p w:rsidR="00C83264" w:rsidRPr="00884D5F" w:rsidRDefault="003A6A68" w:rsidP="00884D5F">
            <w:r>
              <w:rPr>
                <w:sz w:val="24"/>
                <w:szCs w:val="24"/>
              </w:rPr>
              <w:t>Triển khai production, thanh toán VNPay chính thức, giám sát tập trung và cam kết SLA không thuộc phạm vi thực hiện.</w:t>
            </w:r>
          </w:p>
        </w:tc>
      </w:tr>
    </w:tbl>
    <w:p w:rsidR="00C83264" w:rsidRDefault="00C83264">
      <w:pPr>
        <w:rPr>
          <w:sz w:val="24"/>
          <w:szCs w:val="24"/>
        </w:rPr>
      </w:pPr>
    </w:p>
    <w:p w:rsidR="003A6A68" w:rsidRDefault="003A6A68">
      <w:pPr>
        <w:rPr>
          <w:sz w:val="24"/>
          <w:szCs w:val="24"/>
        </w:rPr>
      </w:pPr>
      <w:r>
        <w:rPr>
          <w:sz w:val="24"/>
          <w:szCs w:val="24"/>
        </w:rPr>
        <w:t>Phạm vi trên tập trung vào các chức năng đã được xây dựng và trình bày trong báo cáo. Các dịch vụ bên ngoài được tích hợp thông qua giao diện cấu hình, nhờ đó hệ thống có thể thay đổi nhà cung cấp mà không làm thay đổi các quy tắc nghiệp vụ cốt lõi.</w:t>
      </w:r>
    </w:p>
    <w:p w:rsidR="003A6A68" w:rsidRDefault="003A6A68">
      <w:r>
        <w:t>Dữ liệu seed được sử dụng cho mục đích phát triển, trình diễn và kiểm thử. Các số liệu hiển thị trên dashboard trong báo cáo minh họa cách hệ thống tổng hợp dữ liệu, không đại diện cho kết quả kinh doanh thực tế.</w:t>
      </w:r>
    </w:p>
    <w:p w:rsidR="00C83264" w:rsidRDefault="00C83264" w:rsidP="003A6A68"/>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40498"/>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40499"/>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40500"/>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0"/>
          <w:footerReference w:type="default" r:id="rId21"/>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40501"/>
      <w:r>
        <w:rPr>
          <w:caps w:val="0"/>
        </w:rPr>
        <w:lastRenderedPageBreak/>
        <w:t>CHƯƠNG 2: CƠ SỞ LÝ THUYẾT VÀ CÔNG NGHỆ</w:t>
      </w:r>
      <w:bookmarkEnd w:id="13"/>
    </w:p>
    <w:p w:rsidR="00884D5F" w:rsidRDefault="00884D5F" w:rsidP="00884D5F">
      <w:pPr>
        <w:pStyle w:val="Heading2"/>
        <w:jc w:val="left"/>
      </w:pPr>
      <w:bookmarkStart w:id="14" w:name="_Toc237240502"/>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40503"/>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40504"/>
      <w:r>
        <w:t>2.3. Mô hình ngôn ngữ lớn và các nền tảng chat AI</w:t>
      </w:r>
      <w:bookmarkEnd w:id="16"/>
    </w:p>
    <w:p w:rsidR="00884D5F" w:rsidRDefault="00884D5F" w:rsidP="00884D5F">
      <w:pPr>
        <w:pStyle w:val="Heading3"/>
        <w:jc w:val="left"/>
      </w:pPr>
      <w:bookmarkStart w:id="17" w:name="_Toc237240505"/>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40506"/>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40507"/>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40508"/>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40509"/>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40510"/>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40511"/>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40512"/>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40513"/>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06FD0B39" wp14:editId="34A43D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2"/>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1BE304B7" wp14:editId="6F3898E6">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0C4F7E" w:rsidRDefault="000C4F7E" w:rsidP="003A6A68">
      <w:pPr>
        <w:rPr>
          <w:sz w:val="24"/>
          <w:szCs w:val="24"/>
        </w:rPr>
      </w:pPr>
      <w:r>
        <w:rPr>
          <w:sz w:val="24"/>
          <w:szCs w:val="24"/>
        </w:rPr>
        <w:t>Sơ đồ 3.1 thể hiện backend là điểm kiểm soát trung tâm giữa các ứng dụng phía người dùng và dịch vụ bên ngoài. Mọi yêu cầu đều đi qua lớp xác thực, kiểm tra dữ liệu, phân quyền và xử lý nghiệp vụ trước khi truy cập cơ sở dữ liệu hoặc gọi dịch vụ tích hợp.</w:t>
      </w:r>
    </w:p>
    <w:p w:rsidR="00C83264" w:rsidRDefault="00884D5F" w:rsidP="000C4F7E">
      <w:r>
        <w:t>3.2. Biểu đồ DFD mức 0</w:t>
      </w:r>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694EA723" wp14:editId="096EE606">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166360" cy="2834947"/>
                    </a:xfrm>
                    <a:prstGeom prst="rect">
                      <a:avLst/>
                    </a:prstGeom>
                  </pic:spPr>
                </pic:pic>
              </a:graphicData>
            </a:graphic>
          </wp:inline>
        </w:drawing>
      </w:r>
    </w:p>
    <w:p w:rsidR="00C83264" w:rsidRDefault="00884D5F" w:rsidP="000C4F7E">
      <w:pPr>
        <w:pStyle w:val="Heading2"/>
      </w:pPr>
      <w:bookmarkStart w:id="26" w:name="_Toc237240514"/>
      <w:r>
        <w:t>Sơ đồ 3.2. Biểu đồ DFD mức 0 của hệ thống</w:t>
      </w:r>
      <w:bookmarkEnd w:id="26"/>
    </w:p>
    <w:p w:rsidR="000C4F7E" w:rsidRDefault="000C4F7E" w:rsidP="003A6A68">
      <w:pPr>
        <w:rPr>
          <w:sz w:val="24"/>
          <w:szCs w:val="24"/>
        </w:rPr>
      </w:pPr>
      <w:r>
        <w:rPr>
          <w:sz w:val="24"/>
          <w:szCs w:val="24"/>
        </w:rPr>
        <w:t>Sơ đồ 3.2 mô tả các tiến trình quản lý tài khoản, mua hàng, đơn hàng, kho, báo cáo và hệ thống. Dữ liệu thanh toán được quản lý trong miền đơn hàng nhưng có trạng thái độc lập, giúp xử lý nhất quán các phương thức COD và VNPay.</w:t>
      </w:r>
    </w:p>
    <w:p w:rsidR="00C83264" w:rsidRDefault="00884D5F" w:rsidP="000C4F7E">
      <w:pPr>
        <w:pStyle w:val="Heading2"/>
      </w:pPr>
      <w:bookmarkStart w:id="27" w:name="_Toc237240515"/>
      <w: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tổng tiền và tạo dữ liệu đơn. Thanh toán chỉ chuyển sang VNPay khi phương thức trực tuyến </w:t>
      </w:r>
      <w:r>
        <w:rPr>
          <w:sz w:val="24"/>
          <w:szCs w:val="24"/>
        </w:rPr>
        <w:lastRenderedPageBreak/>
        <w:t>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7E7B34C4" wp14:editId="57A43312">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40516"/>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Tạo URL hoặc phiên và gửi kết quả thanh </w:t>
            </w:r>
            <w:r w:rsidRPr="00884D5F">
              <w:rPr>
                <w:sz w:val="24"/>
                <w:szCs w:val="24"/>
              </w:rPr>
              <w:lastRenderedPageBreak/>
              <w:t>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40517"/>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t xml:space="preserve">Chức năng tìm kiếm ảnh được tách thành visual-search-service vì có vòng đời lập chỉ mục và yêu cầu xử lý AI khác với giao dịch bán hàng. Dịch vụ nhận sự kiện </w:t>
      </w:r>
      <w:r>
        <w:lastRenderedPageBreak/>
        <w:t>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40518"/>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4163B4CD" wp14:editId="291C0081">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40519"/>
      <w:r>
        <w:rPr>
          <w:rFonts w:eastAsia="Times New Roman"/>
          <w:color w:val="auto"/>
          <w:sz w:val="24"/>
          <w:szCs w:val="24"/>
        </w:rPr>
        <w:t>3.7. Thiết kế API</w:t>
      </w:r>
      <w:bookmarkEnd w:id="31"/>
    </w:p>
    <w:p w:rsidR="003A6A68" w:rsidRDefault="003A6A68">
      <w:pPr>
        <w:rPr>
          <w:sz w:val="24"/>
          <w:szCs w:val="24"/>
        </w:rPr>
      </w:pPr>
      <w:r>
        <w:rPr>
          <w:sz w:val="24"/>
          <w:szCs w:val="24"/>
        </w:rPr>
        <w:t>API được tổ chức theo tài nguyên và nhóm quyền. Endpoint công khai phục vụ xác thực và tra cứu catalog; endpoint khách hàng yêu cầu token cho giỏ hàng, checkout, đơn hàng và tài khoản; endpoint quản trị được đặt dưới tiền tố /api/v1/admin và kiểm tra vai trò. Bảng 3.4 trình bày các nhóm endpoint tiêu biểu của hệ thống.</w:t>
      </w:r>
    </w:p>
    <w:p w:rsidR="00C83264" w:rsidRDefault="00884D5F" w:rsidP="003A6A68">
      <w:r>
        <w:t>Response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40520"/>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40521"/>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40522"/>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40523"/>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40524"/>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0C4F7E" w:rsidRDefault="000C4F7E" w:rsidP="00F567CD">
      <w:pPr>
        <w:rPr>
          <w:b/>
          <w:bCs/>
        </w:rPr>
      </w:pPr>
      <w:r>
        <w:t>Nếu bất kỳ biến thể nào không đủ tồn, transaction bị hủy và hệ thống không tạo đơn một phần. Cơ chế transaction bảo đảm dữ liệu đơn hàng, thanh toán và giữ chỗ tồn kho được cập nhật đồng bộ.</w:t>
      </w:r>
    </w:p>
    <w:p w:rsidR="00C83264" w:rsidRDefault="00884D5F" w:rsidP="00F567CD">
      <w:pPr>
        <w:pStyle w:val="Heading3"/>
      </w:pPr>
      <w:bookmarkStart w:id="37" w:name="_Toc237240525"/>
      <w: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40526"/>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27"/>
          <w:footerReference w:type="default" r:id="rId28"/>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40527"/>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40528"/>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3A6A68" w:rsidRDefault="003A6A68" w:rsidP="00884D5F">
      <w:pPr>
        <w:rPr>
          <w:sz w:val="24"/>
          <w:szCs w:val="24"/>
        </w:rPr>
      </w:pPr>
      <w:r>
        <w:rPr>
          <w:sz w:val="24"/>
          <w:szCs w:val="24"/>
        </w:rPr>
        <w:t>Mã nguồn được tổ chức thành backend Java Spring Boot, hai ứng dụng Next.js, chatbot-service và visual-search-service. Cách phân tách theo miền nghiệp vụ và loại ứng dụng giúp nhóm phát triển, kiểm thử và triển khai từng thành phần độc lập trong môi trường local.</w:t>
      </w:r>
    </w:p>
    <w:p w:rsidR="00C83264" w:rsidRDefault="00884D5F" w:rsidP="003A6A68">
      <w:pPr>
        <w:pStyle w:val="TableCaption"/>
      </w:pPr>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48A066EE" wp14:editId="4C9983B0">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29"/>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40529"/>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385DDEDD" wp14:editId="043B9BA8">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0"/>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7DCF2790" wp14:editId="0F2DAD9C">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1"/>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40530"/>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6669FB88" wp14:editId="0AE383A6">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2"/>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40531"/>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40532"/>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40533"/>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40534"/>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40535"/>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40536"/>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40537"/>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3A6A68" w:rsidRDefault="003A6A68" w:rsidP="00884D5F">
      <w:r>
        <w:t>Dữ liệu seed hỗ trợ khởi tạo catalog, tài khoản và các tình huống nghiệp vụ phục vụ phát triển, trình diễn và kiểm thử. Cơ chế seed được điều khiển bằng cấu hình để không chạy ngoài ý muốn ở môi trường triển khai chính thức.</w:t>
      </w:r>
    </w:p>
    <w:p w:rsidR="00C83264" w:rsidRDefault="00884D5F" w:rsidP="003A6A68">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40538"/>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0C4F7E" w:rsidRDefault="000C4F7E">
      <w:pPr>
        <w:rPr>
          <w:sz w:val="24"/>
          <w:szCs w:val="24"/>
        </w:rPr>
      </w:pPr>
      <w:r>
        <w:rPr>
          <w:sz w:val="24"/>
          <w:szCs w:val="24"/>
        </w:rPr>
        <w:t>Trong môi trường local, storefront sử dụng cổng 3000, trang quản trị sử dụng cổng 3001 và backend sử dụng cổng 8080. PostgreSQL có thể được ánh xạ ra cổng 5434 của máy chủ. Các container liên lạc bằng tên service trong mạng Docker; biến môi trường cung cấp địa chỉ cơ sở dữ liệu, Redis, RabbitMQ và cấu hình các dịch vụ tích hợp.</w:t>
      </w:r>
    </w:p>
    <w:p w:rsidR="000C4F7E" w:rsidRDefault="000C4F7E">
      <w:pPr>
        <w:pStyle w:val="TableCaption"/>
        <w:spacing w:before="60" w:after="60"/>
        <w:rPr>
          <w:rFonts w:cs="Times New Roman"/>
          <w:b w:val="0"/>
          <w:sz w:val="26"/>
        </w:rPr>
      </w:pPr>
      <w:r>
        <w:rPr>
          <w:rFonts w:cs="Times New Roman"/>
          <w:b w:val="0"/>
          <w:sz w:val="26"/>
        </w:rPr>
        <w:t>Quy trình khởi động gồm tạo tệp môi trường từ mẫu, build image, chạy Docker Compose, kiểm tra health endpoint, mở Swagger và kiểm tra các luồng chính. Secret thật không được lưu trong tệp mẫu hoặc đưa vào mã nguồn.</w:t>
      </w:r>
    </w:p>
    <w:p w:rsidR="00C83264" w:rsidRDefault="00884D5F" w:rsidP="000C4F7E">
      <w: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553E38B7" wp14:editId="4F12B446">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3"/>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40539"/>
      <w:r>
        <w:t>4.7. Xây dựng dịch vụ tìm kiếm sản phẩm bằng hình ảnh</w:t>
      </w:r>
      <w:bookmarkEnd w:id="51"/>
    </w:p>
    <w:p w:rsidR="00884D5F" w:rsidRDefault="00884D5F" w:rsidP="00884D5F">
      <w:pPr>
        <w:pStyle w:val="Heading3"/>
        <w:jc w:val="left"/>
      </w:pPr>
      <w:bookmarkStart w:id="52" w:name="_Toc237240540"/>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40541"/>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40542"/>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83788D" w:rsidRDefault="0083788D" w:rsidP="0083788D">
      <w:pPr>
        <w:pStyle w:val="Heading3"/>
      </w:pPr>
      <w:r>
        <w:br w:type="page"/>
      </w:r>
      <w:bookmarkStart w:id="55" w:name="_Toc237240543"/>
      <w:r>
        <w:lastRenderedPageBreak/>
        <w:t>4.7.4. Vị trí bổ sung luồng hoạt động tìm kiếm bằng hình ảnh</w:t>
      </w:r>
      <w:bookmarkEnd w:id="55"/>
    </w:p>
    <w:p w:rsidR="0083788D" w:rsidRDefault="0083788D" w:rsidP="0083788D">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TÌM KIẾM BẰNG HÌNH ẢNH TẠI ĐÂY]</w:t>
            </w:r>
          </w:p>
        </w:tc>
      </w:tr>
    </w:tbl>
    <w:p w:rsidR="0083788D" w:rsidRPr="0083788D" w:rsidRDefault="0083788D" w:rsidP="0083788D">
      <w:pPr>
        <w:jc w:val="center"/>
        <w:rPr>
          <w:i/>
          <w:sz w:val="24"/>
        </w:rPr>
      </w:pPr>
      <w:r w:rsidRPr="0083788D">
        <w:rPr>
          <w:i/>
          <w:sz w:val="24"/>
        </w:rPr>
        <w:t>Hình 4.7. Luồng hoạt động của chức năng tìm kiếm sản phẩm bằng hình ảnh</w:t>
      </w:r>
    </w:p>
    <w:p w:rsidR="0083788D" w:rsidRDefault="0083788D" w:rsidP="0083788D">
      <w:pPr>
        <w:pStyle w:val="Heading3"/>
      </w:pPr>
      <w:r>
        <w:br w:type="page"/>
      </w:r>
      <w:bookmarkStart w:id="56" w:name="_Toc237240544"/>
      <w:r>
        <w:lastRenderedPageBreak/>
        <w:t>4.7.5. Vị trí bổ sung hình ảnh giao diện tìm kiếm bằng hình ảnh</w:t>
      </w:r>
      <w:bookmarkEnd w:id="56"/>
    </w:p>
    <w:p w:rsidR="0083788D" w:rsidRDefault="0083788D" w:rsidP="0083788D">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TÌM KIẾM BẰNG HÌNH ẢNH TẠI ĐÂY]</w:t>
            </w:r>
          </w:p>
        </w:tc>
      </w:tr>
    </w:tbl>
    <w:p w:rsidR="0083788D" w:rsidRPr="0083788D" w:rsidRDefault="0083788D" w:rsidP="0083788D">
      <w:pPr>
        <w:jc w:val="center"/>
        <w:rPr>
          <w:i/>
          <w:sz w:val="24"/>
        </w:rPr>
      </w:pPr>
      <w:r w:rsidRPr="0083788D">
        <w:rPr>
          <w:i/>
          <w:sz w:val="24"/>
        </w:rPr>
        <w:t>Hình 4.8. Giao diện và kết quả tìm kiếm sản phẩm bằng hình ảnh</w:t>
      </w:r>
    </w:p>
    <w:p w:rsidR="00C83264" w:rsidRDefault="00884D5F">
      <w:pPr>
        <w:pStyle w:val="Heading2"/>
        <w:rPr>
          <w:color w:val="auto"/>
          <w:sz w:val="24"/>
          <w:szCs w:val="24"/>
        </w:rPr>
      </w:pPr>
      <w:bookmarkStart w:id="57" w:name="_Toc237240545"/>
      <w:r>
        <w:rPr>
          <w:color w:val="auto"/>
          <w:sz w:val="24"/>
          <w:szCs w:val="24"/>
        </w:rPr>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1B9ABB92" wp14:editId="1A1A9739">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4"/>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40546"/>
      <w:r>
        <w:rPr>
          <w:color w:val="auto"/>
          <w:sz w:val="24"/>
          <w:szCs w:val="24"/>
        </w:rPr>
        <w:t>4.8.1. Kiến trúc xử lý hội thoại</w:t>
      </w:r>
      <w:bookmarkEnd w:id="58"/>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40547"/>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40548"/>
      <w:r>
        <w:rPr>
          <w:color w:val="auto"/>
          <w:sz w:val="24"/>
          <w:szCs w:val="24"/>
        </w:rPr>
        <w:t>4.8.3. Kiểm soát hành động và an toàn</w:t>
      </w:r>
      <w:bookmarkEnd w:id="60"/>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83788D" w:rsidRDefault="0083788D" w:rsidP="0083788D">
      <w:pPr>
        <w:pStyle w:val="Heading3"/>
      </w:pPr>
      <w:r>
        <w:br w:type="page"/>
      </w:r>
      <w:bookmarkStart w:id="61" w:name="_Toc237240549"/>
      <w:r>
        <w:lastRenderedPageBreak/>
        <w:t>4.8.4. Vị trí bổ sung luồng hoạt động của chatbot</w:t>
      </w:r>
      <w:bookmarkEnd w:id="61"/>
    </w:p>
    <w:p w:rsidR="0083788D" w:rsidRDefault="0083788D" w:rsidP="0083788D">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CỦA CHATBOT TẠI ĐÂY]</w:t>
            </w:r>
          </w:p>
        </w:tc>
      </w:tr>
    </w:tbl>
    <w:p w:rsidR="0083788D" w:rsidRPr="0083788D" w:rsidRDefault="0083788D" w:rsidP="0083788D">
      <w:pPr>
        <w:jc w:val="center"/>
        <w:rPr>
          <w:i/>
          <w:sz w:val="24"/>
        </w:rPr>
      </w:pPr>
      <w:r w:rsidRPr="0083788D">
        <w:rPr>
          <w:i/>
          <w:sz w:val="24"/>
        </w:rPr>
        <w:t>Hình 4.9. Luồng hoạt động của chatbot hỗ trợ khách hàng</w:t>
      </w:r>
    </w:p>
    <w:p w:rsidR="0083788D" w:rsidRDefault="0083788D" w:rsidP="0083788D">
      <w:pPr>
        <w:pStyle w:val="Heading3"/>
      </w:pPr>
      <w:r>
        <w:br w:type="page"/>
      </w:r>
      <w:bookmarkStart w:id="62" w:name="_Toc237240550"/>
      <w:r>
        <w:lastRenderedPageBreak/>
        <w:t>4.8.5. Vị trí bổ sung hình ảnh giao diện chatbot</w:t>
      </w:r>
      <w:bookmarkEnd w:id="62"/>
    </w:p>
    <w:p w:rsidR="0083788D" w:rsidRDefault="0083788D" w:rsidP="0083788D">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CHATBOT TẠI ĐÂY]</w:t>
            </w:r>
          </w:p>
        </w:tc>
      </w:tr>
    </w:tbl>
    <w:p w:rsidR="0083788D" w:rsidRPr="0083788D" w:rsidRDefault="0083788D" w:rsidP="0083788D">
      <w:pPr>
        <w:jc w:val="center"/>
        <w:rPr>
          <w:i/>
          <w:sz w:val="24"/>
        </w:rPr>
      </w:pPr>
      <w:r w:rsidRPr="0083788D">
        <w:rPr>
          <w:i/>
          <w:sz w:val="24"/>
        </w:rPr>
        <w:t>Hình 4.10. Giao diện chatbot hỗ trợ khách hàng trên storefront</w:t>
      </w:r>
    </w:p>
    <w:p w:rsidR="00C83264" w:rsidRDefault="00884D5F" w:rsidP="0083788D">
      <w:pPr>
        <w:pStyle w:val="Heading1"/>
        <w:pageBreakBefore/>
        <w:jc w:val="center"/>
        <w:rPr>
          <w:color w:val="auto"/>
          <w:sz w:val="26"/>
          <w:szCs w:val="26"/>
        </w:rPr>
      </w:pPr>
      <w:bookmarkStart w:id="63" w:name="_Toc237240551"/>
      <w:r>
        <w:rPr>
          <w:rFonts w:eastAsia="Times New Roman"/>
          <w:color w:val="auto"/>
          <w:sz w:val="26"/>
          <w:szCs w:val="26"/>
        </w:rPr>
        <w:lastRenderedPageBreak/>
        <w:t>CHƯƠNG 5: KIỂM THỬ VÀ ĐÁNH GIÁ</w:t>
      </w:r>
      <w:bookmarkEnd w:id="63"/>
    </w:p>
    <w:p w:rsidR="00C83264" w:rsidRDefault="00884D5F">
      <w:pPr>
        <w:pStyle w:val="Heading2"/>
        <w:jc w:val="left"/>
        <w:rPr>
          <w:color w:val="auto"/>
          <w:sz w:val="24"/>
          <w:szCs w:val="24"/>
        </w:rPr>
      </w:pPr>
      <w:bookmarkStart w:id="64" w:name="_Toc237240552"/>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40553"/>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Phiên bản kiểm thử</w:t>
            </w:r>
          </w:p>
        </w:tc>
        <w:tc>
          <w:tcPr>
            <w:tcW w:w="5669"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Bản mã nguồn hoàn thiện ngày 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40554"/>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API trả 403 hoặc kết quả từ </w:t>
            </w:r>
            <w:r w:rsidRPr="00884D5F">
              <w:rPr>
                <w:sz w:val="22"/>
                <w:szCs w:val="24"/>
              </w:rPr>
              <w:lastRenderedPageBreak/>
              <w:t>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lastRenderedPageBreak/>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40555"/>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47926C98" wp14:editId="575CD0C5">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5"/>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EC1EF55" wp14:editId="11075A96">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6"/>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622AE3A3" wp14:editId="226BD86E">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7"/>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8"/>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9"/>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40556"/>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40557"/>
      <w:r>
        <w:rPr>
          <w:rFonts w:eastAsia="Times New Roman"/>
          <w:color w:val="auto"/>
          <w:sz w:val="24"/>
          <w:szCs w:val="24"/>
        </w:rPr>
        <w:t>5.5.1. Kết quả đạt được</w:t>
      </w:r>
      <w:bookmarkEnd w:id="69"/>
    </w:p>
    <w:p w:rsidR="003A6A68" w:rsidRDefault="003A6A68" w:rsidP="00870673">
      <w:pPr>
        <w:rPr>
          <w:sz w:val="24"/>
          <w:szCs w:val="24"/>
        </w:rPr>
      </w:pPr>
      <w:r>
        <w:rPr>
          <w:sz w:val="24"/>
          <w:szCs w:val="24"/>
        </w:rPr>
        <w:t>Hệ thống đã hoàn thiện các lớp ứng dụng chính gồm storefront, trang quản trị, backend và các dịch vụ AI hỗ trợ. Backend được chia theo module nghiệp vụ; cơ sở dữ liệu bao phủ tài khoản, catalog, bán hàng, thanh toán, kho và vận hành. Luồng mua hàng được triển khai từ tìm kiếm sản phẩm, lựa chọn biến thể, giỏ hàng, checkout đến tạo đơn và thanh toán.</w:t>
      </w:r>
    </w:p>
    <w:p w:rsidR="000C4F7E" w:rsidRDefault="000C4F7E" w:rsidP="003A6A68">
      <w:r>
        <w:t>Hệ thống áp dụng JWT, refresh token, RBAC, transaction, Flyway migration và Docker. Chatbot khách hàng và tìm kiếm hình ảnh được tách thành dịch vụ Python; RabbitMQ hỗ trợ cập nhật chỉ mục ảnh bất đồng bộ. Các chức năng quản trị, kho và báo cáo sử dụng chung dữ liệu nghiệp vụ từ backend.</w:t>
      </w:r>
    </w:p>
    <w:p w:rsidR="00C83264" w:rsidRDefault="00884D5F" w:rsidP="000C4F7E">
      <w:pPr>
        <w:pStyle w:val="Heading3"/>
      </w:pPr>
      <w:bookmarkStart w:id="70" w:name="_Toc237240558"/>
      <w:r>
        <w:t>5.5.2. Hạn chế</w:t>
      </w:r>
      <w:bookmarkEnd w:id="70"/>
    </w:p>
    <w:p w:rsidR="003A6A68" w:rsidRDefault="003A6A68">
      <w:pPr>
        <w:pStyle w:val="ListBullet"/>
        <w:rPr>
          <w:sz w:val="24"/>
          <w:szCs w:val="24"/>
        </w:rPr>
      </w:pPr>
      <w:r>
        <w:rPr>
          <w:sz w:val="24"/>
          <w:szCs w:val="24"/>
        </w:rPr>
        <w:t>Thanh toán VNPay được triển khai ở môi trường sandbox nên chưa bao gồm quy trình đối soát và vận hành giao dịch thật.</w:t>
      </w:r>
    </w:p>
    <w:p w:rsidR="003A6A68" w:rsidRDefault="003A6A68">
      <w:pPr>
        <w:pStyle w:val="ListBullet"/>
      </w:pPr>
      <w:r>
        <w:t>Cloudinary, SMTP, Google OAuth và nhà cung cấp mô hình AI phụ thuộc thông tin cấu hình của môi trường triển khai.</w:t>
      </w:r>
    </w:p>
    <w:p w:rsidR="003A6A68" w:rsidRDefault="003A6A68">
      <w:pPr>
        <w:pStyle w:val="ListBullet"/>
      </w:pPr>
      <w:r>
        <w:t>Một số tích hợp ngoài có cơ chế fallback để bảo đảm hệ thống vẫn hoạt động trong môi trường local; dữ liệu trình diễn được phân biệt với dữ liệu trả về từ backend.</w:t>
      </w:r>
    </w:p>
    <w:p w:rsidR="003A6A68" w:rsidRDefault="003A6A68">
      <w:pPr>
        <w:pStyle w:val="ListBullet"/>
      </w:pPr>
      <w:r>
        <w:lastRenderedPageBreak/>
        <w:t>Chatbot đã hỗ trợ tìm kiếm và đề xuất sản phẩm, tư vấn kích cỡ, tra cứu đơn hàng và một số thao tác có xác nhận. Chất lượng câu trả lời còn phụ thuộc mô hình, dữ liệu catalog và cách diễn đạt của người dùng.</w:t>
      </w:r>
    </w:p>
    <w:p w:rsidR="003A6A68" w:rsidRDefault="003A6A68" w:rsidP="00884D5F">
      <w:pPr>
        <w:pStyle w:val="ListBullet"/>
      </w:pPr>
      <w:r>
        <w:t>Tìm kiếm hình ảnh đã hỗ trợ embedding, lập chỉ mục bất đồng bộ và truy vấn độ tương đồng. Độ chính xác của kết quả phụ thuộc chất lượng ảnh catalog, ảnh truy vấn và nhà cung cấp embedding.</w:t>
      </w:r>
    </w:p>
    <w:p w:rsidR="003A6A68" w:rsidRDefault="003A6A68">
      <w:pPr>
        <w:pStyle w:val="ListBullet"/>
      </w:pPr>
      <w:r>
        <w:t>Hệ thống chưa triển khai production và chưa thực hiện kiểm thử tải, giám sát tập trung, sao lưu tự động hoặc kiểm thử E2E trình duyệt trên quy mô lớn.</w:t>
      </w:r>
    </w:p>
    <w:p w:rsidR="000C4F7E" w:rsidRDefault="000C4F7E" w:rsidP="003A6A68">
      <w:pPr>
        <w:pStyle w:val="ListBullet"/>
      </w:pPr>
      <w:r>
        <w:t>Phạm vi đánh giá tập trung vào tính đúng đắn của chức năng và khả năng tích hợp; các chỉ số hiệu năng production chưa được xem là kết quả của đề tài.</w:t>
      </w:r>
    </w:p>
    <w:p w:rsidR="00C83264" w:rsidRDefault="00884D5F" w:rsidP="000C4F7E">
      <w:pPr>
        <w:pStyle w:val="Heading3"/>
      </w:pPr>
      <w:bookmarkStart w:id="71" w:name="_Toc237240559"/>
      <w:r>
        <w:t>5.5.3. Hướng cải tiến</w:t>
      </w:r>
      <w:bookmarkEnd w:id="71"/>
    </w:p>
    <w:p w:rsidR="003A6A68" w:rsidRDefault="003A6A68">
      <w:pPr>
        <w:rPr>
          <w:sz w:val="24"/>
          <w:szCs w:val="24"/>
        </w:rPr>
      </w:pPr>
      <w:r>
        <w:rPr>
          <w:sz w:val="24"/>
          <w:szCs w:val="24"/>
        </w:rPr>
        <w:t>Hướng phát triển tiếp theo là bổ sung kiểm thử E2E cho đăng nhập, checkout, callback thanh toán và quản lý đơn hàng; đồng thời thực hiện kiểm thử tải cho catalog và luồng đặt hàng, bổ sung log, metric và cảnh báo vận hành.</w:t>
      </w:r>
    </w:p>
    <w:p w:rsidR="00884D5F" w:rsidRDefault="00884D5F" w:rsidP="003A6A68">
      <w: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0C4F7E" w:rsidRDefault="000C4F7E" w:rsidP="003A6A68">
      <w:r>
        <w:t>Khi triển khai production, hệ thống cần sử dụng HTTPS, quản lý secret tập trung, cấu hình domain callback, sao lưu cơ sở dữ liệu, CI/CD và quy trình rollback. Các dịch vụ ngoài cần timeout, retry có kiểm soát và cơ chế cô lập lỗi.</w:t>
      </w:r>
    </w:p>
    <w:p w:rsidR="00C83264" w:rsidRDefault="00884D5F" w:rsidP="000C4F7E">
      <w:pPr>
        <w:pStyle w:val="Heading2"/>
      </w:pPr>
      <w:bookmarkStart w:id="72" w:name="_Toc237240560"/>
      <w:r>
        <w:t>5.6. Kiểm thử chatbot-service</w:t>
      </w:r>
      <w:bookmarkEnd w:id="72"/>
    </w:p>
    <w:p w:rsidR="00C83264" w:rsidRDefault="00C83264"/>
    <w:p w:rsidR="00C83264" w:rsidRDefault="00C83264"/>
    <w:p w:rsidR="003A6A68" w:rsidRDefault="003A6A68">
      <w:pPr>
        <w:rPr>
          <w:sz w:val="24"/>
          <w:szCs w:val="24"/>
        </w:rPr>
      </w:pPr>
      <w:r>
        <w:rPr>
          <w:sz w:val="24"/>
          <w:szCs w:val="24"/>
        </w:rPr>
        <w:t>Bộ kiểm thử chatbot-service bao phủ định tuyến ý định, phân tích truy vấn, mở rộng từ đồng nghĩa, hợp nhất và xếp hạng kết quả, kiểm tra dữ liệu trả về, quản lý phiên, xác thực JWT, lựa chọn công cụ, tìm kiếm sản phẩm, tư vấn kích cỡ và thao tác với giỏ hàng hoặc đơn hàng.</w:t>
      </w:r>
    </w:p>
    <w:p w:rsidR="003A6A68" w:rsidRDefault="003A6A68">
      <w:r>
        <w:t>Kết quả chạy bộ unit test của chatbot-service đạt 200 ca kiểm thử. Các ca kiểm thử xác minh cả luồng xử lý thông thường, trường hợp thiếu dữ liệu, lỗi backend, timeout, xác nhận hành động và giới hạn truy cập.</w:t>
      </w:r>
    </w:p>
    <w:p w:rsidR="000C4F7E" w:rsidRDefault="000C4F7E" w:rsidP="003A6A68">
      <w:r>
        <w:t>Ngoài unit test, chatbot được đánh giá theo khả năng xác định đúng ý định, lựa chọn đúng công cụ, trả lời dựa trên dữ liệu, yêu cầu làm rõ khi thiếu thông tin và chỉ thực hiện hành động ghi sau khi người dùng xác nhận.</w:t>
      </w:r>
    </w:p>
    <w:p w:rsidR="00884D5F" w:rsidRDefault="00884D5F" w:rsidP="000C4F7E">
      <w:pPr>
        <w:pStyle w:val="Heading2"/>
      </w:pPr>
      <w:bookmarkStart w:id="73" w:name="_Toc237240561"/>
      <w:r>
        <w:lastRenderedPageBreak/>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0C4F7E" w:rsidRDefault="000C4F7E" w:rsidP="003A6A68">
      <w:r>
        <w:t>Visual-search-service được đánh giá qua tính đúng đắn của API, xử lý ảnh đầu vào, tạo embedding, truy vấn vector, consumer RabbitMQ, retry và readiness. Các tiêu chí vận hành gồm độ phủ chỉ mục, tỷ lệ job thành công, thời gian tìm kiếm và khả năng xử lý an toàn khi provider hoặc RabbitMQ gặp lỗi.</w:t>
      </w:r>
    </w:p>
    <w:p w:rsidR="00C83264" w:rsidRDefault="00884D5F" w:rsidP="000C4F7E">
      <w:pPr>
        <w:pStyle w:val="Heading2"/>
      </w:pPr>
      <w:bookmarkStart w:id="74" w:name="_Toc237240562"/>
      <w:r>
        <w:t>5.8. Đánh giá tích hợp, bảo mật và hiệu năng</w:t>
      </w:r>
      <w:bookmarkEnd w:id="74"/>
    </w:p>
    <w:p w:rsidR="00C83264" w:rsidRDefault="00884D5F">
      <w:pPr>
        <w:pStyle w:val="Heading3"/>
        <w:rPr>
          <w:color w:val="auto"/>
          <w:sz w:val="24"/>
          <w:szCs w:val="24"/>
        </w:rPr>
      </w:pPr>
      <w:bookmarkStart w:id="75" w:name="_Toc237240563"/>
      <w:r>
        <w:rPr>
          <w:color w:val="auto"/>
          <w:sz w:val="24"/>
          <w:szCs w:val="24"/>
        </w:rPr>
        <w:t>5.8.1. Kết quả backend lõi</w:t>
      </w:r>
      <w:bookmarkEnd w:id="75"/>
    </w:p>
    <w:p w:rsidR="000C4F7E" w:rsidRDefault="000C4F7E" w:rsidP="003A6A68">
      <w:pPr>
        <w:rPr>
          <w:sz w:val="24"/>
          <w:szCs w:val="24"/>
        </w:rPr>
      </w:pPr>
      <w:r>
        <w:rPr>
          <w:sz w:val="24"/>
          <w:szCs w:val="24"/>
        </w:rPr>
        <w:t>Backend được kiểm tra ở các nhóm xác thực, giỏ hàng, catalog, đơn hàng, thanh toán, kho, vận chuyển, đổi trả, đánh giá, thông báo và phân quyền. Các kiểm thử tích hợp phụ thuộc cơ sở dữ liệu được chạy với profile và dữ liệu kiểm thử riêng để tách biệt khỏi môi trường phát triển.</w:t>
      </w:r>
    </w:p>
    <w:p w:rsidR="00C83264" w:rsidRDefault="00884D5F" w:rsidP="000C4F7E">
      <w:pPr>
        <w:pStyle w:val="Heading3"/>
      </w:pPr>
      <w:bookmarkStart w:id="76" w:name="_Toc237240564"/>
      <w:r>
        <w:t>5.8.2. Kiểm thử liên dịch vụ</w:t>
      </w:r>
      <w:bookmarkEnd w:id="76"/>
    </w:p>
    <w:p w:rsidR="000C4F7E" w:rsidRDefault="000C4F7E" w:rsidP="003A6A68">
      <w:r>
        <w:t>Kiểm thử liên dịch vụ bao phủ kết nối storefront và trang quản trị với backend, chatbot với backend/Redis/LLM, visual-search-service với backend/PostgreSQL/RabbitMQ/provider embedding và callback VNPay với backend. Các trường hợp lỗi gồm timeout, token hết hạn, từ chối quyền, API trả rỗng, thông điệp lặp và provider không sẵn sàng.</w:t>
      </w:r>
    </w:p>
    <w:p w:rsidR="00C83264" w:rsidRDefault="00884D5F" w:rsidP="000C4F7E">
      <w:pPr>
        <w:pStyle w:val="Heading3"/>
      </w:pPr>
      <w:bookmarkStart w:id="77" w:name="_Toc237240565"/>
      <w:r>
        <w:t>5.8.3. Bảo mật và chất lượng vận hành</w:t>
      </w:r>
      <w:bookmarkEnd w:id="77"/>
    </w:p>
    <w:p w:rsidR="003A6A68" w:rsidRDefault="003A6A68">
      <w:pPr>
        <w:rPr>
          <w:sz w:val="24"/>
          <w:szCs w:val="24"/>
        </w:rPr>
      </w:pPr>
      <w:r>
        <w:rPr>
          <w:sz w:val="24"/>
          <w:szCs w:val="24"/>
        </w:rPr>
        <w:t>Kiểm thử bảo mật xác minh RBAC, chữ ký và thời hạn JWT, che secret trong log, không truyền access token vào LLM, xác nhận hành động ghi, token nội bộ của visual search và chữ ký callback VNPay. Đánh giá hiệu năng tập trung vào độ trễ, timeout, cache và thời gian lập chỉ mục trong môi trường local.</w:t>
      </w:r>
    </w:p>
    <w:p w:rsidR="003A6A68" w:rsidRDefault="003A6A68" w:rsidP="00884D5F">
      <w:r>
        <w:t>Kết quả kiểm thử cho thấy các chức năng cốt lõi và các điểm tích hợp chính đáp ứng yêu cầu của đề tài trong môi trường local. Những giới hạn liên quan đến production, kiểm thử tải và chất lượng mô hình được trình bày tại mục 5.5.2 và là cơ sở cho hướng phát triển tiếp theo.</w:t>
      </w:r>
    </w:p>
    <w:p w:rsidR="00C83264" w:rsidRDefault="00C83264" w:rsidP="003A6A68">
      <w:pPr>
        <w:sectPr w:rsidR="00C83264" w:rsidSect="00884D5F">
          <w:headerReference w:type="default" r:id="rId41"/>
          <w:footerReference w:type="default" r:id="rId42"/>
          <w:pgSz w:w="11906" w:h="16838"/>
          <w:pgMar w:top="1134" w:right="1134" w:bottom="1134" w:left="1701" w:header="567" w:footer="567" w:gutter="0"/>
          <w:cols w:space="720"/>
          <w:docGrid w:linePitch="360"/>
        </w:sectPr>
      </w:pPr>
    </w:p>
    <w:p w:rsidR="003A6A68" w:rsidRDefault="003A6A68" w:rsidP="003A6A68">
      <w:pPr>
        <w:pStyle w:val="Heading1"/>
        <w:jc w:val="center"/>
      </w:pPr>
      <w:r>
        <w:lastRenderedPageBreak/>
        <w:br w:type="page"/>
      </w:r>
      <w:bookmarkStart w:id="78" w:name="_Toc237240566"/>
      <w:r>
        <w:lastRenderedPageBreak/>
        <w:t>KẾT LUẬN VÀ KIẾN NGHỊ</w:t>
      </w:r>
      <w:bookmarkEnd w:id="78"/>
    </w:p>
    <w:p w:rsidR="003A6A68" w:rsidRDefault="003A6A68" w:rsidP="003A6A68">
      <w:pPr>
        <w:pStyle w:val="Heading2"/>
      </w:pPr>
      <w:bookmarkStart w:id="79" w:name="_Toc237240567"/>
      <w:r>
        <w:t>Kết quả đạt được</w:t>
      </w:r>
      <w:bookmarkEnd w:id="79"/>
    </w:p>
    <w:p w:rsidR="003A6A68" w:rsidRDefault="003A6A68" w:rsidP="003A6A68">
      <w:r>
        <w:t>Đề tài đã xây dựng website kinh doanh trang phục thể thao thông minh tích hợp AI với hai nhóm giao diện dành cho khách hàng và quản trị. Hệ thống hỗ trợ quản lý tài khoản, sản phẩm và biến thể, tìm kiếm, giỏ hàng, đặt hàng, thanh toán VNPay sandbox, xử lý đơn hàng, nhập xuất kho, quản trị người dùng và báo cáo bán hàng theo thời gian, khách hàng và mặt hàng.</w:t>
      </w:r>
    </w:p>
    <w:p w:rsidR="003A6A68" w:rsidRDefault="003A6A68" w:rsidP="003A6A68">
      <w:r>
        <w:t>Các chức năng AI gồm tìm kiếm theo ngữ nghĩa, tìm kiếm bằng hình ảnh và chatbot hỗ trợ khách hàng. Backend Spring Boot đảm nhiệm quy tắc nghiệp vụ và bảo mật; PostgreSQL lưu dữ liệu quan hệ và vector; RabbitMQ truyền sự kiện catalog; các dịch vụ Python xử lý hội thoại và embedding hình ảnh. Kiến trúc này bảo đảm dữ liệu giao dịch được quản lý tập trung đồng thời cho phép mở rộng các thành phần AI độc lập.</w:t>
      </w:r>
    </w:p>
    <w:p w:rsidR="003A6A68" w:rsidRDefault="003A6A68" w:rsidP="003A6A68">
      <w:pPr>
        <w:pStyle w:val="Heading2"/>
      </w:pPr>
      <w:bookmarkStart w:id="80" w:name="_Toc237240568"/>
      <w:r>
        <w:t>Kiến nghị và hướng phát triển</w:t>
      </w:r>
      <w:bookmarkEnd w:id="80"/>
    </w:p>
    <w:p w:rsidR="003A6A68" w:rsidRDefault="003A6A68" w:rsidP="003A6A68">
      <w:r>
        <w:t>Trong giai đoạn tiếp theo, hệ thống có thể được triển khai trên môi trường production với HTTPS, quản lý secret, sao lưu dữ liệu, giám sát và CI/CD. Nhóm cũng có thể mở rộng kiểm thử E2E, kiểm thử tải, xây dựng tập đánh giá tiếng Việt cho chatbot và tập ảnh chuẩn cho tìm kiếm hình ảnh để đo độ chính xác, độ trễ và chi phí vận hành.</w:t>
      </w:r>
    </w:p>
    <w:p w:rsidR="00C83264" w:rsidRDefault="00884D5F">
      <w:pPr>
        <w:pStyle w:val="Heading1"/>
        <w:jc w:val="center"/>
        <w:rPr>
          <w:color w:val="auto"/>
          <w:sz w:val="26"/>
          <w:szCs w:val="26"/>
        </w:rPr>
      </w:pPr>
      <w:bookmarkStart w:id="81" w:name="_Toc237240569"/>
      <w:r>
        <w:rPr>
          <w:rFonts w:eastAsia="Times New Roman"/>
          <w:color w:val="auto"/>
          <w:sz w:val="26"/>
          <w:szCs w:val="26"/>
        </w:rPr>
        <w:t>TÀI LIỆU THAM KHẢO</w:t>
      </w:r>
      <w:bookmarkEnd w:id="81"/>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lastRenderedPageBreak/>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w:t>
      </w:r>
      <w:r w:rsidR="003A6A68">
        <w:rPr>
          <w:sz w:val="24"/>
          <w:szCs w:val="24"/>
        </w:rPr>
        <w:t>Docker (2024)</w:t>
      </w:r>
      <w:r>
        <w:rPr>
          <w:sz w:val="24"/>
          <w:szCs w:val="24"/>
        </w:rPr>
        <w:t xml:space="preserve">,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3"/>
      <w:footerReference w:type="default" r:id="rId4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567CD">
      <w:rPr>
        <w:noProof/>
        <w:sz w:val="20"/>
      </w:rPr>
      <w:t>viii</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567CD">
      <w:rPr>
        <w:noProof/>
        <w:sz w:val="20"/>
      </w:rPr>
      <w:t>1</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567CD">
      <w:rPr>
        <w:noProof/>
        <w:sz w:val="20"/>
      </w:rPr>
      <w:t>6</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567CD">
      <w:rPr>
        <w:noProof/>
        <w:sz w:val="20"/>
      </w:rPr>
      <w:t>18</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567CD">
      <w:rPr>
        <w:noProof/>
        <w:sz w:val="20"/>
      </w:rPr>
      <w:t>38</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567CD">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567CD">
      <w:rPr>
        <w:noProof/>
        <w:sz w:val="20"/>
      </w:rPr>
      <w:t>MỞ ĐẦU</w:t>
    </w:r>
    <w:r>
      <w:rPr>
        <w:sz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567CD">
      <w:rPr>
        <w:noProof/>
        <w:sz w:val="20"/>
      </w:rPr>
      <w:t>CHƯƠNG 1: TỔNG QUAN ĐỀ TÀI VÀ YÊU CẦU HỆ THỐNG</w:t>
    </w:r>
    <w:r>
      <w:rPr>
        <w:sz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567CD">
      <w:rPr>
        <w:noProof/>
        <w:sz w:val="20"/>
      </w:rPr>
      <w:t>CHƯƠNG 3: PHÂN TÍCH VÀ THIẾT KẾ HỆ THỐNG</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567CD">
      <w:rPr>
        <w:noProof/>
        <w:sz w:val="20"/>
      </w:rPr>
      <w:t>CHƯƠNG 5: KIỂM THỬ VÀ ĐÁNH GIÁ</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567CD">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6385"/>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0C4F7E"/>
    <w:rsid w:val="0015074B"/>
    <w:rsid w:val="00217990"/>
    <w:rsid w:val="00224185"/>
    <w:rsid w:val="002404B3"/>
    <w:rsid w:val="00256430"/>
    <w:rsid w:val="00262668"/>
    <w:rsid w:val="00263BCB"/>
    <w:rsid w:val="0029639D"/>
    <w:rsid w:val="003134AB"/>
    <w:rsid w:val="00326F90"/>
    <w:rsid w:val="00387A50"/>
    <w:rsid w:val="003A6A68"/>
    <w:rsid w:val="00481D0B"/>
    <w:rsid w:val="005546AF"/>
    <w:rsid w:val="00577D51"/>
    <w:rsid w:val="00631C1F"/>
    <w:rsid w:val="006E6EDC"/>
    <w:rsid w:val="00713424"/>
    <w:rsid w:val="00715407"/>
    <w:rsid w:val="007578E2"/>
    <w:rsid w:val="00762B99"/>
    <w:rsid w:val="0083788D"/>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567CD"/>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oter" Target="footer7.xml"/><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A9C327-D943-49C3-B5B4-35E7131F1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11282</Words>
  <Characters>64309</Characters>
  <Application>Microsoft Office Word</Application>
  <DocSecurity>0</DocSecurity>
  <Lines>535</Lines>
  <Paragraphs>150</Paragraphs>
  <ScaleCrop>false</ScaleCrop>
  <Company/>
  <LinksUpToDate>false</LinksUpToDate>
  <CharactersWithSpaces>75441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2026-08-10T00:47:00Z</dcterms:created>
  <dcterms:modified xsi:type="dcterms:W3CDTF">2026-08-10T00:47:00Z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