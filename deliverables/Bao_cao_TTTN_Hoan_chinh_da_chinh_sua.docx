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7B9" w:rsidRDefault="008B5664">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1C37B9" w:rsidRDefault="008B5664">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1C37B9" w:rsidRDefault="008B5664">
      <w:pPr>
        <w:jc w:val="center"/>
      </w:pPr>
      <w:r>
        <w:rPr>
          <w:b/>
          <w:sz w:val="60"/>
        </w:rPr>
        <w:t>BÁO CÁO THỰC TẬP</w:t>
      </w:r>
      <w:r>
        <w:rPr>
          <w:b/>
          <w:sz w:val="60"/>
        </w:rPr>
        <w:br/>
        <w:t>TỐT NGHIỆP ĐẠI HỌC</w:t>
      </w:r>
    </w:p>
    <w:p w:rsidR="001C37B9" w:rsidRDefault="008B5664">
      <w:pPr>
        <w:ind w:left="680" w:right="680"/>
        <w:jc w:val="left"/>
      </w:pPr>
      <w:r>
        <w:rPr>
          <w:b/>
          <w:sz w:val="38"/>
        </w:rPr>
        <w:t>Đề tài: “XÂY DỰNG WEBSITE KINH DOANH TRANG PHỤC THỂ THAO THÔNG MINH TÍCH HỢP AI</w:t>
      </w:r>
      <w:r>
        <w:rPr>
          <w:b/>
          <w:sz w:val="38"/>
        </w:rPr>
        <w:t>”</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1C37B9" w:rsidRPr="008B5664">
        <w:trPr>
          <w:jc w:val="center"/>
        </w:trPr>
        <w:tc>
          <w:tcPr>
            <w:tcW w:w="3135" w:type="dxa"/>
          </w:tcPr>
          <w:p w:rsidR="001C37B9" w:rsidRPr="008B5664" w:rsidRDefault="008B5664">
            <w:pPr>
              <w:jc w:val="left"/>
              <w:rPr>
                <w:b/>
              </w:rPr>
            </w:pPr>
            <w:r w:rsidRPr="008B5664">
              <w:rPr>
                <w:b/>
              </w:rPr>
              <w:t>Người hướng dẫn:</w:t>
            </w:r>
          </w:p>
        </w:tc>
        <w:tc>
          <w:tcPr>
            <w:tcW w:w="3135" w:type="dxa"/>
          </w:tcPr>
          <w:p w:rsidR="001C37B9" w:rsidRPr="008B5664" w:rsidRDefault="008B5664">
            <w:pPr>
              <w:ind w:firstLine="0"/>
              <w:jc w:val="left"/>
              <w:rPr>
                <w:b/>
              </w:rPr>
            </w:pPr>
            <w:r w:rsidRPr="008B5664">
              <w:rPr>
                <w:b/>
              </w:rPr>
              <w:t>NGUYỄN NGỌC DUY</w:t>
            </w:r>
          </w:p>
        </w:tc>
        <w:tc>
          <w:tcPr>
            <w:tcW w:w="3135" w:type="dxa"/>
          </w:tcPr>
          <w:p w:rsidR="001C37B9" w:rsidRPr="008B5664" w:rsidRDefault="001C37B9">
            <w:pPr>
              <w:jc w:val="left"/>
              <w:rPr>
                <w:b/>
              </w:rPr>
            </w:pPr>
          </w:p>
        </w:tc>
      </w:tr>
      <w:tr w:rsidR="001C37B9" w:rsidRPr="008B5664">
        <w:trPr>
          <w:jc w:val="center"/>
        </w:trPr>
        <w:tc>
          <w:tcPr>
            <w:tcW w:w="3135" w:type="dxa"/>
          </w:tcPr>
          <w:p w:rsidR="001C37B9" w:rsidRPr="008B5664" w:rsidRDefault="008B5664">
            <w:pPr>
              <w:jc w:val="left"/>
            </w:pPr>
            <w:r w:rsidRPr="008B5664">
              <w:rPr>
                <w:b/>
              </w:rPr>
              <w:t>Sinh viên 1:</w:t>
            </w:r>
          </w:p>
        </w:tc>
        <w:tc>
          <w:tcPr>
            <w:tcW w:w="3135" w:type="dxa"/>
          </w:tcPr>
          <w:p w:rsidR="001C37B9" w:rsidRPr="008B5664" w:rsidRDefault="008B5664">
            <w:pPr>
              <w:ind w:firstLine="0"/>
              <w:jc w:val="left"/>
            </w:pPr>
            <w:r w:rsidRPr="008B5664">
              <w:t>TRẦN ANH DŨNG</w:t>
            </w:r>
          </w:p>
        </w:tc>
        <w:tc>
          <w:tcPr>
            <w:tcW w:w="3135" w:type="dxa"/>
          </w:tcPr>
          <w:p w:rsidR="001C37B9" w:rsidRPr="008B5664" w:rsidRDefault="008B5664">
            <w:pPr>
              <w:ind w:firstLine="137"/>
              <w:jc w:val="left"/>
            </w:pPr>
            <w:r w:rsidRPr="008B5664">
              <w:t>MSSV: N22DCCN014</w:t>
            </w:r>
          </w:p>
        </w:tc>
      </w:tr>
      <w:tr w:rsidR="001C37B9" w:rsidRPr="008B5664">
        <w:trPr>
          <w:jc w:val="center"/>
        </w:trPr>
        <w:tc>
          <w:tcPr>
            <w:tcW w:w="3135" w:type="dxa"/>
          </w:tcPr>
          <w:p w:rsidR="001C37B9" w:rsidRPr="008B5664" w:rsidRDefault="008B5664">
            <w:pPr>
              <w:jc w:val="left"/>
            </w:pPr>
            <w:r w:rsidRPr="008B5664">
              <w:rPr>
                <w:b/>
              </w:rPr>
              <w:t>Lớp:</w:t>
            </w:r>
          </w:p>
        </w:tc>
        <w:tc>
          <w:tcPr>
            <w:tcW w:w="3135" w:type="dxa"/>
          </w:tcPr>
          <w:p w:rsidR="001C37B9" w:rsidRPr="008B5664" w:rsidRDefault="008B5664">
            <w:pPr>
              <w:ind w:firstLine="21"/>
              <w:jc w:val="left"/>
            </w:pPr>
            <w:r w:rsidRPr="008B5664">
              <w:t>D22CQCNHT01-N</w:t>
            </w:r>
          </w:p>
        </w:tc>
        <w:tc>
          <w:tcPr>
            <w:tcW w:w="3135" w:type="dxa"/>
          </w:tcPr>
          <w:p w:rsidR="001C37B9" w:rsidRPr="008B5664" w:rsidRDefault="001C37B9">
            <w:pPr>
              <w:jc w:val="left"/>
            </w:pPr>
          </w:p>
        </w:tc>
      </w:tr>
      <w:tr w:rsidR="001C37B9" w:rsidRPr="008B5664">
        <w:trPr>
          <w:jc w:val="center"/>
        </w:trPr>
        <w:tc>
          <w:tcPr>
            <w:tcW w:w="3135" w:type="dxa"/>
          </w:tcPr>
          <w:p w:rsidR="001C37B9" w:rsidRPr="008B5664" w:rsidRDefault="008B5664">
            <w:pPr>
              <w:jc w:val="left"/>
            </w:pPr>
            <w:r w:rsidRPr="008B5664">
              <w:rPr>
                <w:b/>
              </w:rPr>
              <w:t>Sinh viên 2:</w:t>
            </w:r>
          </w:p>
        </w:tc>
        <w:tc>
          <w:tcPr>
            <w:tcW w:w="3135" w:type="dxa"/>
          </w:tcPr>
          <w:p w:rsidR="001C37B9" w:rsidRPr="008B5664" w:rsidRDefault="008B5664">
            <w:pPr>
              <w:ind w:firstLine="21"/>
              <w:jc w:val="left"/>
            </w:pPr>
            <w:r w:rsidRPr="008B5664">
              <w:t>LÊ THANH HẢI</w:t>
            </w:r>
          </w:p>
        </w:tc>
        <w:tc>
          <w:tcPr>
            <w:tcW w:w="3135" w:type="dxa"/>
          </w:tcPr>
          <w:p w:rsidR="001C37B9" w:rsidRPr="008B5664" w:rsidRDefault="008B5664">
            <w:pPr>
              <w:ind w:firstLine="137"/>
              <w:jc w:val="left"/>
            </w:pPr>
            <w:r w:rsidRPr="008B5664">
              <w:t>MSSV: N22DCCN025</w:t>
            </w:r>
          </w:p>
        </w:tc>
      </w:tr>
      <w:tr w:rsidR="001C37B9" w:rsidRPr="008B5664">
        <w:trPr>
          <w:jc w:val="center"/>
        </w:trPr>
        <w:tc>
          <w:tcPr>
            <w:tcW w:w="3135" w:type="dxa"/>
          </w:tcPr>
          <w:p w:rsidR="001C37B9" w:rsidRPr="008B5664" w:rsidRDefault="008B5664">
            <w:pPr>
              <w:jc w:val="left"/>
              <w:rPr>
                <w:b/>
              </w:rPr>
            </w:pPr>
            <w:r w:rsidRPr="008B5664">
              <w:rPr>
                <w:b/>
              </w:rPr>
              <w:t>Lớp:</w:t>
            </w:r>
          </w:p>
          <w:p w:rsidR="001C37B9" w:rsidRPr="008B5664" w:rsidRDefault="008B5664">
            <w:pPr>
              <w:jc w:val="left"/>
              <w:rPr>
                <w:b/>
              </w:rPr>
            </w:pPr>
            <w:r w:rsidRPr="008B5664">
              <w:rPr>
                <w:b/>
              </w:rPr>
              <w:t>Sinh viên 3:</w:t>
            </w:r>
          </w:p>
          <w:p w:rsidR="001C37B9" w:rsidRPr="008B5664" w:rsidRDefault="001C37B9">
            <w:pPr>
              <w:jc w:val="left"/>
              <w:rPr>
                <w:b/>
              </w:rPr>
            </w:pPr>
          </w:p>
          <w:p w:rsidR="001C37B9" w:rsidRPr="008B5664" w:rsidRDefault="008B5664">
            <w:pPr>
              <w:jc w:val="left"/>
              <w:rPr>
                <w:b/>
              </w:rPr>
            </w:pPr>
            <w:r w:rsidRPr="008B5664">
              <w:rPr>
                <w:b/>
              </w:rPr>
              <w:t>Lớp:</w:t>
            </w:r>
          </w:p>
        </w:tc>
        <w:tc>
          <w:tcPr>
            <w:tcW w:w="3135" w:type="dxa"/>
          </w:tcPr>
          <w:p w:rsidR="001C37B9" w:rsidRPr="008B5664" w:rsidRDefault="008B5664">
            <w:pPr>
              <w:ind w:firstLine="21"/>
              <w:jc w:val="left"/>
            </w:pPr>
            <w:r w:rsidRPr="008B5664">
              <w:t>D22CQCNHT01-N</w:t>
            </w:r>
          </w:p>
          <w:p w:rsidR="001C37B9" w:rsidRPr="008B5664" w:rsidRDefault="008B5664">
            <w:pPr>
              <w:ind w:firstLine="0"/>
              <w:jc w:val="left"/>
            </w:pPr>
            <w:r w:rsidRPr="008B5664">
              <w:t>NGUYỄN ĐỨC ĐOÀN QUYỀN</w:t>
            </w:r>
          </w:p>
          <w:p w:rsidR="001C37B9" w:rsidRPr="008B5664" w:rsidRDefault="008B5664">
            <w:pPr>
              <w:ind w:firstLine="21"/>
              <w:jc w:val="left"/>
            </w:pPr>
            <w:r w:rsidRPr="008B5664">
              <w:t>D22CQCNPM01-N</w:t>
            </w:r>
          </w:p>
        </w:tc>
        <w:tc>
          <w:tcPr>
            <w:tcW w:w="3135" w:type="dxa"/>
          </w:tcPr>
          <w:p w:rsidR="001C37B9" w:rsidRPr="008B5664" w:rsidRDefault="001C37B9">
            <w:pPr>
              <w:jc w:val="left"/>
            </w:pPr>
          </w:p>
          <w:p w:rsidR="001C37B9" w:rsidRPr="008B5664" w:rsidRDefault="008B5664">
            <w:pPr>
              <w:ind w:firstLine="137"/>
              <w:jc w:val="left"/>
            </w:pPr>
            <w:r w:rsidRPr="008B5664">
              <w:t>MSSV: N22DCCN067</w:t>
            </w:r>
          </w:p>
        </w:tc>
      </w:tr>
      <w:tr w:rsidR="001C37B9" w:rsidRPr="008B5664">
        <w:trPr>
          <w:jc w:val="center"/>
        </w:trPr>
        <w:tc>
          <w:tcPr>
            <w:tcW w:w="3135" w:type="dxa"/>
          </w:tcPr>
          <w:p w:rsidR="001C37B9" w:rsidRPr="008B5664" w:rsidRDefault="008B5664">
            <w:pPr>
              <w:jc w:val="left"/>
            </w:pPr>
            <w:r w:rsidRPr="008B5664">
              <w:rPr>
                <w:b/>
              </w:rPr>
              <w:t>Ngành:</w:t>
            </w:r>
          </w:p>
        </w:tc>
        <w:tc>
          <w:tcPr>
            <w:tcW w:w="3135" w:type="dxa"/>
          </w:tcPr>
          <w:p w:rsidR="001C37B9" w:rsidRPr="008B5664" w:rsidRDefault="008B5664">
            <w:pPr>
              <w:ind w:right="-353" w:firstLine="21"/>
              <w:jc w:val="left"/>
            </w:pPr>
            <w:r w:rsidRPr="008B5664">
              <w:t>CÔNG NGHỆ THÔNG TIN</w:t>
            </w:r>
          </w:p>
        </w:tc>
        <w:tc>
          <w:tcPr>
            <w:tcW w:w="3135" w:type="dxa"/>
          </w:tcPr>
          <w:p w:rsidR="001C37B9" w:rsidRPr="008B5664" w:rsidRDefault="001C37B9">
            <w:pPr>
              <w:jc w:val="left"/>
            </w:pPr>
          </w:p>
        </w:tc>
      </w:tr>
    </w:tbl>
    <w:p w:rsidR="001C37B9" w:rsidRDefault="008B5664">
      <w:pPr>
        <w:jc w:val="center"/>
      </w:pPr>
      <w:r>
        <w:rPr>
          <w:b/>
        </w:rPr>
        <w:t>TP. HỒ</w:t>
      </w:r>
      <w:r>
        <w:rPr>
          <w:b/>
        </w:rPr>
        <w:t xml:space="preserve"> CHÍ MINH, THÁNG 08/2026</w:t>
      </w:r>
    </w:p>
    <w:p w:rsidR="001C37B9" w:rsidRDefault="001C37B9">
      <w:pPr>
        <w:sectPr w:rsidR="001C37B9" w:rsidSect="008B5664">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1C37B9" w:rsidRDefault="008B5664">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1C37B9" w:rsidRDefault="008B5664">
      <w:pPr>
        <w:jc w:val="center"/>
      </w:pPr>
      <w:r>
        <w:rPr>
          <w:noProof/>
          <w:lang w:eastAsia="zh-CN"/>
        </w:rPr>
        <w:drawing>
          <wp:inline distT="0" distB="0" distL="0" distR="0" wp14:anchorId="4A2EB596" wp14:editId="7CF90AC4">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1C37B9" w:rsidRDefault="008B5664">
      <w:pPr>
        <w:jc w:val="center"/>
      </w:pPr>
      <w:r>
        <w:rPr>
          <w:b/>
          <w:sz w:val="60"/>
        </w:rPr>
        <w:t>BÁO CÁO THỰC TẬP</w:t>
      </w:r>
      <w:r>
        <w:rPr>
          <w:b/>
          <w:sz w:val="60"/>
        </w:rPr>
        <w:br/>
        <w:t>TỐT NGHIỆP ĐẠI HỌC</w:t>
      </w:r>
    </w:p>
    <w:p w:rsidR="001C37B9" w:rsidRDefault="008B5664">
      <w:pPr>
        <w:ind w:left="680" w:right="680"/>
        <w:jc w:val="left"/>
      </w:pPr>
      <w:r>
        <w:rPr>
          <w:b/>
          <w:sz w:val="38"/>
        </w:rPr>
        <w:t>Đề tài: “XÂY DỰNG WEBSITE KINH DOANH TRANG PHỤC THỂ THAO THÔNG MINH TÍCH HỢP AI</w:t>
      </w:r>
      <w:r>
        <w:rPr>
          <w:b/>
          <w:sz w:val="38"/>
        </w:rPr>
        <w:t>”</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1C37B9" w:rsidRPr="008B5664">
        <w:trPr>
          <w:jc w:val="center"/>
        </w:trPr>
        <w:tc>
          <w:tcPr>
            <w:tcW w:w="3135" w:type="dxa"/>
          </w:tcPr>
          <w:p w:rsidR="001C37B9" w:rsidRPr="008B5664" w:rsidRDefault="008B5664">
            <w:pPr>
              <w:jc w:val="left"/>
              <w:rPr>
                <w:b/>
              </w:rPr>
            </w:pPr>
            <w:r w:rsidRPr="008B5664">
              <w:rPr>
                <w:b/>
              </w:rPr>
              <w:t>Người hướng dẫn:</w:t>
            </w:r>
          </w:p>
        </w:tc>
        <w:tc>
          <w:tcPr>
            <w:tcW w:w="3135" w:type="dxa"/>
          </w:tcPr>
          <w:p w:rsidR="001C37B9" w:rsidRPr="008B5664" w:rsidRDefault="008B5664">
            <w:pPr>
              <w:ind w:right="-211" w:firstLine="21"/>
              <w:jc w:val="left"/>
              <w:rPr>
                <w:b/>
              </w:rPr>
            </w:pPr>
            <w:r w:rsidRPr="008B5664">
              <w:rPr>
                <w:b/>
              </w:rPr>
              <w:t>NGUYỄN NGỌC DUY</w:t>
            </w:r>
          </w:p>
        </w:tc>
        <w:tc>
          <w:tcPr>
            <w:tcW w:w="3135" w:type="dxa"/>
          </w:tcPr>
          <w:p w:rsidR="001C37B9" w:rsidRPr="008B5664" w:rsidRDefault="001C37B9">
            <w:pPr>
              <w:jc w:val="left"/>
              <w:rPr>
                <w:b/>
              </w:rPr>
            </w:pPr>
          </w:p>
        </w:tc>
      </w:tr>
      <w:tr w:rsidR="001C37B9" w:rsidRPr="008B5664">
        <w:trPr>
          <w:jc w:val="center"/>
        </w:trPr>
        <w:tc>
          <w:tcPr>
            <w:tcW w:w="3135" w:type="dxa"/>
          </w:tcPr>
          <w:p w:rsidR="001C37B9" w:rsidRPr="008B5664" w:rsidRDefault="008B5664">
            <w:pPr>
              <w:jc w:val="left"/>
            </w:pPr>
            <w:r w:rsidRPr="008B5664">
              <w:rPr>
                <w:b/>
              </w:rPr>
              <w:t>Sinh viên 1:</w:t>
            </w:r>
          </w:p>
        </w:tc>
        <w:tc>
          <w:tcPr>
            <w:tcW w:w="3135" w:type="dxa"/>
          </w:tcPr>
          <w:p w:rsidR="001C37B9" w:rsidRPr="008B5664" w:rsidRDefault="008B5664">
            <w:pPr>
              <w:ind w:right="-211" w:firstLine="21"/>
              <w:jc w:val="left"/>
            </w:pPr>
            <w:r w:rsidRPr="008B5664">
              <w:t>TRẦN ANH DŨNG</w:t>
            </w:r>
          </w:p>
        </w:tc>
        <w:tc>
          <w:tcPr>
            <w:tcW w:w="3135" w:type="dxa"/>
          </w:tcPr>
          <w:p w:rsidR="001C37B9" w:rsidRPr="008B5664" w:rsidRDefault="008B5664">
            <w:pPr>
              <w:ind w:firstLine="137"/>
              <w:jc w:val="left"/>
            </w:pPr>
            <w:r w:rsidRPr="008B5664">
              <w:t>MSSV: N22DCCN014</w:t>
            </w:r>
          </w:p>
        </w:tc>
      </w:tr>
      <w:tr w:rsidR="001C37B9" w:rsidRPr="008B5664">
        <w:trPr>
          <w:jc w:val="center"/>
        </w:trPr>
        <w:tc>
          <w:tcPr>
            <w:tcW w:w="3135" w:type="dxa"/>
          </w:tcPr>
          <w:p w:rsidR="001C37B9" w:rsidRPr="008B5664" w:rsidRDefault="008B5664">
            <w:pPr>
              <w:jc w:val="left"/>
            </w:pPr>
            <w:r w:rsidRPr="008B5664">
              <w:rPr>
                <w:b/>
              </w:rPr>
              <w:t>Lớp:</w:t>
            </w:r>
          </w:p>
        </w:tc>
        <w:tc>
          <w:tcPr>
            <w:tcW w:w="3135" w:type="dxa"/>
          </w:tcPr>
          <w:p w:rsidR="001C37B9" w:rsidRPr="008B5664" w:rsidRDefault="008B5664">
            <w:pPr>
              <w:ind w:right="-211" w:firstLine="21"/>
              <w:jc w:val="left"/>
            </w:pPr>
            <w:r w:rsidRPr="008B5664">
              <w:t>D22CQCNHT01-N</w:t>
            </w:r>
          </w:p>
        </w:tc>
        <w:tc>
          <w:tcPr>
            <w:tcW w:w="3135" w:type="dxa"/>
          </w:tcPr>
          <w:p w:rsidR="001C37B9" w:rsidRPr="008B5664" w:rsidRDefault="001C37B9">
            <w:pPr>
              <w:ind w:firstLine="137"/>
              <w:jc w:val="left"/>
            </w:pPr>
          </w:p>
        </w:tc>
      </w:tr>
      <w:tr w:rsidR="001C37B9" w:rsidRPr="008B5664">
        <w:trPr>
          <w:jc w:val="center"/>
        </w:trPr>
        <w:tc>
          <w:tcPr>
            <w:tcW w:w="3135" w:type="dxa"/>
          </w:tcPr>
          <w:p w:rsidR="001C37B9" w:rsidRPr="008B5664" w:rsidRDefault="008B5664">
            <w:pPr>
              <w:jc w:val="left"/>
            </w:pPr>
            <w:r w:rsidRPr="008B5664">
              <w:rPr>
                <w:b/>
              </w:rPr>
              <w:t>Sinh viên 2:</w:t>
            </w:r>
          </w:p>
        </w:tc>
        <w:tc>
          <w:tcPr>
            <w:tcW w:w="3135" w:type="dxa"/>
          </w:tcPr>
          <w:p w:rsidR="001C37B9" w:rsidRPr="008B5664" w:rsidRDefault="008B5664">
            <w:pPr>
              <w:ind w:right="-211" w:firstLine="21"/>
              <w:jc w:val="left"/>
            </w:pPr>
            <w:r w:rsidRPr="008B5664">
              <w:t xml:space="preserve">LÊ </w:t>
            </w:r>
            <w:r w:rsidRPr="008B5664">
              <w:t>THANH HẢI</w:t>
            </w:r>
          </w:p>
        </w:tc>
        <w:tc>
          <w:tcPr>
            <w:tcW w:w="3135" w:type="dxa"/>
          </w:tcPr>
          <w:p w:rsidR="001C37B9" w:rsidRPr="008B5664" w:rsidRDefault="008B5664">
            <w:pPr>
              <w:ind w:firstLine="137"/>
              <w:jc w:val="left"/>
            </w:pPr>
            <w:r w:rsidRPr="008B5664">
              <w:t>MSSV: N22DCCN025</w:t>
            </w:r>
          </w:p>
        </w:tc>
      </w:tr>
      <w:tr w:rsidR="001C37B9" w:rsidRPr="008B5664">
        <w:trPr>
          <w:jc w:val="center"/>
        </w:trPr>
        <w:tc>
          <w:tcPr>
            <w:tcW w:w="3135" w:type="dxa"/>
          </w:tcPr>
          <w:p w:rsidR="001C37B9" w:rsidRPr="008B5664" w:rsidRDefault="008B5664">
            <w:pPr>
              <w:jc w:val="left"/>
              <w:rPr>
                <w:b/>
              </w:rPr>
            </w:pPr>
            <w:r w:rsidRPr="008B5664">
              <w:rPr>
                <w:b/>
              </w:rPr>
              <w:t>Lớp:</w:t>
            </w:r>
          </w:p>
          <w:p w:rsidR="001C37B9" w:rsidRPr="008B5664" w:rsidRDefault="008B5664">
            <w:pPr>
              <w:jc w:val="left"/>
              <w:rPr>
                <w:b/>
              </w:rPr>
            </w:pPr>
            <w:r w:rsidRPr="008B5664">
              <w:rPr>
                <w:b/>
              </w:rPr>
              <w:t>Sinh viên 3:</w:t>
            </w:r>
          </w:p>
          <w:p w:rsidR="001C37B9" w:rsidRPr="008B5664" w:rsidRDefault="001C37B9">
            <w:pPr>
              <w:jc w:val="left"/>
              <w:rPr>
                <w:b/>
              </w:rPr>
            </w:pPr>
          </w:p>
          <w:p w:rsidR="001C37B9" w:rsidRPr="008B5664" w:rsidRDefault="008B5664">
            <w:pPr>
              <w:jc w:val="left"/>
            </w:pPr>
            <w:r w:rsidRPr="008B5664">
              <w:rPr>
                <w:b/>
              </w:rPr>
              <w:t>Lớp:</w:t>
            </w:r>
          </w:p>
        </w:tc>
        <w:tc>
          <w:tcPr>
            <w:tcW w:w="3135" w:type="dxa"/>
          </w:tcPr>
          <w:p w:rsidR="001C37B9" w:rsidRPr="008B5664" w:rsidRDefault="008B5664">
            <w:pPr>
              <w:ind w:right="-211" w:firstLine="21"/>
              <w:jc w:val="left"/>
            </w:pPr>
            <w:r w:rsidRPr="008B5664">
              <w:t>D22CQCNHT01-N</w:t>
            </w:r>
          </w:p>
          <w:p w:rsidR="001C37B9" w:rsidRPr="008B5664" w:rsidRDefault="008B5664">
            <w:pPr>
              <w:ind w:right="-211" w:firstLine="21"/>
              <w:jc w:val="left"/>
            </w:pPr>
            <w:r w:rsidRPr="008B5664">
              <w:t>N</w:t>
            </w:r>
            <w:r w:rsidRPr="008B5664">
              <w:t>GUYỄN ĐỨC ĐOÀN QUYỀN</w:t>
            </w:r>
          </w:p>
          <w:p w:rsidR="001C37B9" w:rsidRPr="008B5664" w:rsidRDefault="008B5664">
            <w:pPr>
              <w:ind w:right="-211" w:firstLine="21"/>
              <w:jc w:val="left"/>
            </w:pPr>
            <w:r w:rsidRPr="008B5664">
              <w:t>D22CQCNPM01-N</w:t>
            </w:r>
          </w:p>
        </w:tc>
        <w:tc>
          <w:tcPr>
            <w:tcW w:w="3135" w:type="dxa"/>
          </w:tcPr>
          <w:p w:rsidR="001C37B9" w:rsidRPr="008B5664" w:rsidRDefault="001C37B9">
            <w:pPr>
              <w:ind w:firstLine="137"/>
              <w:jc w:val="left"/>
            </w:pPr>
          </w:p>
          <w:p w:rsidR="001C37B9" w:rsidRPr="008B5664" w:rsidRDefault="008B5664">
            <w:pPr>
              <w:ind w:firstLine="137"/>
              <w:jc w:val="left"/>
            </w:pPr>
            <w:r w:rsidRPr="008B5664">
              <w:t>MSSV: N22DCCN067</w:t>
            </w:r>
          </w:p>
        </w:tc>
      </w:tr>
      <w:tr w:rsidR="001C37B9" w:rsidRPr="008B5664">
        <w:trPr>
          <w:jc w:val="center"/>
        </w:trPr>
        <w:tc>
          <w:tcPr>
            <w:tcW w:w="3135" w:type="dxa"/>
          </w:tcPr>
          <w:p w:rsidR="001C37B9" w:rsidRPr="008B5664" w:rsidRDefault="008B5664">
            <w:pPr>
              <w:jc w:val="left"/>
            </w:pPr>
            <w:r w:rsidRPr="008B5664">
              <w:rPr>
                <w:b/>
              </w:rPr>
              <w:t>Ngành:</w:t>
            </w:r>
          </w:p>
        </w:tc>
        <w:tc>
          <w:tcPr>
            <w:tcW w:w="3135" w:type="dxa"/>
          </w:tcPr>
          <w:p w:rsidR="001C37B9" w:rsidRPr="008B5664" w:rsidRDefault="008B5664">
            <w:pPr>
              <w:ind w:right="-211" w:firstLine="21"/>
              <w:jc w:val="left"/>
            </w:pPr>
            <w:r w:rsidRPr="008B5664">
              <w:t>CÔNG NGHỆ THÔNG TIN</w:t>
            </w:r>
          </w:p>
        </w:tc>
        <w:tc>
          <w:tcPr>
            <w:tcW w:w="3135" w:type="dxa"/>
          </w:tcPr>
          <w:p w:rsidR="001C37B9" w:rsidRPr="008B5664" w:rsidRDefault="001C37B9">
            <w:pPr>
              <w:jc w:val="left"/>
            </w:pPr>
          </w:p>
        </w:tc>
      </w:tr>
    </w:tbl>
    <w:p w:rsidR="001C37B9" w:rsidRDefault="008B5664">
      <w:pPr>
        <w:jc w:val="center"/>
      </w:pPr>
      <w:r>
        <w:rPr>
          <w:b/>
        </w:rPr>
        <w:t>TP. HỒ CHÍ MINH, THÁNG 08/2026</w:t>
      </w:r>
    </w:p>
    <w:p w:rsidR="001C37B9" w:rsidRDefault="001C37B9">
      <w:pPr>
        <w:sectPr w:rsidR="001C37B9" w:rsidSect="008B5664">
          <w:headerReference w:type="default" r:id="rId16"/>
          <w:footerReference w:type="default" r:id="rId17"/>
          <w:pgSz w:w="11906" w:h="16838"/>
          <w:pgMar w:top="1134" w:right="1134" w:bottom="1134" w:left="1701" w:header="567" w:footer="567" w:gutter="0"/>
          <w:cols w:space="720"/>
          <w:docGrid w:linePitch="360"/>
        </w:sectPr>
      </w:pPr>
    </w:p>
    <w:p w:rsidR="001C37B9" w:rsidRDefault="008B5664">
      <w:pPr>
        <w:jc w:val="center"/>
      </w:pPr>
      <w:r>
        <w:rPr>
          <w:b/>
          <w:sz w:val="32"/>
        </w:rPr>
        <w:lastRenderedPageBreak/>
        <w:t>PHIẾU GIAO ĐỀ CƯƠNG</w:t>
      </w:r>
      <w:r>
        <w:rPr>
          <w:b/>
          <w:sz w:val="32"/>
        </w:rPr>
        <w:br/>
        <w:t xml:space="preserve">THỰC TẬP TỐT NGHIỆP ĐƯỢC PHÊ </w:t>
      </w:r>
      <w:r>
        <w:rPr>
          <w:b/>
          <w:sz w:val="32"/>
        </w:rPr>
        <w:t>DUYỆT</w:t>
      </w:r>
    </w:p>
    <w:p w:rsidR="001C37B9" w:rsidRDefault="008B5664">
      <w:pPr>
        <w:jc w:val="center"/>
      </w:pPr>
      <w:r>
        <w:rPr>
          <w:i/>
        </w:rPr>
        <w:t>[CHÈN BẢN CHÍNH CÓ CHỮ KÝ TƯƠI KHI ĐÓNG QUYỂN]</w:t>
      </w:r>
    </w:p>
    <w:p w:rsidR="001C37B9" w:rsidRDefault="001C37B9">
      <w:pPr>
        <w:sectPr w:rsidR="001C37B9" w:rsidSect="008B5664">
          <w:headerReference w:type="default" r:id="rId18"/>
          <w:footerReference w:type="default" r:id="rId19"/>
          <w:pgSz w:w="11906" w:h="16838"/>
          <w:pgMar w:top="1134" w:right="1134" w:bottom="1134" w:left="1701" w:header="567" w:footer="567" w:gutter="0"/>
          <w:cols w:space="720"/>
          <w:docGrid w:linePitch="360"/>
        </w:sectPr>
      </w:pPr>
    </w:p>
    <w:sdt>
      <w:sdtPr>
        <w:rPr>
          <w:rFonts w:eastAsia="Times New Roman"/>
          <w:color w:val="auto"/>
          <w:sz w:val="40"/>
          <w:szCs w:val="40"/>
        </w:rPr>
        <w:id w:val="1475493831"/>
        <w:docPartObj>
          <w:docPartGallery w:val="Table of Contents"/>
          <w:docPartUnique/>
        </w:docPartObj>
      </w:sdtPr>
      <w:sdtEndPr>
        <w:rPr>
          <w:b/>
          <w:bCs/>
          <w:caps w:val="0"/>
          <w:sz w:val="24"/>
          <w:szCs w:val="24"/>
        </w:rPr>
      </w:sdtEndPr>
      <w:sdtContent>
        <w:p w:rsidR="001C37B9" w:rsidRDefault="008B5664">
          <w:pPr>
            <w:pStyle w:val="TOCHeading2"/>
            <w:jc w:val="center"/>
            <w:rPr>
              <w:rFonts w:eastAsia="Times New Roman"/>
              <w:b/>
              <w:bCs/>
              <w:color w:val="auto"/>
              <w:sz w:val="40"/>
              <w:szCs w:val="40"/>
            </w:rPr>
          </w:pPr>
          <w:r>
            <w:rPr>
              <w:rFonts w:eastAsia="Times New Roman"/>
              <w:b/>
              <w:bCs/>
              <w:color w:val="auto"/>
              <w:sz w:val="28"/>
              <w:szCs w:val="28"/>
            </w:rPr>
            <w:t>MỤC LỤC</w:t>
          </w:r>
        </w:p>
        <w:p w:rsidR="008B5664" w:rsidRDefault="008B5664">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35019" w:history="1">
            <w:r w:rsidRPr="006B0025">
              <w:rPr>
                <w:rStyle w:val="Hyperlink"/>
                <w:noProof/>
              </w:rPr>
              <w:t>MỞ ĐẦU</w:t>
            </w:r>
            <w:r>
              <w:rPr>
                <w:noProof/>
                <w:webHidden/>
              </w:rPr>
              <w:tab/>
            </w:r>
            <w:r>
              <w:rPr>
                <w:noProof/>
                <w:webHidden/>
              </w:rPr>
              <w:fldChar w:fldCharType="begin"/>
            </w:r>
            <w:r>
              <w:rPr>
                <w:noProof/>
                <w:webHidden/>
              </w:rPr>
              <w:instrText xml:space="preserve"> PAGEREF _Toc237235019 \h </w:instrText>
            </w:r>
            <w:r>
              <w:rPr>
                <w:noProof/>
                <w:webHidden/>
              </w:rPr>
            </w:r>
            <w:r>
              <w:rPr>
                <w:noProof/>
                <w:webHidden/>
              </w:rPr>
              <w:fldChar w:fldCharType="separate"/>
            </w:r>
            <w:r>
              <w:rPr>
                <w:noProof/>
                <w:webHidden/>
              </w:rPr>
              <w:t>1</w:t>
            </w:r>
            <w:r>
              <w:rPr>
                <w:noProof/>
                <w:webHidden/>
              </w:rPr>
              <w:fldChar w:fldCharType="end"/>
            </w:r>
          </w:hyperlink>
        </w:p>
        <w:p w:rsidR="008B5664" w:rsidRDefault="008B5664">
          <w:pPr>
            <w:pStyle w:val="TOC1"/>
            <w:tabs>
              <w:tab w:val="right" w:leader="dot" w:pos="9061"/>
            </w:tabs>
            <w:rPr>
              <w:rFonts w:asciiTheme="minorHAnsi" w:eastAsiaTheme="minorEastAsia" w:hAnsiTheme="minorHAnsi" w:cstheme="minorBidi"/>
              <w:noProof/>
              <w:sz w:val="22"/>
              <w:lang w:eastAsia="zh-CN"/>
            </w:rPr>
          </w:pPr>
          <w:hyperlink w:anchor="_Toc237235020" w:history="1">
            <w:r w:rsidRPr="006B0025">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_Toc237235020 \h </w:instrText>
            </w:r>
            <w:r>
              <w:rPr>
                <w:noProof/>
                <w:webHidden/>
              </w:rPr>
            </w:r>
            <w:r>
              <w:rPr>
                <w:noProof/>
                <w:webHidden/>
              </w:rPr>
              <w:fldChar w:fldCharType="separate"/>
            </w:r>
            <w:r>
              <w:rPr>
                <w:noProof/>
                <w:webHidden/>
              </w:rPr>
              <w:t>3</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21" w:history="1">
            <w:r w:rsidRPr="006B0025">
              <w:rPr>
                <w:rStyle w:val="Hyperlink"/>
                <w:noProof/>
              </w:rPr>
              <w:t>1.1. Giới thiệu đề tài</w:t>
            </w:r>
            <w:r>
              <w:rPr>
                <w:noProof/>
                <w:webHidden/>
              </w:rPr>
              <w:tab/>
            </w:r>
            <w:r>
              <w:rPr>
                <w:noProof/>
                <w:webHidden/>
              </w:rPr>
              <w:fldChar w:fldCharType="begin"/>
            </w:r>
            <w:r>
              <w:rPr>
                <w:noProof/>
                <w:webHidden/>
              </w:rPr>
              <w:instrText xml:space="preserve"> PAGEREF _Toc237235021 \h </w:instrText>
            </w:r>
            <w:r>
              <w:rPr>
                <w:noProof/>
                <w:webHidden/>
              </w:rPr>
            </w:r>
            <w:r>
              <w:rPr>
                <w:noProof/>
                <w:webHidden/>
              </w:rPr>
              <w:fldChar w:fldCharType="separate"/>
            </w:r>
            <w:r>
              <w:rPr>
                <w:noProof/>
                <w:webHidden/>
              </w:rPr>
              <w:t>3</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22" w:history="1">
            <w:r w:rsidRPr="006B0025">
              <w:rPr>
                <w:rStyle w:val="Hyperlink"/>
                <w:noProof/>
              </w:rPr>
              <w:t>1.2. Bài toán thực tế</w:t>
            </w:r>
            <w:r>
              <w:rPr>
                <w:noProof/>
                <w:webHidden/>
              </w:rPr>
              <w:tab/>
            </w:r>
            <w:r>
              <w:rPr>
                <w:noProof/>
                <w:webHidden/>
              </w:rPr>
              <w:fldChar w:fldCharType="begin"/>
            </w:r>
            <w:r>
              <w:rPr>
                <w:noProof/>
                <w:webHidden/>
              </w:rPr>
              <w:instrText xml:space="preserve"> PAGEREF _Toc237235022 \h </w:instrText>
            </w:r>
            <w:r>
              <w:rPr>
                <w:noProof/>
                <w:webHidden/>
              </w:rPr>
            </w:r>
            <w:r>
              <w:rPr>
                <w:noProof/>
                <w:webHidden/>
              </w:rPr>
              <w:fldChar w:fldCharType="separate"/>
            </w:r>
            <w:r>
              <w:rPr>
                <w:noProof/>
                <w:webHidden/>
              </w:rPr>
              <w:t>3</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23" w:history="1">
            <w:r w:rsidRPr="006B0025">
              <w:rPr>
                <w:rStyle w:val="Hyperlink"/>
                <w:noProof/>
              </w:rPr>
              <w:t>1.3. Mục tiêu của đề tài</w:t>
            </w:r>
            <w:r>
              <w:rPr>
                <w:noProof/>
                <w:webHidden/>
              </w:rPr>
              <w:tab/>
            </w:r>
            <w:r>
              <w:rPr>
                <w:noProof/>
                <w:webHidden/>
              </w:rPr>
              <w:fldChar w:fldCharType="begin"/>
            </w:r>
            <w:r>
              <w:rPr>
                <w:noProof/>
                <w:webHidden/>
              </w:rPr>
              <w:instrText xml:space="preserve"> PAGEREF _Toc237235023 \h </w:instrText>
            </w:r>
            <w:r>
              <w:rPr>
                <w:noProof/>
                <w:webHidden/>
              </w:rPr>
            </w:r>
            <w:r>
              <w:rPr>
                <w:noProof/>
                <w:webHidden/>
              </w:rPr>
              <w:fldChar w:fldCharType="separate"/>
            </w:r>
            <w:r>
              <w:rPr>
                <w:noProof/>
                <w:webHidden/>
              </w:rPr>
              <w:t>4</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24" w:history="1">
            <w:r w:rsidRPr="006B0025">
              <w:rPr>
                <w:rStyle w:val="Hyperlink"/>
                <w:noProof/>
              </w:rPr>
              <w:t>1.3.1. Mục tiêu tổng quát</w:t>
            </w:r>
            <w:r>
              <w:rPr>
                <w:noProof/>
                <w:webHidden/>
              </w:rPr>
              <w:tab/>
            </w:r>
            <w:r>
              <w:rPr>
                <w:noProof/>
                <w:webHidden/>
              </w:rPr>
              <w:fldChar w:fldCharType="begin"/>
            </w:r>
            <w:r>
              <w:rPr>
                <w:noProof/>
                <w:webHidden/>
              </w:rPr>
              <w:instrText xml:space="preserve"> PAGEREF _Toc237235024 \h </w:instrText>
            </w:r>
            <w:r>
              <w:rPr>
                <w:noProof/>
                <w:webHidden/>
              </w:rPr>
            </w:r>
            <w:r>
              <w:rPr>
                <w:noProof/>
                <w:webHidden/>
              </w:rPr>
              <w:fldChar w:fldCharType="separate"/>
            </w:r>
            <w:r>
              <w:rPr>
                <w:noProof/>
                <w:webHidden/>
              </w:rPr>
              <w:t>4</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25" w:history="1">
            <w:r w:rsidRPr="006B0025">
              <w:rPr>
                <w:rStyle w:val="Hyperlink"/>
                <w:noProof/>
              </w:rPr>
              <w:t>1.3.2. Mục tiêu chức năng</w:t>
            </w:r>
            <w:r>
              <w:rPr>
                <w:noProof/>
                <w:webHidden/>
              </w:rPr>
              <w:tab/>
            </w:r>
            <w:r>
              <w:rPr>
                <w:noProof/>
                <w:webHidden/>
              </w:rPr>
              <w:fldChar w:fldCharType="begin"/>
            </w:r>
            <w:r>
              <w:rPr>
                <w:noProof/>
                <w:webHidden/>
              </w:rPr>
              <w:instrText xml:space="preserve"> PAGEREF _Toc237235025 \h </w:instrText>
            </w:r>
            <w:r>
              <w:rPr>
                <w:noProof/>
                <w:webHidden/>
              </w:rPr>
            </w:r>
            <w:r>
              <w:rPr>
                <w:noProof/>
                <w:webHidden/>
              </w:rPr>
              <w:fldChar w:fldCharType="separate"/>
            </w:r>
            <w:r>
              <w:rPr>
                <w:noProof/>
                <w:webHidden/>
              </w:rPr>
              <w:t>4</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26" w:history="1">
            <w:r w:rsidRPr="006B0025">
              <w:rPr>
                <w:rStyle w:val="Hyperlink"/>
                <w:noProof/>
              </w:rPr>
              <w:t>1.3.3. Mục tiêu kỹ thuật</w:t>
            </w:r>
            <w:r>
              <w:rPr>
                <w:noProof/>
                <w:webHidden/>
              </w:rPr>
              <w:tab/>
            </w:r>
            <w:r>
              <w:rPr>
                <w:noProof/>
                <w:webHidden/>
              </w:rPr>
              <w:fldChar w:fldCharType="begin"/>
            </w:r>
            <w:r>
              <w:rPr>
                <w:noProof/>
                <w:webHidden/>
              </w:rPr>
              <w:instrText xml:space="preserve"> PAGEREF _Toc237235026 \h </w:instrText>
            </w:r>
            <w:r>
              <w:rPr>
                <w:noProof/>
                <w:webHidden/>
              </w:rPr>
            </w:r>
            <w:r>
              <w:rPr>
                <w:noProof/>
                <w:webHidden/>
              </w:rPr>
              <w:fldChar w:fldCharType="separate"/>
            </w:r>
            <w:r>
              <w:rPr>
                <w:noProof/>
                <w:webHidden/>
              </w:rPr>
              <w:t>4</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27" w:history="1">
            <w:r w:rsidRPr="006B0025">
              <w:rPr>
                <w:rStyle w:val="Hyperlink"/>
                <w:noProof/>
              </w:rPr>
              <w:t>Xây dựng tìm kiếm sản phẩm theo thuộc tính, ngữ nghĩa và hình ảnh; tích hợp chatbot hỗ trợ khách hàng bằng mô hình ngôn ngữ lớn và các công cụ nghiệp vụ có kiểm soát.</w:t>
            </w:r>
            <w:r>
              <w:rPr>
                <w:noProof/>
                <w:webHidden/>
              </w:rPr>
              <w:tab/>
            </w:r>
            <w:r>
              <w:rPr>
                <w:noProof/>
                <w:webHidden/>
              </w:rPr>
              <w:fldChar w:fldCharType="begin"/>
            </w:r>
            <w:r>
              <w:rPr>
                <w:noProof/>
                <w:webHidden/>
              </w:rPr>
              <w:instrText xml:space="preserve"> PAGEREF _Toc237235027 \h </w:instrText>
            </w:r>
            <w:r>
              <w:rPr>
                <w:noProof/>
                <w:webHidden/>
              </w:rPr>
            </w:r>
            <w:r>
              <w:rPr>
                <w:noProof/>
                <w:webHidden/>
              </w:rPr>
              <w:fldChar w:fldCharType="separate"/>
            </w:r>
            <w:r>
              <w:rPr>
                <w:noProof/>
                <w:webHidden/>
              </w:rPr>
              <w:t>5</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28" w:history="1">
            <w:r w:rsidRPr="006B0025">
              <w:rPr>
                <w:rStyle w:val="Hyperlink"/>
                <w:noProof/>
              </w:rPr>
              <w:t>1.5. Tác nhân và quyền sử dụng</w:t>
            </w:r>
            <w:r>
              <w:rPr>
                <w:noProof/>
                <w:webHidden/>
              </w:rPr>
              <w:tab/>
            </w:r>
            <w:r>
              <w:rPr>
                <w:noProof/>
                <w:webHidden/>
              </w:rPr>
              <w:fldChar w:fldCharType="begin"/>
            </w:r>
            <w:r>
              <w:rPr>
                <w:noProof/>
                <w:webHidden/>
              </w:rPr>
              <w:instrText xml:space="preserve"> PAGEREF _Toc237235028 \h </w:instrText>
            </w:r>
            <w:r>
              <w:rPr>
                <w:noProof/>
                <w:webHidden/>
              </w:rPr>
            </w:r>
            <w:r>
              <w:rPr>
                <w:noProof/>
                <w:webHidden/>
              </w:rPr>
              <w:fldChar w:fldCharType="separate"/>
            </w:r>
            <w:r>
              <w:rPr>
                <w:noProof/>
                <w:webHidden/>
              </w:rPr>
              <w:t>5</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29" w:history="1">
            <w:r w:rsidRPr="006B0025">
              <w:rPr>
                <w:rStyle w:val="Hyperlink"/>
                <w:noProof/>
              </w:rPr>
              <w:t>1.6. Yêu cầu chức năng</w:t>
            </w:r>
            <w:r>
              <w:rPr>
                <w:noProof/>
                <w:webHidden/>
              </w:rPr>
              <w:tab/>
            </w:r>
            <w:r>
              <w:rPr>
                <w:noProof/>
                <w:webHidden/>
              </w:rPr>
              <w:fldChar w:fldCharType="begin"/>
            </w:r>
            <w:r>
              <w:rPr>
                <w:noProof/>
                <w:webHidden/>
              </w:rPr>
              <w:instrText xml:space="preserve"> PAGEREF _Toc237235029 \h </w:instrText>
            </w:r>
            <w:r>
              <w:rPr>
                <w:noProof/>
                <w:webHidden/>
              </w:rPr>
            </w:r>
            <w:r>
              <w:rPr>
                <w:noProof/>
                <w:webHidden/>
              </w:rPr>
              <w:fldChar w:fldCharType="separate"/>
            </w:r>
            <w:r>
              <w:rPr>
                <w:noProof/>
                <w:webHidden/>
              </w:rPr>
              <w:t>6</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30" w:history="1">
            <w:r w:rsidRPr="006B0025">
              <w:rPr>
                <w:rStyle w:val="Hyperlink"/>
                <w:noProof/>
              </w:rPr>
              <w:t>1.7. Yêu cầu phi chức năng</w:t>
            </w:r>
            <w:r>
              <w:rPr>
                <w:noProof/>
                <w:webHidden/>
              </w:rPr>
              <w:tab/>
            </w:r>
            <w:r>
              <w:rPr>
                <w:noProof/>
                <w:webHidden/>
              </w:rPr>
              <w:fldChar w:fldCharType="begin"/>
            </w:r>
            <w:r>
              <w:rPr>
                <w:noProof/>
                <w:webHidden/>
              </w:rPr>
              <w:instrText xml:space="preserve"> PAGEREF _Toc237235030 \h </w:instrText>
            </w:r>
            <w:r>
              <w:rPr>
                <w:noProof/>
                <w:webHidden/>
              </w:rPr>
            </w:r>
            <w:r>
              <w:rPr>
                <w:noProof/>
                <w:webHidden/>
              </w:rPr>
              <w:fldChar w:fldCharType="separate"/>
            </w:r>
            <w:r>
              <w:rPr>
                <w:noProof/>
                <w:webHidden/>
              </w:rPr>
              <w:t>7</w:t>
            </w:r>
            <w:r>
              <w:rPr>
                <w:noProof/>
                <w:webHidden/>
              </w:rPr>
              <w:fldChar w:fldCharType="end"/>
            </w:r>
          </w:hyperlink>
        </w:p>
        <w:p w:rsidR="008B5664" w:rsidRDefault="008B5664">
          <w:pPr>
            <w:pStyle w:val="TOC1"/>
            <w:tabs>
              <w:tab w:val="right" w:leader="dot" w:pos="9061"/>
            </w:tabs>
            <w:rPr>
              <w:rFonts w:asciiTheme="minorHAnsi" w:eastAsiaTheme="minorEastAsia" w:hAnsiTheme="minorHAnsi" w:cstheme="minorBidi"/>
              <w:noProof/>
              <w:sz w:val="22"/>
              <w:lang w:eastAsia="zh-CN"/>
            </w:rPr>
          </w:pPr>
          <w:hyperlink w:anchor="_Toc237235031" w:history="1">
            <w:r w:rsidRPr="006B0025">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_Toc237235031 \h </w:instrText>
            </w:r>
            <w:r>
              <w:rPr>
                <w:noProof/>
                <w:webHidden/>
              </w:rPr>
            </w:r>
            <w:r>
              <w:rPr>
                <w:noProof/>
                <w:webHidden/>
              </w:rPr>
              <w:fldChar w:fldCharType="separate"/>
            </w:r>
            <w:r>
              <w:rPr>
                <w:noProof/>
                <w:webHidden/>
              </w:rPr>
              <w:t>8</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32" w:history="1">
            <w:r w:rsidRPr="006B0025">
              <w:rPr>
                <w:rStyle w:val="Hyperlink"/>
                <w:noProof/>
              </w:rPr>
              <w:t>2.1. Kiến trúc modular monolith</w:t>
            </w:r>
            <w:r>
              <w:rPr>
                <w:noProof/>
                <w:webHidden/>
              </w:rPr>
              <w:tab/>
            </w:r>
            <w:r>
              <w:rPr>
                <w:noProof/>
                <w:webHidden/>
              </w:rPr>
              <w:fldChar w:fldCharType="begin"/>
            </w:r>
            <w:r>
              <w:rPr>
                <w:noProof/>
                <w:webHidden/>
              </w:rPr>
              <w:instrText xml:space="preserve"> PAGEREF _Toc237235032 \h </w:instrText>
            </w:r>
            <w:r>
              <w:rPr>
                <w:noProof/>
                <w:webHidden/>
              </w:rPr>
            </w:r>
            <w:r>
              <w:rPr>
                <w:noProof/>
                <w:webHidden/>
              </w:rPr>
              <w:fldChar w:fldCharType="separate"/>
            </w:r>
            <w:r>
              <w:rPr>
                <w:noProof/>
                <w:webHidden/>
              </w:rPr>
              <w:t>8</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33" w:history="1">
            <w:r w:rsidRPr="006B0025">
              <w:rPr>
                <w:rStyle w:val="Hyperlink"/>
                <w:noProof/>
              </w:rPr>
              <w:t>2.2. REST API và mô hình phân lớp</w:t>
            </w:r>
            <w:r>
              <w:rPr>
                <w:noProof/>
                <w:webHidden/>
              </w:rPr>
              <w:tab/>
            </w:r>
            <w:r>
              <w:rPr>
                <w:noProof/>
                <w:webHidden/>
              </w:rPr>
              <w:fldChar w:fldCharType="begin"/>
            </w:r>
            <w:r>
              <w:rPr>
                <w:noProof/>
                <w:webHidden/>
              </w:rPr>
              <w:instrText xml:space="preserve"> PAGEREF _Toc237235033 \h </w:instrText>
            </w:r>
            <w:r>
              <w:rPr>
                <w:noProof/>
                <w:webHidden/>
              </w:rPr>
            </w:r>
            <w:r>
              <w:rPr>
                <w:noProof/>
                <w:webHidden/>
              </w:rPr>
              <w:fldChar w:fldCharType="separate"/>
            </w:r>
            <w:r>
              <w:rPr>
                <w:noProof/>
                <w:webHidden/>
              </w:rPr>
              <w:t>8</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34" w:history="1">
            <w:r w:rsidRPr="006B0025">
              <w:rPr>
                <w:rStyle w:val="Hyperlink"/>
                <w:noProof/>
              </w:rPr>
              <w:t>2.3. Công nghệ backend</w:t>
            </w:r>
            <w:r>
              <w:rPr>
                <w:noProof/>
                <w:webHidden/>
              </w:rPr>
              <w:tab/>
            </w:r>
            <w:r>
              <w:rPr>
                <w:noProof/>
                <w:webHidden/>
              </w:rPr>
              <w:fldChar w:fldCharType="begin"/>
            </w:r>
            <w:r>
              <w:rPr>
                <w:noProof/>
                <w:webHidden/>
              </w:rPr>
              <w:instrText xml:space="preserve"> PAGEREF _Toc237235034 \h </w:instrText>
            </w:r>
            <w:r>
              <w:rPr>
                <w:noProof/>
                <w:webHidden/>
              </w:rPr>
            </w:r>
            <w:r>
              <w:rPr>
                <w:noProof/>
                <w:webHidden/>
              </w:rPr>
              <w:fldChar w:fldCharType="separate"/>
            </w:r>
            <w:r>
              <w:rPr>
                <w:noProof/>
                <w:webHidden/>
              </w:rPr>
              <w:t>9</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35" w:history="1">
            <w:r w:rsidRPr="006B0025">
              <w:rPr>
                <w:rStyle w:val="Hyperlink"/>
                <w:noProof/>
              </w:rPr>
              <w:t>2.3.1. Java 21 và Spring Boot</w:t>
            </w:r>
            <w:r>
              <w:rPr>
                <w:noProof/>
                <w:webHidden/>
              </w:rPr>
              <w:tab/>
            </w:r>
            <w:r>
              <w:rPr>
                <w:noProof/>
                <w:webHidden/>
              </w:rPr>
              <w:fldChar w:fldCharType="begin"/>
            </w:r>
            <w:r>
              <w:rPr>
                <w:noProof/>
                <w:webHidden/>
              </w:rPr>
              <w:instrText xml:space="preserve"> PAGEREF _Toc237235035 \h </w:instrText>
            </w:r>
            <w:r>
              <w:rPr>
                <w:noProof/>
                <w:webHidden/>
              </w:rPr>
            </w:r>
            <w:r>
              <w:rPr>
                <w:noProof/>
                <w:webHidden/>
              </w:rPr>
              <w:fldChar w:fldCharType="separate"/>
            </w:r>
            <w:r>
              <w:rPr>
                <w:noProof/>
                <w:webHidden/>
              </w:rPr>
              <w:t>9</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36" w:history="1">
            <w:r w:rsidRPr="006B0025">
              <w:rPr>
                <w:rStyle w:val="Hyperlink"/>
                <w:noProof/>
              </w:rPr>
              <w:t>2.3.2. Spring Security, JWT và BCrypt</w:t>
            </w:r>
            <w:r>
              <w:rPr>
                <w:noProof/>
                <w:webHidden/>
              </w:rPr>
              <w:tab/>
            </w:r>
            <w:r>
              <w:rPr>
                <w:noProof/>
                <w:webHidden/>
              </w:rPr>
              <w:fldChar w:fldCharType="begin"/>
            </w:r>
            <w:r>
              <w:rPr>
                <w:noProof/>
                <w:webHidden/>
              </w:rPr>
              <w:instrText xml:space="preserve"> PAGEREF _Toc237235036 \h </w:instrText>
            </w:r>
            <w:r>
              <w:rPr>
                <w:noProof/>
                <w:webHidden/>
              </w:rPr>
            </w:r>
            <w:r>
              <w:rPr>
                <w:noProof/>
                <w:webHidden/>
              </w:rPr>
              <w:fldChar w:fldCharType="separate"/>
            </w:r>
            <w:r>
              <w:rPr>
                <w:noProof/>
                <w:webHidden/>
              </w:rPr>
              <w:t>9</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37" w:history="1">
            <w:r w:rsidRPr="006B0025">
              <w:rPr>
                <w:rStyle w:val="Hyperlink"/>
                <w:noProof/>
              </w:rPr>
              <w:t>2.3.3. Spring Data JPA, Hibernate, MapStruct và Flyway</w:t>
            </w:r>
            <w:r>
              <w:rPr>
                <w:noProof/>
                <w:webHidden/>
              </w:rPr>
              <w:tab/>
            </w:r>
            <w:r>
              <w:rPr>
                <w:noProof/>
                <w:webHidden/>
              </w:rPr>
              <w:fldChar w:fldCharType="begin"/>
            </w:r>
            <w:r>
              <w:rPr>
                <w:noProof/>
                <w:webHidden/>
              </w:rPr>
              <w:instrText xml:space="preserve"> PAGEREF _Toc237235037 \h </w:instrText>
            </w:r>
            <w:r>
              <w:rPr>
                <w:noProof/>
                <w:webHidden/>
              </w:rPr>
            </w:r>
            <w:r>
              <w:rPr>
                <w:noProof/>
                <w:webHidden/>
              </w:rPr>
              <w:fldChar w:fldCharType="separate"/>
            </w:r>
            <w:r>
              <w:rPr>
                <w:noProof/>
                <w:webHidden/>
              </w:rPr>
              <w:t>9</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38" w:history="1">
            <w:r w:rsidRPr="006B0025">
              <w:rPr>
                <w:rStyle w:val="Hyperlink"/>
                <w:noProof/>
              </w:rPr>
              <w:t>2.4. Công nghệ frontend</w:t>
            </w:r>
            <w:r>
              <w:rPr>
                <w:noProof/>
                <w:webHidden/>
              </w:rPr>
              <w:tab/>
            </w:r>
            <w:r>
              <w:rPr>
                <w:noProof/>
                <w:webHidden/>
              </w:rPr>
              <w:fldChar w:fldCharType="begin"/>
            </w:r>
            <w:r>
              <w:rPr>
                <w:noProof/>
                <w:webHidden/>
              </w:rPr>
              <w:instrText xml:space="preserve"> PAGEREF _Toc237235038 \h </w:instrText>
            </w:r>
            <w:r>
              <w:rPr>
                <w:noProof/>
                <w:webHidden/>
              </w:rPr>
            </w:r>
            <w:r>
              <w:rPr>
                <w:noProof/>
                <w:webHidden/>
              </w:rPr>
              <w:fldChar w:fldCharType="separate"/>
            </w:r>
            <w:r>
              <w:rPr>
                <w:noProof/>
                <w:webHidden/>
              </w:rPr>
              <w:t>10</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39" w:history="1">
            <w:r w:rsidRPr="006B0025">
              <w:rPr>
                <w:rStyle w:val="Hyperlink"/>
                <w:noProof/>
              </w:rPr>
              <w:t>2.4.1. Next.js, React và TypeScript</w:t>
            </w:r>
            <w:r>
              <w:rPr>
                <w:noProof/>
                <w:webHidden/>
              </w:rPr>
              <w:tab/>
            </w:r>
            <w:r>
              <w:rPr>
                <w:noProof/>
                <w:webHidden/>
              </w:rPr>
              <w:fldChar w:fldCharType="begin"/>
            </w:r>
            <w:r>
              <w:rPr>
                <w:noProof/>
                <w:webHidden/>
              </w:rPr>
              <w:instrText xml:space="preserve"> PAGEREF _Toc237235039 \h </w:instrText>
            </w:r>
            <w:r>
              <w:rPr>
                <w:noProof/>
                <w:webHidden/>
              </w:rPr>
            </w:r>
            <w:r>
              <w:rPr>
                <w:noProof/>
                <w:webHidden/>
              </w:rPr>
              <w:fldChar w:fldCharType="separate"/>
            </w:r>
            <w:r>
              <w:rPr>
                <w:noProof/>
                <w:webHidden/>
              </w:rPr>
              <w:t>10</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40" w:history="1">
            <w:r w:rsidRPr="006B0025">
              <w:rPr>
                <w:rStyle w:val="Hyperlink"/>
                <w:noProof/>
              </w:rPr>
              <w:t>2.4.2. Tailwind CSS và Recharts</w:t>
            </w:r>
            <w:r>
              <w:rPr>
                <w:noProof/>
                <w:webHidden/>
              </w:rPr>
              <w:tab/>
            </w:r>
            <w:r>
              <w:rPr>
                <w:noProof/>
                <w:webHidden/>
              </w:rPr>
              <w:fldChar w:fldCharType="begin"/>
            </w:r>
            <w:r>
              <w:rPr>
                <w:noProof/>
                <w:webHidden/>
              </w:rPr>
              <w:instrText xml:space="preserve"> PAGEREF _Toc237235040 \h </w:instrText>
            </w:r>
            <w:r>
              <w:rPr>
                <w:noProof/>
                <w:webHidden/>
              </w:rPr>
            </w:r>
            <w:r>
              <w:rPr>
                <w:noProof/>
                <w:webHidden/>
              </w:rPr>
              <w:fldChar w:fldCharType="separate"/>
            </w:r>
            <w:r>
              <w:rPr>
                <w:noProof/>
                <w:webHidden/>
              </w:rPr>
              <w:t>10</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41" w:history="1">
            <w:r w:rsidRPr="006B0025">
              <w:rPr>
                <w:rStyle w:val="Hyperlink"/>
                <w:noProof/>
              </w:rPr>
              <w:t>2.5. PostgreSQL, Redis và cache</w:t>
            </w:r>
            <w:r>
              <w:rPr>
                <w:noProof/>
                <w:webHidden/>
              </w:rPr>
              <w:tab/>
            </w:r>
            <w:r>
              <w:rPr>
                <w:noProof/>
                <w:webHidden/>
              </w:rPr>
              <w:fldChar w:fldCharType="begin"/>
            </w:r>
            <w:r>
              <w:rPr>
                <w:noProof/>
                <w:webHidden/>
              </w:rPr>
              <w:instrText xml:space="preserve"> PAGEREF _Toc237235041 \h </w:instrText>
            </w:r>
            <w:r>
              <w:rPr>
                <w:noProof/>
                <w:webHidden/>
              </w:rPr>
            </w:r>
            <w:r>
              <w:rPr>
                <w:noProof/>
                <w:webHidden/>
              </w:rPr>
              <w:fldChar w:fldCharType="separate"/>
            </w:r>
            <w:r>
              <w:rPr>
                <w:noProof/>
                <w:webHidden/>
              </w:rPr>
              <w:t>10</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42" w:history="1">
            <w:r w:rsidRPr="006B0025">
              <w:rPr>
                <w:rStyle w:val="Hyperlink"/>
                <w:noProof/>
              </w:rPr>
              <w:t>2.6. Docker và tích hợp dịch vụ ngoài</w:t>
            </w:r>
            <w:r>
              <w:rPr>
                <w:noProof/>
                <w:webHidden/>
              </w:rPr>
              <w:tab/>
            </w:r>
            <w:r>
              <w:rPr>
                <w:noProof/>
                <w:webHidden/>
              </w:rPr>
              <w:fldChar w:fldCharType="begin"/>
            </w:r>
            <w:r>
              <w:rPr>
                <w:noProof/>
                <w:webHidden/>
              </w:rPr>
              <w:instrText xml:space="preserve"> PAGEREF _Toc237235042 \h </w:instrText>
            </w:r>
            <w:r>
              <w:rPr>
                <w:noProof/>
                <w:webHidden/>
              </w:rPr>
            </w:r>
            <w:r>
              <w:rPr>
                <w:noProof/>
                <w:webHidden/>
              </w:rPr>
              <w:fldChar w:fldCharType="separate"/>
            </w:r>
            <w:r>
              <w:rPr>
                <w:noProof/>
                <w:webHidden/>
              </w:rPr>
              <w:t>11</w:t>
            </w:r>
            <w:r>
              <w:rPr>
                <w:noProof/>
                <w:webHidden/>
              </w:rPr>
              <w:fldChar w:fldCharType="end"/>
            </w:r>
          </w:hyperlink>
        </w:p>
        <w:p w:rsidR="008B5664" w:rsidRDefault="008B5664">
          <w:pPr>
            <w:pStyle w:val="TOC1"/>
            <w:tabs>
              <w:tab w:val="right" w:leader="dot" w:pos="9061"/>
            </w:tabs>
            <w:rPr>
              <w:rFonts w:asciiTheme="minorHAnsi" w:eastAsiaTheme="minorEastAsia" w:hAnsiTheme="minorHAnsi" w:cstheme="minorBidi"/>
              <w:noProof/>
              <w:sz w:val="22"/>
              <w:lang w:eastAsia="zh-CN"/>
            </w:rPr>
          </w:pPr>
          <w:hyperlink w:anchor="_Toc237235043" w:history="1">
            <w:r w:rsidRPr="006B0025">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_Toc237235043 \h </w:instrText>
            </w:r>
            <w:r>
              <w:rPr>
                <w:noProof/>
                <w:webHidden/>
              </w:rPr>
            </w:r>
            <w:r>
              <w:rPr>
                <w:noProof/>
                <w:webHidden/>
              </w:rPr>
              <w:fldChar w:fldCharType="separate"/>
            </w:r>
            <w:r>
              <w:rPr>
                <w:noProof/>
                <w:webHidden/>
              </w:rPr>
              <w:t>13</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44" w:history="1">
            <w:r w:rsidRPr="006B0025">
              <w:rPr>
                <w:rStyle w:val="Hyperlink"/>
                <w:noProof/>
              </w:rPr>
              <w:t>3.1. Biểu đồ ngữ cảnh và tác nhân</w:t>
            </w:r>
            <w:r>
              <w:rPr>
                <w:noProof/>
                <w:webHidden/>
              </w:rPr>
              <w:tab/>
            </w:r>
            <w:r>
              <w:rPr>
                <w:noProof/>
                <w:webHidden/>
              </w:rPr>
              <w:fldChar w:fldCharType="begin"/>
            </w:r>
            <w:r>
              <w:rPr>
                <w:noProof/>
                <w:webHidden/>
              </w:rPr>
              <w:instrText xml:space="preserve"> PAGEREF _Toc237235044 \h </w:instrText>
            </w:r>
            <w:r>
              <w:rPr>
                <w:noProof/>
                <w:webHidden/>
              </w:rPr>
            </w:r>
            <w:r>
              <w:rPr>
                <w:noProof/>
                <w:webHidden/>
              </w:rPr>
              <w:fldChar w:fldCharType="separate"/>
            </w:r>
            <w:r>
              <w:rPr>
                <w:noProof/>
                <w:webHidden/>
              </w:rPr>
              <w:t>13</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45" w:history="1">
            <w:r w:rsidRPr="006B0025">
              <w:rPr>
                <w:rStyle w:val="Hyperlink"/>
                <w:noProof/>
              </w:rPr>
              <w:t>3.2. Biểu đồ DFD mức 0</w:t>
            </w:r>
            <w:r>
              <w:rPr>
                <w:noProof/>
                <w:webHidden/>
              </w:rPr>
              <w:tab/>
            </w:r>
            <w:r>
              <w:rPr>
                <w:noProof/>
                <w:webHidden/>
              </w:rPr>
              <w:fldChar w:fldCharType="begin"/>
            </w:r>
            <w:r>
              <w:rPr>
                <w:noProof/>
                <w:webHidden/>
              </w:rPr>
              <w:instrText xml:space="preserve"> PAGEREF _Toc237235045 \h </w:instrText>
            </w:r>
            <w:r>
              <w:rPr>
                <w:noProof/>
                <w:webHidden/>
              </w:rPr>
            </w:r>
            <w:r>
              <w:rPr>
                <w:noProof/>
                <w:webHidden/>
              </w:rPr>
              <w:fldChar w:fldCharType="separate"/>
            </w:r>
            <w:r>
              <w:rPr>
                <w:noProof/>
                <w:webHidden/>
              </w:rPr>
              <w:t>14</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46" w:history="1">
            <w:r w:rsidRPr="006B0025">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_Toc237235046 \h </w:instrText>
            </w:r>
            <w:r>
              <w:rPr>
                <w:noProof/>
                <w:webHidden/>
              </w:rPr>
            </w:r>
            <w:r>
              <w:rPr>
                <w:noProof/>
                <w:webHidden/>
              </w:rPr>
              <w:fldChar w:fldCharType="separate"/>
            </w:r>
            <w:r>
              <w:rPr>
                <w:noProof/>
                <w:webHidden/>
              </w:rPr>
              <w:t>14</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47" w:history="1">
            <w:r w:rsidRPr="006B0025">
              <w:rPr>
                <w:rStyle w:val="Hyperlink"/>
                <w:noProof/>
              </w:rPr>
              <w:t>3.4. Kiến trúc tổng quát</w:t>
            </w:r>
            <w:r>
              <w:rPr>
                <w:noProof/>
                <w:webHidden/>
              </w:rPr>
              <w:tab/>
            </w:r>
            <w:r>
              <w:rPr>
                <w:noProof/>
                <w:webHidden/>
              </w:rPr>
              <w:fldChar w:fldCharType="begin"/>
            </w:r>
            <w:r>
              <w:rPr>
                <w:noProof/>
                <w:webHidden/>
              </w:rPr>
              <w:instrText xml:space="preserve"> PAGEREF _Toc237235047 \h </w:instrText>
            </w:r>
            <w:r>
              <w:rPr>
                <w:noProof/>
                <w:webHidden/>
              </w:rPr>
            </w:r>
            <w:r>
              <w:rPr>
                <w:noProof/>
                <w:webHidden/>
              </w:rPr>
              <w:fldChar w:fldCharType="separate"/>
            </w:r>
            <w:r>
              <w:rPr>
                <w:noProof/>
                <w:webHidden/>
              </w:rPr>
              <w:t>15</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48" w:history="1">
            <w:r w:rsidRPr="006B0025">
              <w:rPr>
                <w:rStyle w:val="Hyperlink"/>
                <w:noProof/>
              </w:rPr>
              <w:t>3.5. Thiết kế module nghiệp vụ</w:t>
            </w:r>
            <w:r>
              <w:rPr>
                <w:noProof/>
                <w:webHidden/>
              </w:rPr>
              <w:tab/>
            </w:r>
            <w:r>
              <w:rPr>
                <w:noProof/>
                <w:webHidden/>
              </w:rPr>
              <w:fldChar w:fldCharType="begin"/>
            </w:r>
            <w:r>
              <w:rPr>
                <w:noProof/>
                <w:webHidden/>
              </w:rPr>
              <w:instrText xml:space="preserve"> PAGEREF _Toc237235048 \h </w:instrText>
            </w:r>
            <w:r>
              <w:rPr>
                <w:noProof/>
                <w:webHidden/>
              </w:rPr>
            </w:r>
            <w:r>
              <w:rPr>
                <w:noProof/>
                <w:webHidden/>
              </w:rPr>
              <w:fldChar w:fldCharType="separate"/>
            </w:r>
            <w:r>
              <w:rPr>
                <w:noProof/>
                <w:webHidden/>
              </w:rPr>
              <w:t>16</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49" w:history="1">
            <w:r w:rsidRPr="006B0025">
              <w:rPr>
                <w:rStyle w:val="Hyperlink"/>
                <w:noProof/>
              </w:rPr>
              <w:t>3.6. Thiết kế cơ sở dữ liệu</w:t>
            </w:r>
            <w:r>
              <w:rPr>
                <w:noProof/>
                <w:webHidden/>
              </w:rPr>
              <w:tab/>
            </w:r>
            <w:r>
              <w:rPr>
                <w:noProof/>
                <w:webHidden/>
              </w:rPr>
              <w:fldChar w:fldCharType="begin"/>
            </w:r>
            <w:r>
              <w:rPr>
                <w:noProof/>
                <w:webHidden/>
              </w:rPr>
              <w:instrText xml:space="preserve"> PAGEREF _Toc237235049 \h </w:instrText>
            </w:r>
            <w:r>
              <w:rPr>
                <w:noProof/>
                <w:webHidden/>
              </w:rPr>
            </w:r>
            <w:r>
              <w:rPr>
                <w:noProof/>
                <w:webHidden/>
              </w:rPr>
              <w:fldChar w:fldCharType="separate"/>
            </w:r>
            <w:r>
              <w:rPr>
                <w:noProof/>
                <w:webHidden/>
              </w:rPr>
              <w:t>17</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50" w:history="1">
            <w:r w:rsidRPr="006B0025">
              <w:rPr>
                <w:rStyle w:val="Hyperlink"/>
                <w:noProof/>
              </w:rPr>
              <w:t>3.7. Thiết kế API</w:t>
            </w:r>
            <w:r>
              <w:rPr>
                <w:noProof/>
                <w:webHidden/>
              </w:rPr>
              <w:tab/>
            </w:r>
            <w:r>
              <w:rPr>
                <w:noProof/>
                <w:webHidden/>
              </w:rPr>
              <w:fldChar w:fldCharType="begin"/>
            </w:r>
            <w:r>
              <w:rPr>
                <w:noProof/>
                <w:webHidden/>
              </w:rPr>
              <w:instrText xml:space="preserve"> PAGEREF _Toc237235050 \h </w:instrText>
            </w:r>
            <w:r>
              <w:rPr>
                <w:noProof/>
                <w:webHidden/>
              </w:rPr>
            </w:r>
            <w:r>
              <w:rPr>
                <w:noProof/>
                <w:webHidden/>
              </w:rPr>
              <w:fldChar w:fldCharType="separate"/>
            </w:r>
            <w:r>
              <w:rPr>
                <w:noProof/>
                <w:webHidden/>
              </w:rPr>
              <w:t>18</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51" w:history="1">
            <w:r w:rsidRPr="006B0025">
              <w:rPr>
                <w:rStyle w:val="Hyperlink"/>
                <w:noProof/>
              </w:rPr>
              <w:t>3.8. Thiết kế bảo mật</w:t>
            </w:r>
            <w:r>
              <w:rPr>
                <w:noProof/>
                <w:webHidden/>
              </w:rPr>
              <w:tab/>
            </w:r>
            <w:r>
              <w:rPr>
                <w:noProof/>
                <w:webHidden/>
              </w:rPr>
              <w:fldChar w:fldCharType="begin"/>
            </w:r>
            <w:r>
              <w:rPr>
                <w:noProof/>
                <w:webHidden/>
              </w:rPr>
              <w:instrText xml:space="preserve"> PAGEREF _Toc237235051 \h </w:instrText>
            </w:r>
            <w:r>
              <w:rPr>
                <w:noProof/>
                <w:webHidden/>
              </w:rPr>
            </w:r>
            <w:r>
              <w:rPr>
                <w:noProof/>
                <w:webHidden/>
              </w:rPr>
              <w:fldChar w:fldCharType="separate"/>
            </w:r>
            <w:r>
              <w:rPr>
                <w:noProof/>
                <w:webHidden/>
              </w:rPr>
              <w:t>19</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52" w:history="1">
            <w:r w:rsidRPr="006B0025">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_Toc237235052 \h </w:instrText>
            </w:r>
            <w:r>
              <w:rPr>
                <w:noProof/>
                <w:webHidden/>
              </w:rPr>
            </w:r>
            <w:r>
              <w:rPr>
                <w:noProof/>
                <w:webHidden/>
              </w:rPr>
              <w:fldChar w:fldCharType="separate"/>
            </w:r>
            <w:r>
              <w:rPr>
                <w:noProof/>
                <w:webHidden/>
              </w:rPr>
              <w:t>20</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53" w:history="1">
            <w:r w:rsidRPr="006B0025">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_Toc237235053 \h </w:instrText>
            </w:r>
            <w:r>
              <w:rPr>
                <w:noProof/>
                <w:webHidden/>
              </w:rPr>
            </w:r>
            <w:r>
              <w:rPr>
                <w:noProof/>
                <w:webHidden/>
              </w:rPr>
              <w:fldChar w:fldCharType="separate"/>
            </w:r>
            <w:r>
              <w:rPr>
                <w:noProof/>
                <w:webHidden/>
              </w:rPr>
              <w:t>20</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54" w:history="1">
            <w:r w:rsidRPr="006B0025">
              <w:rPr>
                <w:rStyle w:val="Hyperlink"/>
                <w:noProof/>
              </w:rPr>
              <w:t>3.10.1. Thêm giỏ và checkout preview</w:t>
            </w:r>
            <w:r>
              <w:rPr>
                <w:noProof/>
                <w:webHidden/>
              </w:rPr>
              <w:tab/>
            </w:r>
            <w:r>
              <w:rPr>
                <w:noProof/>
                <w:webHidden/>
              </w:rPr>
              <w:fldChar w:fldCharType="begin"/>
            </w:r>
            <w:r>
              <w:rPr>
                <w:noProof/>
                <w:webHidden/>
              </w:rPr>
              <w:instrText xml:space="preserve"> PAGEREF _Toc237235054 \h </w:instrText>
            </w:r>
            <w:r>
              <w:rPr>
                <w:noProof/>
                <w:webHidden/>
              </w:rPr>
            </w:r>
            <w:r>
              <w:rPr>
                <w:noProof/>
                <w:webHidden/>
              </w:rPr>
              <w:fldChar w:fldCharType="separate"/>
            </w:r>
            <w:r>
              <w:rPr>
                <w:noProof/>
                <w:webHidden/>
              </w:rPr>
              <w:t>20</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55" w:history="1">
            <w:r w:rsidRPr="006B0025">
              <w:rPr>
                <w:rStyle w:val="Hyperlink"/>
                <w:noProof/>
              </w:rPr>
              <w:t>3.10.2. Tạo đơn và reserve tồn</w:t>
            </w:r>
            <w:r>
              <w:rPr>
                <w:noProof/>
                <w:webHidden/>
              </w:rPr>
              <w:tab/>
            </w:r>
            <w:r>
              <w:rPr>
                <w:noProof/>
                <w:webHidden/>
              </w:rPr>
              <w:fldChar w:fldCharType="begin"/>
            </w:r>
            <w:r>
              <w:rPr>
                <w:noProof/>
                <w:webHidden/>
              </w:rPr>
              <w:instrText xml:space="preserve"> PAGEREF _Toc237235055 \h </w:instrText>
            </w:r>
            <w:r>
              <w:rPr>
                <w:noProof/>
                <w:webHidden/>
              </w:rPr>
            </w:r>
            <w:r>
              <w:rPr>
                <w:noProof/>
                <w:webHidden/>
              </w:rPr>
              <w:fldChar w:fldCharType="separate"/>
            </w:r>
            <w:r>
              <w:rPr>
                <w:noProof/>
                <w:webHidden/>
              </w:rPr>
              <w:t>21</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56" w:history="1">
            <w:r w:rsidRPr="006B0025">
              <w:rPr>
                <w:rStyle w:val="Hyperlink"/>
                <w:noProof/>
              </w:rPr>
              <w:t>3.10.3. VNPay callback</w:t>
            </w:r>
            <w:r>
              <w:rPr>
                <w:noProof/>
                <w:webHidden/>
              </w:rPr>
              <w:tab/>
            </w:r>
            <w:r>
              <w:rPr>
                <w:noProof/>
                <w:webHidden/>
              </w:rPr>
              <w:fldChar w:fldCharType="begin"/>
            </w:r>
            <w:r>
              <w:rPr>
                <w:noProof/>
                <w:webHidden/>
              </w:rPr>
              <w:instrText xml:space="preserve"> PAGEREF _Toc237235056 \h </w:instrText>
            </w:r>
            <w:r>
              <w:rPr>
                <w:noProof/>
                <w:webHidden/>
              </w:rPr>
            </w:r>
            <w:r>
              <w:rPr>
                <w:noProof/>
                <w:webHidden/>
              </w:rPr>
              <w:fldChar w:fldCharType="separate"/>
            </w:r>
            <w:r>
              <w:rPr>
                <w:noProof/>
                <w:webHidden/>
              </w:rPr>
              <w:t>21</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57" w:history="1">
            <w:r w:rsidRPr="006B0025">
              <w:rPr>
                <w:rStyle w:val="Hyperlink"/>
                <w:noProof/>
              </w:rPr>
              <w:t>3.10.4. Quản lý tồn kho</w:t>
            </w:r>
            <w:r>
              <w:rPr>
                <w:noProof/>
                <w:webHidden/>
              </w:rPr>
              <w:tab/>
            </w:r>
            <w:r>
              <w:rPr>
                <w:noProof/>
                <w:webHidden/>
              </w:rPr>
              <w:fldChar w:fldCharType="begin"/>
            </w:r>
            <w:r>
              <w:rPr>
                <w:noProof/>
                <w:webHidden/>
              </w:rPr>
              <w:instrText xml:space="preserve"> PAGEREF _Toc237235057 \h </w:instrText>
            </w:r>
            <w:r>
              <w:rPr>
                <w:noProof/>
                <w:webHidden/>
              </w:rPr>
            </w:r>
            <w:r>
              <w:rPr>
                <w:noProof/>
                <w:webHidden/>
              </w:rPr>
              <w:fldChar w:fldCharType="separate"/>
            </w:r>
            <w:r>
              <w:rPr>
                <w:noProof/>
                <w:webHidden/>
              </w:rPr>
              <w:t>21</w:t>
            </w:r>
            <w:r>
              <w:rPr>
                <w:noProof/>
                <w:webHidden/>
              </w:rPr>
              <w:fldChar w:fldCharType="end"/>
            </w:r>
          </w:hyperlink>
        </w:p>
        <w:p w:rsidR="008B5664" w:rsidRDefault="008B5664">
          <w:pPr>
            <w:pStyle w:val="TOC1"/>
            <w:tabs>
              <w:tab w:val="right" w:leader="dot" w:pos="9061"/>
            </w:tabs>
            <w:rPr>
              <w:rFonts w:asciiTheme="minorHAnsi" w:eastAsiaTheme="minorEastAsia" w:hAnsiTheme="minorHAnsi" w:cstheme="minorBidi"/>
              <w:noProof/>
              <w:sz w:val="22"/>
              <w:lang w:eastAsia="zh-CN"/>
            </w:rPr>
          </w:pPr>
          <w:hyperlink w:anchor="_Toc237235058" w:history="1">
            <w:r w:rsidRPr="006B0025">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_Toc237235058 \h </w:instrText>
            </w:r>
            <w:r>
              <w:rPr>
                <w:noProof/>
                <w:webHidden/>
              </w:rPr>
            </w:r>
            <w:r>
              <w:rPr>
                <w:noProof/>
                <w:webHidden/>
              </w:rPr>
              <w:fldChar w:fldCharType="separate"/>
            </w:r>
            <w:r>
              <w:rPr>
                <w:noProof/>
                <w:webHidden/>
              </w:rPr>
              <w:t>22</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59" w:history="1">
            <w:r w:rsidRPr="006B0025">
              <w:rPr>
                <w:rStyle w:val="Hyperlink"/>
                <w:noProof/>
              </w:rPr>
              <w:t>4.1. Tổ chức mã nguồn</w:t>
            </w:r>
            <w:r>
              <w:rPr>
                <w:noProof/>
                <w:webHidden/>
              </w:rPr>
              <w:tab/>
            </w:r>
            <w:r>
              <w:rPr>
                <w:noProof/>
                <w:webHidden/>
              </w:rPr>
              <w:fldChar w:fldCharType="begin"/>
            </w:r>
            <w:r>
              <w:rPr>
                <w:noProof/>
                <w:webHidden/>
              </w:rPr>
              <w:instrText xml:space="preserve"> PAGEREF _Toc237235059 \h </w:instrText>
            </w:r>
            <w:r>
              <w:rPr>
                <w:noProof/>
                <w:webHidden/>
              </w:rPr>
            </w:r>
            <w:r>
              <w:rPr>
                <w:noProof/>
                <w:webHidden/>
              </w:rPr>
              <w:fldChar w:fldCharType="separate"/>
            </w:r>
            <w:r>
              <w:rPr>
                <w:noProof/>
                <w:webHidden/>
              </w:rPr>
              <w:t>22</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60" w:history="1">
            <w:r w:rsidRPr="006B0025">
              <w:rPr>
                <w:rStyle w:val="Hyperlink"/>
                <w:noProof/>
              </w:rPr>
              <w:t>4.2. Xây dựng storefront</w:t>
            </w:r>
            <w:r>
              <w:rPr>
                <w:noProof/>
                <w:webHidden/>
              </w:rPr>
              <w:tab/>
            </w:r>
            <w:r>
              <w:rPr>
                <w:noProof/>
                <w:webHidden/>
              </w:rPr>
              <w:fldChar w:fldCharType="begin"/>
            </w:r>
            <w:r>
              <w:rPr>
                <w:noProof/>
                <w:webHidden/>
              </w:rPr>
              <w:instrText xml:space="preserve"> PAGEREF _Toc237235060 \h </w:instrText>
            </w:r>
            <w:r>
              <w:rPr>
                <w:noProof/>
                <w:webHidden/>
              </w:rPr>
            </w:r>
            <w:r>
              <w:rPr>
                <w:noProof/>
                <w:webHidden/>
              </w:rPr>
              <w:fldChar w:fldCharType="separate"/>
            </w:r>
            <w:r>
              <w:rPr>
                <w:noProof/>
                <w:webHidden/>
              </w:rPr>
              <w:t>23</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61" w:history="1">
            <w:r w:rsidRPr="006B0025">
              <w:rPr>
                <w:rStyle w:val="Hyperlink"/>
                <w:noProof/>
              </w:rPr>
              <w:t>4.3. Xây dựng trang quản trị</w:t>
            </w:r>
            <w:r>
              <w:rPr>
                <w:noProof/>
                <w:webHidden/>
              </w:rPr>
              <w:tab/>
            </w:r>
            <w:r>
              <w:rPr>
                <w:noProof/>
                <w:webHidden/>
              </w:rPr>
              <w:fldChar w:fldCharType="begin"/>
            </w:r>
            <w:r>
              <w:rPr>
                <w:noProof/>
                <w:webHidden/>
              </w:rPr>
              <w:instrText xml:space="preserve"> PAGEREF _Toc237235061 \h </w:instrText>
            </w:r>
            <w:r>
              <w:rPr>
                <w:noProof/>
                <w:webHidden/>
              </w:rPr>
            </w:r>
            <w:r>
              <w:rPr>
                <w:noProof/>
                <w:webHidden/>
              </w:rPr>
              <w:fldChar w:fldCharType="separate"/>
            </w:r>
            <w:r>
              <w:rPr>
                <w:noProof/>
                <w:webHidden/>
              </w:rPr>
              <w:t>24</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62" w:history="1">
            <w:r w:rsidRPr="006B0025">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_Toc237235062 \h </w:instrText>
            </w:r>
            <w:r>
              <w:rPr>
                <w:noProof/>
                <w:webHidden/>
              </w:rPr>
            </w:r>
            <w:r>
              <w:rPr>
                <w:noProof/>
                <w:webHidden/>
              </w:rPr>
              <w:fldChar w:fldCharType="separate"/>
            </w:r>
            <w:r>
              <w:rPr>
                <w:noProof/>
                <w:webHidden/>
              </w:rPr>
              <w:t>25</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63" w:history="1">
            <w:r w:rsidRPr="006B0025">
              <w:rPr>
                <w:rStyle w:val="Hyperlink"/>
                <w:noProof/>
              </w:rPr>
              <w:t>4.4.1. Xác thực và phân quyền</w:t>
            </w:r>
            <w:r>
              <w:rPr>
                <w:noProof/>
                <w:webHidden/>
              </w:rPr>
              <w:tab/>
            </w:r>
            <w:r>
              <w:rPr>
                <w:noProof/>
                <w:webHidden/>
              </w:rPr>
              <w:fldChar w:fldCharType="begin"/>
            </w:r>
            <w:r>
              <w:rPr>
                <w:noProof/>
                <w:webHidden/>
              </w:rPr>
              <w:instrText xml:space="preserve"> PAGEREF _Toc237235063 \h </w:instrText>
            </w:r>
            <w:r>
              <w:rPr>
                <w:noProof/>
                <w:webHidden/>
              </w:rPr>
            </w:r>
            <w:r>
              <w:rPr>
                <w:noProof/>
                <w:webHidden/>
              </w:rPr>
              <w:fldChar w:fldCharType="separate"/>
            </w:r>
            <w:r>
              <w:rPr>
                <w:noProof/>
                <w:webHidden/>
              </w:rPr>
              <w:t>25</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64" w:history="1">
            <w:r w:rsidRPr="006B0025">
              <w:rPr>
                <w:rStyle w:val="Hyperlink"/>
                <w:noProof/>
              </w:rPr>
              <w:t>4.4.2. Catalog và biến thể</w:t>
            </w:r>
            <w:r>
              <w:rPr>
                <w:noProof/>
                <w:webHidden/>
              </w:rPr>
              <w:tab/>
            </w:r>
            <w:r>
              <w:rPr>
                <w:noProof/>
                <w:webHidden/>
              </w:rPr>
              <w:fldChar w:fldCharType="begin"/>
            </w:r>
            <w:r>
              <w:rPr>
                <w:noProof/>
                <w:webHidden/>
              </w:rPr>
              <w:instrText xml:space="preserve"> PAGEREF _Toc237235064 \h </w:instrText>
            </w:r>
            <w:r>
              <w:rPr>
                <w:noProof/>
                <w:webHidden/>
              </w:rPr>
            </w:r>
            <w:r>
              <w:rPr>
                <w:noProof/>
                <w:webHidden/>
              </w:rPr>
              <w:fldChar w:fldCharType="separate"/>
            </w:r>
            <w:r>
              <w:rPr>
                <w:noProof/>
                <w:webHidden/>
              </w:rPr>
              <w:t>25</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65" w:history="1">
            <w:r w:rsidRPr="006B0025">
              <w:rPr>
                <w:rStyle w:val="Hyperlink"/>
                <w:noProof/>
              </w:rPr>
              <w:t>4.4.3. Giỏ hàng, checkout và đơn</w:t>
            </w:r>
            <w:r>
              <w:rPr>
                <w:noProof/>
                <w:webHidden/>
              </w:rPr>
              <w:tab/>
            </w:r>
            <w:r>
              <w:rPr>
                <w:noProof/>
                <w:webHidden/>
              </w:rPr>
              <w:fldChar w:fldCharType="begin"/>
            </w:r>
            <w:r>
              <w:rPr>
                <w:noProof/>
                <w:webHidden/>
              </w:rPr>
              <w:instrText xml:space="preserve"> PAGEREF _Toc237235065 \h </w:instrText>
            </w:r>
            <w:r>
              <w:rPr>
                <w:noProof/>
                <w:webHidden/>
              </w:rPr>
            </w:r>
            <w:r>
              <w:rPr>
                <w:noProof/>
                <w:webHidden/>
              </w:rPr>
              <w:fldChar w:fldCharType="separate"/>
            </w:r>
            <w:r>
              <w:rPr>
                <w:noProof/>
                <w:webHidden/>
              </w:rPr>
              <w:t>26</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66" w:history="1">
            <w:r w:rsidRPr="006B0025">
              <w:rPr>
                <w:rStyle w:val="Hyperlink"/>
                <w:noProof/>
              </w:rPr>
              <w:t>4.4.4. Payment và callback</w:t>
            </w:r>
            <w:r>
              <w:rPr>
                <w:noProof/>
                <w:webHidden/>
              </w:rPr>
              <w:tab/>
            </w:r>
            <w:r>
              <w:rPr>
                <w:noProof/>
                <w:webHidden/>
              </w:rPr>
              <w:fldChar w:fldCharType="begin"/>
            </w:r>
            <w:r>
              <w:rPr>
                <w:noProof/>
                <w:webHidden/>
              </w:rPr>
              <w:instrText xml:space="preserve"> PAGEREF _Toc237235066 \h </w:instrText>
            </w:r>
            <w:r>
              <w:rPr>
                <w:noProof/>
                <w:webHidden/>
              </w:rPr>
            </w:r>
            <w:r>
              <w:rPr>
                <w:noProof/>
                <w:webHidden/>
              </w:rPr>
              <w:fldChar w:fldCharType="separate"/>
            </w:r>
            <w:r>
              <w:rPr>
                <w:noProof/>
                <w:webHidden/>
              </w:rPr>
              <w:t>26</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67" w:history="1">
            <w:r w:rsidRPr="006B0025">
              <w:rPr>
                <w:rStyle w:val="Hyperlink"/>
                <w:noProof/>
              </w:rPr>
              <w:t>4.4.5. Inventory và hậu mãi</w:t>
            </w:r>
            <w:r>
              <w:rPr>
                <w:noProof/>
                <w:webHidden/>
              </w:rPr>
              <w:tab/>
            </w:r>
            <w:r>
              <w:rPr>
                <w:noProof/>
                <w:webHidden/>
              </w:rPr>
              <w:fldChar w:fldCharType="begin"/>
            </w:r>
            <w:r>
              <w:rPr>
                <w:noProof/>
                <w:webHidden/>
              </w:rPr>
              <w:instrText xml:space="preserve"> PAGEREF _Toc237235067 \h </w:instrText>
            </w:r>
            <w:r>
              <w:rPr>
                <w:noProof/>
                <w:webHidden/>
              </w:rPr>
            </w:r>
            <w:r>
              <w:rPr>
                <w:noProof/>
                <w:webHidden/>
              </w:rPr>
              <w:fldChar w:fldCharType="separate"/>
            </w:r>
            <w:r>
              <w:rPr>
                <w:noProof/>
                <w:webHidden/>
              </w:rPr>
              <w:t>26</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68" w:history="1">
            <w:r w:rsidRPr="006B0025">
              <w:rPr>
                <w:rStyle w:val="Hyperlink"/>
                <w:noProof/>
              </w:rPr>
              <w:t>4.5. Migration, seed và dữ liệu demo</w:t>
            </w:r>
            <w:r>
              <w:rPr>
                <w:noProof/>
                <w:webHidden/>
              </w:rPr>
              <w:tab/>
            </w:r>
            <w:r>
              <w:rPr>
                <w:noProof/>
                <w:webHidden/>
              </w:rPr>
              <w:fldChar w:fldCharType="begin"/>
            </w:r>
            <w:r>
              <w:rPr>
                <w:noProof/>
                <w:webHidden/>
              </w:rPr>
              <w:instrText xml:space="preserve"> PAGEREF _Toc237235068 \h </w:instrText>
            </w:r>
            <w:r>
              <w:rPr>
                <w:noProof/>
                <w:webHidden/>
              </w:rPr>
            </w:r>
            <w:r>
              <w:rPr>
                <w:noProof/>
                <w:webHidden/>
              </w:rPr>
              <w:fldChar w:fldCharType="separate"/>
            </w:r>
            <w:r>
              <w:rPr>
                <w:noProof/>
                <w:webHidden/>
              </w:rPr>
              <w:t>26</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69" w:history="1">
            <w:r w:rsidRPr="006B0025">
              <w:rPr>
                <w:rStyle w:val="Hyperlink"/>
                <w:noProof/>
              </w:rPr>
              <w:t>4.6. Đóng gói và chạy hệ thống</w:t>
            </w:r>
            <w:r>
              <w:rPr>
                <w:noProof/>
                <w:webHidden/>
              </w:rPr>
              <w:tab/>
            </w:r>
            <w:r>
              <w:rPr>
                <w:noProof/>
                <w:webHidden/>
              </w:rPr>
              <w:fldChar w:fldCharType="begin"/>
            </w:r>
            <w:r>
              <w:rPr>
                <w:noProof/>
                <w:webHidden/>
              </w:rPr>
              <w:instrText xml:space="preserve"> PAGEREF _Toc237235069 \h </w:instrText>
            </w:r>
            <w:r>
              <w:rPr>
                <w:noProof/>
                <w:webHidden/>
              </w:rPr>
            </w:r>
            <w:r>
              <w:rPr>
                <w:noProof/>
                <w:webHidden/>
              </w:rPr>
              <w:fldChar w:fldCharType="separate"/>
            </w:r>
            <w:r>
              <w:rPr>
                <w:noProof/>
                <w:webHidden/>
              </w:rPr>
              <w:t>27</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70" w:history="1">
            <w:r w:rsidRPr="006B0025">
              <w:rPr>
                <w:rStyle w:val="Hyperlink"/>
                <w:noProof/>
              </w:rPr>
              <w:t>4.7. Dịch vụ AI dự báo và khuyến nghị bổ sung hàng</w:t>
            </w:r>
            <w:r>
              <w:rPr>
                <w:noProof/>
                <w:webHidden/>
              </w:rPr>
              <w:tab/>
            </w:r>
            <w:r>
              <w:rPr>
                <w:noProof/>
                <w:webHidden/>
              </w:rPr>
              <w:fldChar w:fldCharType="begin"/>
            </w:r>
            <w:r>
              <w:rPr>
                <w:noProof/>
                <w:webHidden/>
              </w:rPr>
              <w:instrText xml:space="preserve"> PAGEREF _Toc237235070 \h </w:instrText>
            </w:r>
            <w:r>
              <w:rPr>
                <w:noProof/>
                <w:webHidden/>
              </w:rPr>
            </w:r>
            <w:r>
              <w:rPr>
                <w:noProof/>
                <w:webHidden/>
              </w:rPr>
              <w:fldChar w:fldCharType="separate"/>
            </w:r>
            <w:r>
              <w:rPr>
                <w:noProof/>
                <w:webHidden/>
              </w:rPr>
              <w:t>27</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71" w:history="1">
            <w:r w:rsidRPr="006B0025">
              <w:rPr>
                <w:rStyle w:val="Hyperlink"/>
                <w:noProof/>
              </w:rPr>
              <w:t>4.8. Xây dựng chatbot hỗ trợ khách hàng</w:t>
            </w:r>
            <w:r>
              <w:rPr>
                <w:noProof/>
                <w:webHidden/>
              </w:rPr>
              <w:tab/>
            </w:r>
            <w:r>
              <w:rPr>
                <w:noProof/>
                <w:webHidden/>
              </w:rPr>
              <w:fldChar w:fldCharType="begin"/>
            </w:r>
            <w:r>
              <w:rPr>
                <w:noProof/>
                <w:webHidden/>
              </w:rPr>
              <w:instrText xml:space="preserve"> PAGEREF _Toc237235071 \h </w:instrText>
            </w:r>
            <w:r>
              <w:rPr>
                <w:noProof/>
                <w:webHidden/>
              </w:rPr>
            </w:r>
            <w:r>
              <w:rPr>
                <w:noProof/>
                <w:webHidden/>
              </w:rPr>
              <w:fldChar w:fldCharType="separate"/>
            </w:r>
            <w:r>
              <w:rPr>
                <w:noProof/>
                <w:webHidden/>
              </w:rPr>
              <w:t>28</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72" w:history="1">
            <w:r w:rsidRPr="006B0025">
              <w:rPr>
                <w:rStyle w:val="Hyperlink"/>
                <w:noProof/>
              </w:rPr>
              <w:t>4.8.1. Kiến trúc xử lý hội thoại</w:t>
            </w:r>
            <w:r>
              <w:rPr>
                <w:noProof/>
                <w:webHidden/>
              </w:rPr>
              <w:tab/>
            </w:r>
            <w:r>
              <w:rPr>
                <w:noProof/>
                <w:webHidden/>
              </w:rPr>
              <w:fldChar w:fldCharType="begin"/>
            </w:r>
            <w:r>
              <w:rPr>
                <w:noProof/>
                <w:webHidden/>
              </w:rPr>
              <w:instrText xml:space="preserve"> PAGEREF _Toc237235072 \h </w:instrText>
            </w:r>
            <w:r>
              <w:rPr>
                <w:noProof/>
                <w:webHidden/>
              </w:rPr>
            </w:r>
            <w:r>
              <w:rPr>
                <w:noProof/>
                <w:webHidden/>
              </w:rPr>
              <w:fldChar w:fldCharType="separate"/>
            </w:r>
            <w:r>
              <w:rPr>
                <w:noProof/>
                <w:webHidden/>
              </w:rPr>
              <w:t>28</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73" w:history="1">
            <w:r w:rsidRPr="006B0025">
              <w:rPr>
                <w:rStyle w:val="Hyperlink"/>
                <w:noProof/>
              </w:rPr>
              <w:t>4.8.2. Công cụ và chức năng nghiệp vụ</w:t>
            </w:r>
            <w:r>
              <w:rPr>
                <w:noProof/>
                <w:webHidden/>
              </w:rPr>
              <w:tab/>
            </w:r>
            <w:r>
              <w:rPr>
                <w:noProof/>
                <w:webHidden/>
              </w:rPr>
              <w:fldChar w:fldCharType="begin"/>
            </w:r>
            <w:r>
              <w:rPr>
                <w:noProof/>
                <w:webHidden/>
              </w:rPr>
              <w:instrText xml:space="preserve"> PAGEREF _Toc237235073 \h </w:instrText>
            </w:r>
            <w:r>
              <w:rPr>
                <w:noProof/>
                <w:webHidden/>
              </w:rPr>
            </w:r>
            <w:r>
              <w:rPr>
                <w:noProof/>
                <w:webHidden/>
              </w:rPr>
              <w:fldChar w:fldCharType="separate"/>
            </w:r>
            <w:r>
              <w:rPr>
                <w:noProof/>
                <w:webHidden/>
              </w:rPr>
              <w:t>29</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74" w:history="1">
            <w:r w:rsidRPr="006B0025">
              <w:rPr>
                <w:rStyle w:val="Hyperlink"/>
                <w:noProof/>
              </w:rPr>
              <w:t>4.8.3. Kiểm soát hành động và an toàn</w:t>
            </w:r>
            <w:r>
              <w:rPr>
                <w:noProof/>
                <w:webHidden/>
              </w:rPr>
              <w:tab/>
            </w:r>
            <w:r>
              <w:rPr>
                <w:noProof/>
                <w:webHidden/>
              </w:rPr>
              <w:fldChar w:fldCharType="begin"/>
            </w:r>
            <w:r>
              <w:rPr>
                <w:noProof/>
                <w:webHidden/>
              </w:rPr>
              <w:instrText xml:space="preserve"> PAGEREF _Toc237235074 \h </w:instrText>
            </w:r>
            <w:r>
              <w:rPr>
                <w:noProof/>
                <w:webHidden/>
              </w:rPr>
            </w:r>
            <w:r>
              <w:rPr>
                <w:noProof/>
                <w:webHidden/>
              </w:rPr>
              <w:fldChar w:fldCharType="separate"/>
            </w:r>
            <w:r>
              <w:rPr>
                <w:noProof/>
                <w:webHidden/>
              </w:rPr>
              <w:t>29</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75" w:history="1">
            <w:r w:rsidRPr="006B0025">
              <w:rPr>
                <w:rStyle w:val="Hyperlink"/>
                <w:noProof/>
              </w:rPr>
              <w:t>4.9. Xây dựng chatbot quản trị</w:t>
            </w:r>
            <w:r>
              <w:rPr>
                <w:noProof/>
                <w:webHidden/>
              </w:rPr>
              <w:tab/>
            </w:r>
            <w:r>
              <w:rPr>
                <w:noProof/>
                <w:webHidden/>
              </w:rPr>
              <w:fldChar w:fldCharType="begin"/>
            </w:r>
            <w:r>
              <w:rPr>
                <w:noProof/>
                <w:webHidden/>
              </w:rPr>
              <w:instrText xml:space="preserve"> PAGEREF _Toc237235075 \h </w:instrText>
            </w:r>
            <w:r>
              <w:rPr>
                <w:noProof/>
                <w:webHidden/>
              </w:rPr>
            </w:r>
            <w:r>
              <w:rPr>
                <w:noProof/>
                <w:webHidden/>
              </w:rPr>
              <w:fldChar w:fldCharType="separate"/>
            </w:r>
            <w:r>
              <w:rPr>
                <w:noProof/>
                <w:webHidden/>
              </w:rPr>
              <w:t>29</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76" w:history="1">
            <w:r w:rsidRPr="006B0025">
              <w:rPr>
                <w:rStyle w:val="Hyperlink"/>
                <w:noProof/>
              </w:rPr>
              <w:t>4.9.1. Graph, định tuyến và bằng chứng</w:t>
            </w:r>
            <w:r>
              <w:rPr>
                <w:noProof/>
                <w:webHidden/>
              </w:rPr>
              <w:tab/>
            </w:r>
            <w:r>
              <w:rPr>
                <w:noProof/>
                <w:webHidden/>
              </w:rPr>
              <w:fldChar w:fldCharType="begin"/>
            </w:r>
            <w:r>
              <w:rPr>
                <w:noProof/>
                <w:webHidden/>
              </w:rPr>
              <w:instrText xml:space="preserve"> PAGEREF _Toc237235076 \h </w:instrText>
            </w:r>
            <w:r>
              <w:rPr>
                <w:noProof/>
                <w:webHidden/>
              </w:rPr>
            </w:r>
            <w:r>
              <w:rPr>
                <w:noProof/>
                <w:webHidden/>
              </w:rPr>
              <w:fldChar w:fldCharType="separate"/>
            </w:r>
            <w:r>
              <w:rPr>
                <w:noProof/>
                <w:webHidden/>
              </w:rPr>
              <w:t>29</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77" w:history="1">
            <w:r w:rsidRPr="006B0025">
              <w:rPr>
                <w:rStyle w:val="Hyperlink"/>
                <w:noProof/>
              </w:rPr>
              <w:t>4.9.2. Policy guard và phê duyệt</w:t>
            </w:r>
            <w:r>
              <w:rPr>
                <w:noProof/>
                <w:webHidden/>
              </w:rPr>
              <w:tab/>
            </w:r>
            <w:r>
              <w:rPr>
                <w:noProof/>
                <w:webHidden/>
              </w:rPr>
              <w:fldChar w:fldCharType="begin"/>
            </w:r>
            <w:r>
              <w:rPr>
                <w:noProof/>
                <w:webHidden/>
              </w:rPr>
              <w:instrText xml:space="preserve"> PAGEREF _Toc237235077 \h </w:instrText>
            </w:r>
            <w:r>
              <w:rPr>
                <w:noProof/>
                <w:webHidden/>
              </w:rPr>
            </w:r>
            <w:r>
              <w:rPr>
                <w:noProof/>
                <w:webHidden/>
              </w:rPr>
              <w:fldChar w:fldCharType="separate"/>
            </w:r>
            <w:r>
              <w:rPr>
                <w:noProof/>
                <w:webHidden/>
              </w:rPr>
              <w:t>30</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78" w:history="1">
            <w:r w:rsidRPr="006B0025">
              <w:rPr>
                <w:rStyle w:val="Hyperlink"/>
                <w:noProof/>
              </w:rPr>
              <w:t>4.10. Tích hợp ai_forecasting_service</w:t>
            </w:r>
            <w:r>
              <w:rPr>
                <w:noProof/>
                <w:webHidden/>
              </w:rPr>
              <w:tab/>
            </w:r>
            <w:r>
              <w:rPr>
                <w:noProof/>
                <w:webHidden/>
              </w:rPr>
              <w:fldChar w:fldCharType="begin"/>
            </w:r>
            <w:r>
              <w:rPr>
                <w:noProof/>
                <w:webHidden/>
              </w:rPr>
              <w:instrText xml:space="preserve"> PAGEREF _Toc237235078 \h </w:instrText>
            </w:r>
            <w:r>
              <w:rPr>
                <w:noProof/>
                <w:webHidden/>
              </w:rPr>
            </w:r>
            <w:r>
              <w:rPr>
                <w:noProof/>
                <w:webHidden/>
              </w:rPr>
              <w:fldChar w:fldCharType="separate"/>
            </w:r>
            <w:r>
              <w:rPr>
                <w:noProof/>
                <w:webHidden/>
              </w:rPr>
              <w:t>30</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79" w:history="1">
            <w:r w:rsidRPr="006B0025">
              <w:rPr>
                <w:rStyle w:val="Hyperlink"/>
                <w:noProof/>
              </w:rPr>
              <w:t>4.10.1. Pipeline dữ liệu và dự báo</w:t>
            </w:r>
            <w:r>
              <w:rPr>
                <w:noProof/>
                <w:webHidden/>
              </w:rPr>
              <w:tab/>
            </w:r>
            <w:r>
              <w:rPr>
                <w:noProof/>
                <w:webHidden/>
              </w:rPr>
              <w:fldChar w:fldCharType="begin"/>
            </w:r>
            <w:r>
              <w:rPr>
                <w:noProof/>
                <w:webHidden/>
              </w:rPr>
              <w:instrText xml:space="preserve"> PAGEREF _Toc237235079 \h </w:instrText>
            </w:r>
            <w:r>
              <w:rPr>
                <w:noProof/>
                <w:webHidden/>
              </w:rPr>
            </w:r>
            <w:r>
              <w:rPr>
                <w:noProof/>
                <w:webHidden/>
              </w:rPr>
              <w:fldChar w:fldCharType="separate"/>
            </w:r>
            <w:r>
              <w:rPr>
                <w:noProof/>
                <w:webHidden/>
              </w:rPr>
              <w:t>30</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80" w:history="1">
            <w:r w:rsidRPr="006B0025">
              <w:rPr>
                <w:rStyle w:val="Hyperlink"/>
                <w:noProof/>
              </w:rPr>
              <w:t>4.10.2. API và dữ liệu kiểm chứng</w:t>
            </w:r>
            <w:r>
              <w:rPr>
                <w:noProof/>
                <w:webHidden/>
              </w:rPr>
              <w:tab/>
            </w:r>
            <w:r>
              <w:rPr>
                <w:noProof/>
                <w:webHidden/>
              </w:rPr>
              <w:fldChar w:fldCharType="begin"/>
            </w:r>
            <w:r>
              <w:rPr>
                <w:noProof/>
                <w:webHidden/>
              </w:rPr>
              <w:instrText xml:space="preserve"> PAGEREF _Toc237235080 \h </w:instrText>
            </w:r>
            <w:r>
              <w:rPr>
                <w:noProof/>
                <w:webHidden/>
              </w:rPr>
            </w:r>
            <w:r>
              <w:rPr>
                <w:noProof/>
                <w:webHidden/>
              </w:rPr>
              <w:fldChar w:fldCharType="separate"/>
            </w:r>
            <w:r>
              <w:rPr>
                <w:noProof/>
                <w:webHidden/>
              </w:rPr>
              <w:t>31</w:t>
            </w:r>
            <w:r>
              <w:rPr>
                <w:noProof/>
                <w:webHidden/>
              </w:rPr>
              <w:fldChar w:fldCharType="end"/>
            </w:r>
          </w:hyperlink>
        </w:p>
        <w:p w:rsidR="008B5664" w:rsidRDefault="008B5664">
          <w:pPr>
            <w:pStyle w:val="TOC1"/>
            <w:tabs>
              <w:tab w:val="right" w:leader="dot" w:pos="9061"/>
            </w:tabs>
            <w:rPr>
              <w:rFonts w:asciiTheme="minorHAnsi" w:eastAsiaTheme="minorEastAsia" w:hAnsiTheme="minorHAnsi" w:cstheme="minorBidi"/>
              <w:noProof/>
              <w:sz w:val="22"/>
              <w:lang w:eastAsia="zh-CN"/>
            </w:rPr>
          </w:pPr>
          <w:hyperlink w:anchor="_Toc237235081" w:history="1">
            <w:r w:rsidRPr="006B0025">
              <w:rPr>
                <w:rStyle w:val="Hyperlink"/>
                <w:noProof/>
              </w:rPr>
              <w:t>CHƯƠNG 5: KIỂM THỬ VÀ ĐÁNH GIÁ</w:t>
            </w:r>
            <w:r>
              <w:rPr>
                <w:noProof/>
                <w:webHidden/>
              </w:rPr>
              <w:tab/>
            </w:r>
            <w:r>
              <w:rPr>
                <w:noProof/>
                <w:webHidden/>
              </w:rPr>
              <w:fldChar w:fldCharType="begin"/>
            </w:r>
            <w:r>
              <w:rPr>
                <w:noProof/>
                <w:webHidden/>
              </w:rPr>
              <w:instrText xml:space="preserve"> PAGEREF _Toc237235081 \h </w:instrText>
            </w:r>
            <w:r>
              <w:rPr>
                <w:noProof/>
                <w:webHidden/>
              </w:rPr>
            </w:r>
            <w:r>
              <w:rPr>
                <w:noProof/>
                <w:webHidden/>
              </w:rPr>
              <w:fldChar w:fldCharType="separate"/>
            </w:r>
            <w:r>
              <w:rPr>
                <w:noProof/>
                <w:webHidden/>
              </w:rPr>
              <w:t>32</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82" w:history="1">
            <w:r w:rsidRPr="006B0025">
              <w:rPr>
                <w:rStyle w:val="Hyperlink"/>
                <w:noProof/>
              </w:rPr>
              <w:t>5.1. Chiến lược kiểm thử</w:t>
            </w:r>
            <w:r>
              <w:rPr>
                <w:noProof/>
                <w:webHidden/>
              </w:rPr>
              <w:tab/>
            </w:r>
            <w:r>
              <w:rPr>
                <w:noProof/>
                <w:webHidden/>
              </w:rPr>
              <w:fldChar w:fldCharType="begin"/>
            </w:r>
            <w:r>
              <w:rPr>
                <w:noProof/>
                <w:webHidden/>
              </w:rPr>
              <w:instrText xml:space="preserve"> PAGEREF _Toc237235082 \h </w:instrText>
            </w:r>
            <w:r>
              <w:rPr>
                <w:noProof/>
                <w:webHidden/>
              </w:rPr>
            </w:r>
            <w:r>
              <w:rPr>
                <w:noProof/>
                <w:webHidden/>
              </w:rPr>
              <w:fldChar w:fldCharType="separate"/>
            </w:r>
            <w:r>
              <w:rPr>
                <w:noProof/>
                <w:webHidden/>
              </w:rPr>
              <w:t>32</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83" w:history="1">
            <w:r w:rsidRPr="006B0025">
              <w:rPr>
                <w:rStyle w:val="Hyperlink"/>
                <w:noProof/>
              </w:rPr>
              <w:t>5.2. Môi trường kiểm thử</w:t>
            </w:r>
            <w:r>
              <w:rPr>
                <w:noProof/>
                <w:webHidden/>
              </w:rPr>
              <w:tab/>
            </w:r>
            <w:r>
              <w:rPr>
                <w:noProof/>
                <w:webHidden/>
              </w:rPr>
              <w:fldChar w:fldCharType="begin"/>
            </w:r>
            <w:r>
              <w:rPr>
                <w:noProof/>
                <w:webHidden/>
              </w:rPr>
              <w:instrText xml:space="preserve"> PAGEREF _Toc237235083 \h </w:instrText>
            </w:r>
            <w:r>
              <w:rPr>
                <w:noProof/>
                <w:webHidden/>
              </w:rPr>
            </w:r>
            <w:r>
              <w:rPr>
                <w:noProof/>
                <w:webHidden/>
              </w:rPr>
              <w:fldChar w:fldCharType="separate"/>
            </w:r>
            <w:r>
              <w:rPr>
                <w:noProof/>
                <w:webHidden/>
              </w:rPr>
              <w:t>32</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84" w:history="1">
            <w:r w:rsidRPr="006B0025">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_Toc237235084 \h </w:instrText>
            </w:r>
            <w:r>
              <w:rPr>
                <w:noProof/>
                <w:webHidden/>
              </w:rPr>
            </w:r>
            <w:r>
              <w:rPr>
                <w:noProof/>
                <w:webHidden/>
              </w:rPr>
              <w:fldChar w:fldCharType="separate"/>
            </w:r>
            <w:r>
              <w:rPr>
                <w:noProof/>
                <w:webHidden/>
              </w:rPr>
              <w:t>32</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85" w:history="1">
            <w:r w:rsidRPr="006B0025">
              <w:rPr>
                <w:rStyle w:val="Hyperlink"/>
                <w:noProof/>
              </w:rPr>
              <w:t>5.4. Kết quả kiểm thử và build</w:t>
            </w:r>
            <w:r>
              <w:rPr>
                <w:noProof/>
                <w:webHidden/>
              </w:rPr>
              <w:tab/>
            </w:r>
            <w:r>
              <w:rPr>
                <w:noProof/>
                <w:webHidden/>
              </w:rPr>
              <w:fldChar w:fldCharType="begin"/>
            </w:r>
            <w:r>
              <w:rPr>
                <w:noProof/>
                <w:webHidden/>
              </w:rPr>
              <w:instrText xml:space="preserve"> PAGEREF _Toc237235085 \h </w:instrText>
            </w:r>
            <w:r>
              <w:rPr>
                <w:noProof/>
                <w:webHidden/>
              </w:rPr>
            </w:r>
            <w:r>
              <w:rPr>
                <w:noProof/>
                <w:webHidden/>
              </w:rPr>
              <w:fldChar w:fldCharType="separate"/>
            </w:r>
            <w:r>
              <w:rPr>
                <w:noProof/>
                <w:webHidden/>
              </w:rPr>
              <w:t>34</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86" w:history="1">
            <w:r w:rsidRPr="006B0025">
              <w:rPr>
                <w:rStyle w:val="Hyperlink"/>
                <w:noProof/>
              </w:rPr>
              <w:t>5.5. Đánh giá kết quả</w:t>
            </w:r>
            <w:r>
              <w:rPr>
                <w:noProof/>
                <w:webHidden/>
              </w:rPr>
              <w:tab/>
            </w:r>
            <w:r>
              <w:rPr>
                <w:noProof/>
                <w:webHidden/>
              </w:rPr>
              <w:fldChar w:fldCharType="begin"/>
            </w:r>
            <w:r>
              <w:rPr>
                <w:noProof/>
                <w:webHidden/>
              </w:rPr>
              <w:instrText xml:space="preserve"> PAGEREF _Toc237235086 \h </w:instrText>
            </w:r>
            <w:r>
              <w:rPr>
                <w:noProof/>
                <w:webHidden/>
              </w:rPr>
            </w:r>
            <w:r>
              <w:rPr>
                <w:noProof/>
                <w:webHidden/>
              </w:rPr>
              <w:fldChar w:fldCharType="separate"/>
            </w:r>
            <w:r>
              <w:rPr>
                <w:noProof/>
                <w:webHidden/>
              </w:rPr>
              <w:t>37</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87" w:history="1">
            <w:r w:rsidRPr="006B0025">
              <w:rPr>
                <w:rStyle w:val="Hyperlink"/>
                <w:noProof/>
              </w:rPr>
              <w:t>5.5.1. Kết quả đạt được</w:t>
            </w:r>
            <w:r>
              <w:rPr>
                <w:noProof/>
                <w:webHidden/>
              </w:rPr>
              <w:tab/>
            </w:r>
            <w:r>
              <w:rPr>
                <w:noProof/>
                <w:webHidden/>
              </w:rPr>
              <w:fldChar w:fldCharType="begin"/>
            </w:r>
            <w:r>
              <w:rPr>
                <w:noProof/>
                <w:webHidden/>
              </w:rPr>
              <w:instrText xml:space="preserve"> PAGEREF _Toc237235087 \h </w:instrText>
            </w:r>
            <w:r>
              <w:rPr>
                <w:noProof/>
                <w:webHidden/>
              </w:rPr>
            </w:r>
            <w:r>
              <w:rPr>
                <w:noProof/>
                <w:webHidden/>
              </w:rPr>
              <w:fldChar w:fldCharType="separate"/>
            </w:r>
            <w:r>
              <w:rPr>
                <w:noProof/>
                <w:webHidden/>
              </w:rPr>
              <w:t>37</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88" w:history="1">
            <w:r w:rsidRPr="006B0025">
              <w:rPr>
                <w:rStyle w:val="Hyperlink"/>
                <w:noProof/>
              </w:rPr>
              <w:t>5.5.2. Hạn chế</w:t>
            </w:r>
            <w:r>
              <w:rPr>
                <w:noProof/>
                <w:webHidden/>
              </w:rPr>
              <w:tab/>
            </w:r>
            <w:r>
              <w:rPr>
                <w:noProof/>
                <w:webHidden/>
              </w:rPr>
              <w:fldChar w:fldCharType="begin"/>
            </w:r>
            <w:r>
              <w:rPr>
                <w:noProof/>
                <w:webHidden/>
              </w:rPr>
              <w:instrText xml:space="preserve"> PAGEREF _Toc237235088 \h </w:instrText>
            </w:r>
            <w:r>
              <w:rPr>
                <w:noProof/>
                <w:webHidden/>
              </w:rPr>
            </w:r>
            <w:r>
              <w:rPr>
                <w:noProof/>
                <w:webHidden/>
              </w:rPr>
              <w:fldChar w:fldCharType="separate"/>
            </w:r>
            <w:r>
              <w:rPr>
                <w:noProof/>
                <w:webHidden/>
              </w:rPr>
              <w:t>37</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89" w:history="1">
            <w:r w:rsidRPr="006B0025">
              <w:rPr>
                <w:rStyle w:val="Hyperlink"/>
                <w:noProof/>
              </w:rPr>
              <w:t>5.5.3. Hướng cải tiến</w:t>
            </w:r>
            <w:r>
              <w:rPr>
                <w:noProof/>
                <w:webHidden/>
              </w:rPr>
              <w:tab/>
            </w:r>
            <w:r>
              <w:rPr>
                <w:noProof/>
                <w:webHidden/>
              </w:rPr>
              <w:fldChar w:fldCharType="begin"/>
            </w:r>
            <w:r>
              <w:rPr>
                <w:noProof/>
                <w:webHidden/>
              </w:rPr>
              <w:instrText xml:space="preserve"> PAGEREF _Toc237235089 \h </w:instrText>
            </w:r>
            <w:r>
              <w:rPr>
                <w:noProof/>
                <w:webHidden/>
              </w:rPr>
            </w:r>
            <w:r>
              <w:rPr>
                <w:noProof/>
                <w:webHidden/>
              </w:rPr>
              <w:fldChar w:fldCharType="separate"/>
            </w:r>
            <w:r>
              <w:rPr>
                <w:noProof/>
                <w:webHidden/>
              </w:rPr>
              <w:t>38</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90" w:history="1">
            <w:r w:rsidRPr="006B0025">
              <w:rPr>
                <w:rStyle w:val="Hyperlink"/>
                <w:noProof/>
              </w:rPr>
              <w:t>5.6. Kiểm thử chatbot-service</w:t>
            </w:r>
            <w:r>
              <w:rPr>
                <w:noProof/>
                <w:webHidden/>
              </w:rPr>
              <w:tab/>
            </w:r>
            <w:r>
              <w:rPr>
                <w:noProof/>
                <w:webHidden/>
              </w:rPr>
              <w:fldChar w:fldCharType="begin"/>
            </w:r>
            <w:r>
              <w:rPr>
                <w:noProof/>
                <w:webHidden/>
              </w:rPr>
              <w:instrText xml:space="preserve"> PAGEREF _Toc237235090 \h </w:instrText>
            </w:r>
            <w:r>
              <w:rPr>
                <w:noProof/>
                <w:webHidden/>
              </w:rPr>
            </w:r>
            <w:r>
              <w:rPr>
                <w:noProof/>
                <w:webHidden/>
              </w:rPr>
              <w:fldChar w:fldCharType="separate"/>
            </w:r>
            <w:r>
              <w:rPr>
                <w:noProof/>
                <w:webHidden/>
              </w:rPr>
              <w:t>38</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91" w:history="1">
            <w:r w:rsidRPr="006B0025">
              <w:rPr>
                <w:rStyle w:val="Hyperlink"/>
                <w:noProof/>
              </w:rPr>
              <w:t>5.7. Kiểm thử chatbot-admin-service và AI service</w:t>
            </w:r>
            <w:r>
              <w:rPr>
                <w:noProof/>
                <w:webHidden/>
              </w:rPr>
              <w:tab/>
            </w:r>
            <w:r>
              <w:rPr>
                <w:noProof/>
                <w:webHidden/>
              </w:rPr>
              <w:fldChar w:fldCharType="begin"/>
            </w:r>
            <w:r>
              <w:rPr>
                <w:noProof/>
                <w:webHidden/>
              </w:rPr>
              <w:instrText xml:space="preserve"> PAGEREF _Toc237235091 \h </w:instrText>
            </w:r>
            <w:r>
              <w:rPr>
                <w:noProof/>
                <w:webHidden/>
              </w:rPr>
            </w:r>
            <w:r>
              <w:rPr>
                <w:noProof/>
                <w:webHidden/>
              </w:rPr>
              <w:fldChar w:fldCharType="separate"/>
            </w:r>
            <w:r>
              <w:rPr>
                <w:noProof/>
                <w:webHidden/>
              </w:rPr>
              <w:t>39</w:t>
            </w:r>
            <w:r>
              <w:rPr>
                <w:noProof/>
                <w:webHidden/>
              </w:rPr>
              <w:fldChar w:fldCharType="end"/>
            </w:r>
          </w:hyperlink>
        </w:p>
        <w:p w:rsidR="008B5664" w:rsidRDefault="008B5664">
          <w:pPr>
            <w:pStyle w:val="TOC2"/>
            <w:tabs>
              <w:tab w:val="right" w:leader="dot" w:pos="9061"/>
            </w:tabs>
            <w:rPr>
              <w:rFonts w:asciiTheme="minorHAnsi" w:eastAsiaTheme="minorEastAsia" w:hAnsiTheme="minorHAnsi" w:cstheme="minorBidi"/>
              <w:noProof/>
              <w:sz w:val="22"/>
              <w:lang w:eastAsia="zh-CN"/>
            </w:rPr>
          </w:pPr>
          <w:hyperlink w:anchor="_Toc237235092" w:history="1">
            <w:r w:rsidRPr="006B0025">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_Toc237235092 \h </w:instrText>
            </w:r>
            <w:r>
              <w:rPr>
                <w:noProof/>
                <w:webHidden/>
              </w:rPr>
            </w:r>
            <w:r>
              <w:rPr>
                <w:noProof/>
                <w:webHidden/>
              </w:rPr>
              <w:fldChar w:fldCharType="separate"/>
            </w:r>
            <w:r>
              <w:rPr>
                <w:noProof/>
                <w:webHidden/>
              </w:rPr>
              <w:t>39</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93" w:history="1">
            <w:r w:rsidRPr="006B0025">
              <w:rPr>
                <w:rStyle w:val="Hyperlink"/>
                <w:noProof/>
              </w:rPr>
              <w:t>5.8.1. Kết quả backend lõi</w:t>
            </w:r>
            <w:r>
              <w:rPr>
                <w:noProof/>
                <w:webHidden/>
              </w:rPr>
              <w:tab/>
            </w:r>
            <w:r>
              <w:rPr>
                <w:noProof/>
                <w:webHidden/>
              </w:rPr>
              <w:fldChar w:fldCharType="begin"/>
            </w:r>
            <w:r>
              <w:rPr>
                <w:noProof/>
                <w:webHidden/>
              </w:rPr>
              <w:instrText xml:space="preserve"> PAGEREF _Toc237235093 \h </w:instrText>
            </w:r>
            <w:r>
              <w:rPr>
                <w:noProof/>
                <w:webHidden/>
              </w:rPr>
            </w:r>
            <w:r>
              <w:rPr>
                <w:noProof/>
                <w:webHidden/>
              </w:rPr>
              <w:fldChar w:fldCharType="separate"/>
            </w:r>
            <w:r>
              <w:rPr>
                <w:noProof/>
                <w:webHidden/>
              </w:rPr>
              <w:t>39</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94" w:history="1">
            <w:r w:rsidRPr="006B0025">
              <w:rPr>
                <w:rStyle w:val="Hyperlink"/>
                <w:noProof/>
              </w:rPr>
              <w:t>5.8.2. Kiểm thử liên dịch vụ</w:t>
            </w:r>
            <w:r>
              <w:rPr>
                <w:noProof/>
                <w:webHidden/>
              </w:rPr>
              <w:tab/>
            </w:r>
            <w:r>
              <w:rPr>
                <w:noProof/>
                <w:webHidden/>
              </w:rPr>
              <w:fldChar w:fldCharType="begin"/>
            </w:r>
            <w:r>
              <w:rPr>
                <w:noProof/>
                <w:webHidden/>
              </w:rPr>
              <w:instrText xml:space="preserve"> PAGEREF _Toc237235094 \h </w:instrText>
            </w:r>
            <w:r>
              <w:rPr>
                <w:noProof/>
                <w:webHidden/>
              </w:rPr>
            </w:r>
            <w:r>
              <w:rPr>
                <w:noProof/>
                <w:webHidden/>
              </w:rPr>
              <w:fldChar w:fldCharType="separate"/>
            </w:r>
            <w:r>
              <w:rPr>
                <w:noProof/>
                <w:webHidden/>
              </w:rPr>
              <w:t>40</w:t>
            </w:r>
            <w:r>
              <w:rPr>
                <w:noProof/>
                <w:webHidden/>
              </w:rPr>
              <w:fldChar w:fldCharType="end"/>
            </w:r>
          </w:hyperlink>
        </w:p>
        <w:p w:rsidR="008B5664" w:rsidRDefault="008B5664">
          <w:pPr>
            <w:pStyle w:val="TOC3"/>
            <w:tabs>
              <w:tab w:val="right" w:leader="dot" w:pos="9061"/>
            </w:tabs>
            <w:rPr>
              <w:rFonts w:asciiTheme="minorHAnsi" w:eastAsiaTheme="minorEastAsia" w:hAnsiTheme="minorHAnsi" w:cstheme="minorBidi"/>
              <w:noProof/>
              <w:sz w:val="22"/>
              <w:lang w:eastAsia="zh-CN"/>
            </w:rPr>
          </w:pPr>
          <w:hyperlink w:anchor="_Toc237235095" w:history="1">
            <w:r w:rsidRPr="006B0025">
              <w:rPr>
                <w:rStyle w:val="Hyperlink"/>
                <w:noProof/>
              </w:rPr>
              <w:t>Ma trận tích hợp cần kiểm tra storefront/admin với backend, chatbot-service với backend/Redis/LLM, visual-search-service với backend/PostgreSQL/RabbitMQ/provider embedding và callback VNPay với backend. Các tình huống lỗi gồm timeout, token hết hạn, 401/403, API trả rỗng, thông điệp chạy lặp, model provider không sẵn sàng và dữ liệu đầu vào vượt giới hạn.</w:t>
            </w:r>
            <w:r>
              <w:rPr>
                <w:noProof/>
                <w:webHidden/>
              </w:rPr>
              <w:tab/>
            </w:r>
            <w:r>
              <w:rPr>
                <w:noProof/>
                <w:webHidden/>
              </w:rPr>
              <w:fldChar w:fldCharType="begin"/>
            </w:r>
            <w:r>
              <w:rPr>
                <w:noProof/>
                <w:webHidden/>
              </w:rPr>
              <w:instrText xml:space="preserve"> PAGEREF _Toc237235095 \h </w:instrText>
            </w:r>
            <w:r>
              <w:rPr>
                <w:noProof/>
                <w:webHidden/>
              </w:rPr>
            </w:r>
            <w:r>
              <w:rPr>
                <w:noProof/>
                <w:webHidden/>
              </w:rPr>
              <w:fldChar w:fldCharType="separate"/>
            </w:r>
            <w:r>
              <w:rPr>
                <w:noProof/>
                <w:webHidden/>
              </w:rPr>
              <w:t>40</w:t>
            </w:r>
            <w:r>
              <w:rPr>
                <w:noProof/>
                <w:webHidden/>
              </w:rPr>
              <w:fldChar w:fldCharType="end"/>
            </w:r>
          </w:hyperlink>
        </w:p>
        <w:p w:rsidR="008B5664" w:rsidRDefault="008B5664">
          <w:pPr>
            <w:pStyle w:val="TOC1"/>
            <w:tabs>
              <w:tab w:val="right" w:leader="dot" w:pos="9061"/>
            </w:tabs>
            <w:rPr>
              <w:rFonts w:asciiTheme="minorHAnsi" w:eastAsiaTheme="minorEastAsia" w:hAnsiTheme="minorHAnsi" w:cstheme="minorBidi"/>
              <w:noProof/>
              <w:sz w:val="22"/>
              <w:lang w:eastAsia="zh-CN"/>
            </w:rPr>
          </w:pPr>
          <w:hyperlink w:anchor="_Toc237235096" w:history="1">
            <w:r w:rsidRPr="006B0025">
              <w:rPr>
                <w:rStyle w:val="Hyperlink"/>
                <w:noProof/>
              </w:rPr>
              <w:t>TÀI LIỆU THAM KHẢO</w:t>
            </w:r>
            <w:r>
              <w:rPr>
                <w:noProof/>
                <w:webHidden/>
              </w:rPr>
              <w:tab/>
            </w:r>
            <w:r>
              <w:rPr>
                <w:noProof/>
                <w:webHidden/>
              </w:rPr>
              <w:fldChar w:fldCharType="begin"/>
            </w:r>
            <w:r>
              <w:rPr>
                <w:noProof/>
                <w:webHidden/>
              </w:rPr>
              <w:instrText xml:space="preserve"> PAGEREF _Toc237235096 \h </w:instrText>
            </w:r>
            <w:r>
              <w:rPr>
                <w:noProof/>
                <w:webHidden/>
              </w:rPr>
            </w:r>
            <w:r>
              <w:rPr>
                <w:noProof/>
                <w:webHidden/>
              </w:rPr>
              <w:fldChar w:fldCharType="separate"/>
            </w:r>
            <w:r>
              <w:rPr>
                <w:noProof/>
                <w:webHidden/>
              </w:rPr>
              <w:t>41</w:t>
            </w:r>
            <w:r>
              <w:rPr>
                <w:noProof/>
                <w:webHidden/>
              </w:rPr>
              <w:fldChar w:fldCharType="end"/>
            </w:r>
          </w:hyperlink>
        </w:p>
        <w:p w:rsidR="001C37B9" w:rsidRDefault="008B5664">
          <w:pPr>
            <w:ind w:firstLine="0"/>
            <w:rPr>
              <w:b/>
              <w:caps/>
              <w:sz w:val="28"/>
            </w:rPr>
          </w:pPr>
          <w:r>
            <w:rPr>
              <w:b/>
              <w:bCs/>
              <w:sz w:val="24"/>
              <w:szCs w:val="24"/>
            </w:rPr>
            <w:fldChar w:fldCharType="end"/>
          </w:r>
        </w:p>
      </w:sdtContent>
    </w:sdt>
    <w:p w:rsidR="001C37B9" w:rsidRDefault="008B5664">
      <w:pPr>
        <w:rPr>
          <w:b/>
          <w:caps/>
          <w:sz w:val="28"/>
        </w:rPr>
      </w:pPr>
      <w:r>
        <w:rPr>
          <w:b/>
          <w:caps/>
          <w:sz w:val="28"/>
        </w:rPr>
        <w:br w:type="page"/>
      </w:r>
    </w:p>
    <w:p w:rsidR="001C37B9" w:rsidRDefault="008B5664">
      <w:pPr>
        <w:jc w:val="center"/>
      </w:pPr>
      <w:r>
        <w:rPr>
          <w:b/>
          <w:caps/>
          <w:sz w:val="28"/>
        </w:rPr>
        <w:lastRenderedPageBreak/>
        <w:t>LỜI CẢM ƠN</w:t>
      </w:r>
    </w:p>
    <w:p w:rsidR="001C37B9" w:rsidRDefault="008B5664">
      <w:pPr>
        <w:rPr>
          <w:sz w:val="24"/>
          <w:szCs w:val="24"/>
        </w:rPr>
      </w:pPr>
      <w:r>
        <w:rPr>
          <w:sz w:val="24"/>
          <w:szCs w:val="24"/>
        </w:rPr>
        <w:t>Trong quá trình thực hiện thực tập tốt nghiệp và hoàn thiện đề tài “XÂY DỰNG WEBSITE KINH DOANH TRANG PHỤC THỂ THAO THÔNG MINH TÍCH HỢP AI</w:t>
      </w:r>
      <w:r>
        <w:rPr>
          <w:sz w:val="24"/>
          <w:szCs w:val="24"/>
        </w:rPr>
        <w:t xml:space="preserve">”,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w:t>
      </w:r>
      <w:r>
        <w:rPr>
          <w:sz w:val="24"/>
          <w:szCs w:val="24"/>
        </w:rPr>
        <w:t>từng bước hoàn thiện sản phẩm cũng như nội dung báo cáo.</w:t>
      </w:r>
    </w:p>
    <w:p w:rsidR="001C37B9" w:rsidRDefault="008B5664">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w:t>
      </w:r>
      <w:r>
        <w:rPr>
          <w:sz w:val="24"/>
          <w:szCs w:val="24"/>
        </w:rPr>
        <w:t>m hiểu quy trình làm việc, tiếp cận yêu cầu thực tế và rèn luyện kỹ năng phối hợp trong quá trình thực tập.</w:t>
      </w:r>
    </w:p>
    <w:p w:rsidR="001C37B9" w:rsidRDefault="008B5664">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w:t>
      </w:r>
      <w:r>
        <w:rPr>
          <w:sz w:val="24"/>
          <w:szCs w:val="24"/>
        </w:rPr>
        <w:t>n và đơn vị thực tập để tiếp tục điều chỉnh sản phẩm, củng cố kiến thức và nâng cao chất lượng triển khai trong các giai đoạn tiếp theo.</w:t>
      </w:r>
    </w:p>
    <w:p w:rsidR="001C37B9" w:rsidRDefault="008B5664">
      <w:r>
        <w:br w:type="page"/>
      </w:r>
    </w:p>
    <w:p w:rsidR="001C37B9" w:rsidRDefault="008B5664">
      <w:pPr>
        <w:jc w:val="center"/>
      </w:pPr>
      <w:r>
        <w:rPr>
          <w:b/>
          <w:caps/>
          <w:sz w:val="28"/>
        </w:rPr>
        <w:lastRenderedPageBreak/>
        <w:t>DANH MỤC CÁC BẢNG</w:t>
      </w:r>
    </w:p>
    <w:p w:rsidR="001C37B9" w:rsidRDefault="008B5664">
      <w:pPr>
        <w:tabs>
          <w:tab w:val="right" w:leader="dot" w:pos="9071"/>
        </w:tabs>
        <w:spacing w:before="20" w:after="20" w:line="240" w:lineRule="auto"/>
        <w:ind w:firstLine="0"/>
      </w:pPr>
      <w:r>
        <w:rPr>
          <w:sz w:val="24"/>
        </w:rPr>
        <w:t>B</w:t>
      </w:r>
      <w:r>
        <w:rPr>
          <w:sz w:val="24"/>
        </w:rPr>
        <w:t>Ả</w:t>
      </w:r>
      <w:r>
        <w:rPr>
          <w:sz w:val="24"/>
        </w:rPr>
        <w:t>NG</w:t>
      </w:r>
      <w:r>
        <w:rPr>
          <w:sz w:val="24"/>
        </w:rPr>
        <w:t xml:space="preserve"> 1.1. Phạm vi triển khai của đề tài</w:t>
      </w:r>
      <w:r>
        <w:rPr>
          <w:sz w:val="24"/>
        </w:rPr>
        <w:tab/>
      </w:r>
      <w:r>
        <w:rPr>
          <w:sz w:val="24"/>
        </w:rPr>
        <w:t>4</w:t>
      </w:r>
    </w:p>
    <w:p w:rsidR="001C37B9" w:rsidRDefault="008B5664">
      <w:pPr>
        <w:tabs>
          <w:tab w:val="right" w:leader="dot" w:pos="9071"/>
        </w:tabs>
        <w:spacing w:before="20" w:after="20" w:line="240" w:lineRule="auto"/>
        <w:ind w:firstLine="0"/>
      </w:pPr>
      <w:r>
        <w:rPr>
          <w:sz w:val="24"/>
        </w:rPr>
        <w:t>B</w:t>
      </w:r>
      <w:r>
        <w:rPr>
          <w:sz w:val="24"/>
        </w:rPr>
        <w:t>Ả</w:t>
      </w:r>
      <w:r>
        <w:rPr>
          <w:sz w:val="24"/>
        </w:rPr>
        <w:t>NG</w:t>
      </w:r>
      <w:r>
        <w:rPr>
          <w:sz w:val="24"/>
        </w:rPr>
        <w:t xml:space="preserve"> 1.2. Tác nhân chính của hệ thống</w:t>
      </w:r>
      <w:r>
        <w:rPr>
          <w:sz w:val="24"/>
        </w:rPr>
        <w:tab/>
      </w:r>
      <w:r>
        <w:rPr>
          <w:sz w:val="24"/>
        </w:rPr>
        <w:t>5</w:t>
      </w:r>
    </w:p>
    <w:p w:rsidR="001C37B9" w:rsidRDefault="008B5664">
      <w:pPr>
        <w:tabs>
          <w:tab w:val="right" w:leader="dot" w:pos="9071"/>
        </w:tabs>
        <w:spacing w:before="20" w:after="20" w:line="240" w:lineRule="auto"/>
        <w:ind w:firstLine="0"/>
      </w:pPr>
      <w:r>
        <w:rPr>
          <w:sz w:val="24"/>
        </w:rPr>
        <w:t>B</w:t>
      </w:r>
      <w:r>
        <w:rPr>
          <w:sz w:val="24"/>
        </w:rPr>
        <w:t>Ả</w:t>
      </w:r>
      <w:r>
        <w:rPr>
          <w:sz w:val="24"/>
        </w:rPr>
        <w:t>NG</w:t>
      </w:r>
      <w:r>
        <w:rPr>
          <w:sz w:val="24"/>
        </w:rPr>
        <w:t xml:space="preserve"> 1.3. Nhóm yê</w:t>
      </w:r>
      <w:r>
        <w:rPr>
          <w:sz w:val="24"/>
        </w:rPr>
        <w:t>u cầu chức năng</w:t>
      </w:r>
      <w:r>
        <w:rPr>
          <w:sz w:val="24"/>
        </w:rPr>
        <w:tab/>
        <w:t>6</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1.4. Yêu cầu phi chức năng</w:t>
      </w:r>
      <w:r>
        <w:rPr>
          <w:sz w:val="24"/>
        </w:rPr>
        <w:tab/>
      </w:r>
      <w:r>
        <w:rPr>
          <w:sz w:val="24"/>
        </w:rPr>
        <w:t>6</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2.1. Tổng hợp công nghệ sử dụng trong dự án</w:t>
      </w:r>
      <w:r>
        <w:rPr>
          <w:sz w:val="24"/>
        </w:rPr>
        <w:tab/>
        <w:t>1</w:t>
      </w:r>
      <w:r>
        <w:rPr>
          <w:sz w:val="24"/>
        </w:rPr>
        <w:t>1</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3.1. Thành phần kiến trúc và trách nhiệm</w:t>
      </w:r>
      <w:r>
        <w:rPr>
          <w:sz w:val="24"/>
        </w:rPr>
        <w:tab/>
        <w:t>1</w:t>
      </w:r>
      <w:r>
        <w:rPr>
          <w:sz w:val="24"/>
        </w:rPr>
        <w:t>4</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3.2. Phân nhóm 25 module backend</w:t>
      </w:r>
      <w:r>
        <w:rPr>
          <w:sz w:val="24"/>
        </w:rPr>
        <w:tab/>
        <w:t>1</w:t>
      </w:r>
      <w:r>
        <w:rPr>
          <w:sz w:val="24"/>
        </w:rPr>
        <w:t>5</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3.3. Một số bảng dữ liệu cốt lõi</w:t>
      </w:r>
      <w:r>
        <w:rPr>
          <w:sz w:val="24"/>
        </w:rPr>
        <w:tab/>
        <w:t>1</w:t>
      </w:r>
      <w:r>
        <w:rPr>
          <w:sz w:val="24"/>
        </w:rPr>
        <w:t>7</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3.4. Nhóm endpoi</w:t>
      </w:r>
      <w:r>
        <w:rPr>
          <w:sz w:val="24"/>
        </w:rPr>
        <w:t>nt tiêu biểu</w:t>
      </w:r>
      <w:r>
        <w:rPr>
          <w:sz w:val="24"/>
        </w:rPr>
        <w:tab/>
      </w:r>
      <w:r>
        <w:rPr>
          <w:sz w:val="24"/>
        </w:rPr>
        <w:t>18</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3.5. Trạng thái đơn hàng và thanh toán</w:t>
      </w:r>
      <w:r>
        <w:rPr>
          <w:sz w:val="24"/>
        </w:rPr>
        <w:tab/>
      </w:r>
      <w:r>
        <w:rPr>
          <w:sz w:val="24"/>
        </w:rPr>
        <w:t>19</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4.1. Cấu trúc thư mục mức cao</w:t>
      </w:r>
      <w:r>
        <w:rPr>
          <w:sz w:val="24"/>
        </w:rPr>
        <w:tab/>
        <w:t>2</w:t>
      </w:r>
      <w:r>
        <w:rPr>
          <w:sz w:val="24"/>
        </w:rPr>
        <w:t>2</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4.2. Các service trong môi trường local</w:t>
      </w:r>
      <w:r>
        <w:rPr>
          <w:sz w:val="24"/>
        </w:rPr>
        <w:tab/>
        <w:t>2</w:t>
      </w:r>
      <w:r>
        <w:rPr>
          <w:sz w:val="24"/>
        </w:rPr>
        <w:t>7</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5.1. Thông tin môi trường kiểm thử cần bổ sung</w:t>
      </w:r>
      <w:r>
        <w:rPr>
          <w:sz w:val="24"/>
        </w:rPr>
        <w:tab/>
        <w:t>3</w:t>
      </w:r>
      <w:r>
        <w:rPr>
          <w:sz w:val="24"/>
        </w:rPr>
        <w:t>3</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5.2. Danh sách test case nghiệp vụ chính</w:t>
      </w:r>
      <w:r>
        <w:rPr>
          <w:sz w:val="24"/>
        </w:rPr>
        <w:tab/>
        <w:t>3</w:t>
      </w:r>
      <w:r>
        <w:rPr>
          <w:sz w:val="24"/>
        </w:rPr>
        <w:t>3</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5.3. Tổng hợp kết quả cần điền từ output</w:t>
      </w:r>
      <w:r>
        <w:rPr>
          <w:sz w:val="24"/>
        </w:rPr>
        <w:tab/>
        <w:t>3</w:t>
      </w:r>
      <w:r>
        <w:rPr>
          <w:sz w:val="24"/>
        </w:rPr>
        <w:t>4</w:t>
      </w:r>
    </w:p>
    <w:p w:rsidR="001C37B9" w:rsidRDefault="008B5664">
      <w:pPr>
        <w:tabs>
          <w:tab w:val="right" w:leader="dot" w:pos="9071"/>
        </w:tabs>
        <w:spacing w:before="20" w:after="20" w:line="240" w:lineRule="auto"/>
        <w:ind w:firstLine="0"/>
      </w:pPr>
      <w:r>
        <w:rPr>
          <w:sz w:val="24"/>
        </w:rPr>
        <w:t>B</w:t>
      </w:r>
      <w:r>
        <w:rPr>
          <w:sz w:val="24"/>
        </w:rPr>
        <w:t>Ả</w:t>
      </w:r>
      <w:r>
        <w:rPr>
          <w:sz w:val="24"/>
        </w:rPr>
        <w:t xml:space="preserve">NG </w:t>
      </w:r>
      <w:r>
        <w:rPr>
          <w:sz w:val="24"/>
        </w:rPr>
        <w:t>A.1. Danh sách thông tin còn thiếu</w:t>
      </w:r>
      <w:r>
        <w:rPr>
          <w:sz w:val="24"/>
        </w:rPr>
        <w:tab/>
        <w:t>37</w:t>
      </w:r>
    </w:p>
    <w:p w:rsidR="001C37B9" w:rsidRDefault="008B5664">
      <w:r>
        <w:br w:type="page"/>
      </w:r>
    </w:p>
    <w:p w:rsidR="001C37B9" w:rsidRDefault="008B5664">
      <w:pPr>
        <w:jc w:val="center"/>
      </w:pPr>
      <w:r>
        <w:rPr>
          <w:b/>
          <w:caps/>
          <w:sz w:val="28"/>
        </w:rPr>
        <w:lastRenderedPageBreak/>
        <w:t>DANH MỤC CÁC HÌNH VÀ SƠ ĐỒ</w:t>
      </w:r>
    </w:p>
    <w:p w:rsidR="001C37B9" w:rsidRDefault="008B5664">
      <w:pPr>
        <w:jc w:val="left"/>
        <w:rPr>
          <w:sz w:val="24"/>
          <w:szCs w:val="24"/>
        </w:rPr>
      </w:pPr>
      <w:r>
        <w:rPr>
          <w:sz w:val="24"/>
          <w:szCs w:val="24"/>
        </w:rPr>
        <w:t>SƠ ĐỒ</w:t>
      </w:r>
      <w:r>
        <w:rPr>
          <w:sz w:val="24"/>
          <w:szCs w:val="24"/>
        </w:rPr>
        <w:t xml:space="preserve"> 3.1. Biểu đồ ngữ cảnh hệ thống kinh doanh trang phục thể thao  </w:t>
      </w:r>
      <w:r>
        <w:rPr>
          <w:sz w:val="24"/>
          <w:szCs w:val="24"/>
        </w:rPr>
        <w:tab/>
      </w:r>
      <w:r>
        <w:rPr>
          <w:sz w:val="24"/>
          <w:szCs w:val="24"/>
        </w:rPr>
        <w:tab/>
      </w:r>
      <w:r>
        <w:rPr>
          <w:sz w:val="24"/>
          <w:szCs w:val="24"/>
        </w:rPr>
        <w:t>12</w:t>
      </w:r>
    </w:p>
    <w:p w:rsidR="001C37B9" w:rsidRDefault="008B5664">
      <w:pPr>
        <w:jc w:val="left"/>
        <w:rPr>
          <w:sz w:val="24"/>
          <w:szCs w:val="24"/>
        </w:rPr>
      </w:pPr>
      <w:r>
        <w:rPr>
          <w:sz w:val="24"/>
          <w:szCs w:val="24"/>
        </w:rPr>
        <w:t>SƠ ĐỒ</w:t>
      </w:r>
      <w:r>
        <w:rPr>
          <w:sz w:val="24"/>
          <w:szCs w:val="24"/>
        </w:rPr>
        <w:t xml:space="preserve">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13</w:t>
      </w:r>
    </w:p>
    <w:p w:rsidR="001C37B9" w:rsidRDefault="008B5664">
      <w:pPr>
        <w:jc w:val="left"/>
        <w:rPr>
          <w:sz w:val="24"/>
          <w:szCs w:val="24"/>
        </w:rPr>
      </w:pPr>
      <w:r>
        <w:rPr>
          <w:sz w:val="24"/>
          <w:szCs w:val="24"/>
        </w:rPr>
        <w:t>SƠ ĐỒ</w:t>
      </w:r>
      <w:r>
        <w:rPr>
          <w:sz w:val="24"/>
          <w:szCs w:val="24"/>
        </w:rPr>
        <w:t xml:space="preserve"> 3.3. DFD mức 1 phân rã tiến trình xử lý mua hàng</w:t>
      </w:r>
      <w:r>
        <w:rPr>
          <w:sz w:val="24"/>
          <w:szCs w:val="24"/>
        </w:rPr>
        <w:tab/>
      </w:r>
      <w:r>
        <w:rPr>
          <w:sz w:val="24"/>
          <w:szCs w:val="24"/>
        </w:rPr>
        <w:tab/>
      </w:r>
      <w:r>
        <w:rPr>
          <w:sz w:val="24"/>
          <w:szCs w:val="24"/>
        </w:rPr>
        <w:tab/>
      </w:r>
      <w:r>
        <w:rPr>
          <w:sz w:val="24"/>
          <w:szCs w:val="24"/>
        </w:rPr>
        <w:tab/>
      </w:r>
      <w:r>
        <w:rPr>
          <w:sz w:val="24"/>
          <w:szCs w:val="24"/>
        </w:rPr>
        <w:t>14</w:t>
      </w:r>
    </w:p>
    <w:p w:rsidR="001C37B9" w:rsidRDefault="008B5664">
      <w:pPr>
        <w:jc w:val="left"/>
        <w:rPr>
          <w:sz w:val="24"/>
          <w:szCs w:val="24"/>
        </w:rPr>
      </w:pPr>
      <w:r>
        <w:rPr>
          <w:sz w:val="24"/>
          <w:szCs w:val="24"/>
        </w:rPr>
        <w:t>SƠ ĐỒ</w:t>
      </w:r>
      <w:r>
        <w:rPr>
          <w:sz w:val="24"/>
          <w:szCs w:val="24"/>
        </w:rPr>
        <w:t xml:space="preserve"> 3.4. ERD tổng quan hệ thống thương mại điện tử</w:t>
      </w:r>
      <w:r>
        <w:rPr>
          <w:sz w:val="24"/>
          <w:szCs w:val="24"/>
        </w:rPr>
        <w:tab/>
      </w:r>
      <w:r>
        <w:rPr>
          <w:sz w:val="24"/>
          <w:szCs w:val="24"/>
        </w:rPr>
        <w:tab/>
      </w:r>
      <w:r>
        <w:rPr>
          <w:sz w:val="24"/>
          <w:szCs w:val="24"/>
        </w:rPr>
        <w:tab/>
      </w:r>
      <w:r>
        <w:rPr>
          <w:sz w:val="24"/>
          <w:szCs w:val="24"/>
        </w:rPr>
        <w:tab/>
      </w:r>
      <w:r>
        <w:rPr>
          <w:sz w:val="24"/>
          <w:szCs w:val="24"/>
        </w:rPr>
        <w:t>17</w:t>
      </w:r>
    </w:p>
    <w:p w:rsidR="001C37B9" w:rsidRDefault="008B5664">
      <w:pPr>
        <w:jc w:val="left"/>
        <w:rPr>
          <w:sz w:val="24"/>
          <w:szCs w:val="24"/>
        </w:rPr>
      </w:pPr>
      <w:r>
        <w:rPr>
          <w:sz w:val="24"/>
          <w:szCs w:val="24"/>
        </w:rPr>
        <w:t>HÌNH</w:t>
      </w:r>
      <w:r>
        <w:rPr>
          <w:sz w:val="24"/>
          <w:szCs w:val="24"/>
        </w:rPr>
        <w:t xml:space="preserve">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23</w:t>
      </w:r>
    </w:p>
    <w:p w:rsidR="001C37B9" w:rsidRDefault="008B5664">
      <w:pPr>
        <w:jc w:val="left"/>
        <w:rPr>
          <w:sz w:val="24"/>
          <w:szCs w:val="24"/>
        </w:rPr>
      </w:pPr>
      <w:r>
        <w:rPr>
          <w:sz w:val="24"/>
          <w:szCs w:val="24"/>
        </w:rPr>
        <w:t>HÌNH</w:t>
      </w:r>
      <w:r>
        <w:rPr>
          <w:sz w:val="24"/>
          <w:szCs w:val="24"/>
        </w:rPr>
        <w:t xml:space="preserve"> 4.2. Giao diện danh sách và tìm kiếm sản phẩm</w:t>
      </w:r>
      <w:r>
        <w:rPr>
          <w:sz w:val="24"/>
          <w:szCs w:val="24"/>
        </w:rPr>
        <w:tab/>
      </w:r>
      <w:r>
        <w:rPr>
          <w:sz w:val="24"/>
          <w:szCs w:val="24"/>
        </w:rPr>
        <w:tab/>
      </w:r>
      <w:r>
        <w:rPr>
          <w:sz w:val="24"/>
          <w:szCs w:val="24"/>
        </w:rPr>
        <w:tab/>
      </w:r>
      <w:r>
        <w:rPr>
          <w:sz w:val="24"/>
          <w:szCs w:val="24"/>
        </w:rPr>
        <w:tab/>
      </w:r>
      <w:r>
        <w:rPr>
          <w:sz w:val="24"/>
          <w:szCs w:val="24"/>
        </w:rPr>
        <w:t>24</w:t>
      </w:r>
    </w:p>
    <w:p w:rsidR="001C37B9" w:rsidRDefault="008B5664">
      <w:pPr>
        <w:jc w:val="left"/>
        <w:rPr>
          <w:sz w:val="24"/>
          <w:szCs w:val="24"/>
        </w:rPr>
      </w:pPr>
      <w:r>
        <w:rPr>
          <w:sz w:val="24"/>
          <w:szCs w:val="24"/>
        </w:rPr>
        <w:t>HÌNH</w:t>
      </w:r>
      <w:r>
        <w:rPr>
          <w:sz w:val="24"/>
          <w:szCs w:val="24"/>
        </w:rPr>
        <w:t xml:space="preserve"> 4.3. Giao diện chi tiết và lựa</w:t>
      </w:r>
      <w:r>
        <w:rPr>
          <w:sz w:val="24"/>
          <w:szCs w:val="24"/>
        </w:rPr>
        <w:t xml:space="preserve"> chọn biến thể sản phẩm</w:t>
      </w:r>
      <w:r>
        <w:rPr>
          <w:sz w:val="24"/>
          <w:szCs w:val="24"/>
        </w:rPr>
        <w:tab/>
      </w:r>
      <w:r>
        <w:rPr>
          <w:sz w:val="24"/>
          <w:szCs w:val="24"/>
        </w:rPr>
        <w:tab/>
      </w:r>
      <w:r>
        <w:rPr>
          <w:sz w:val="24"/>
          <w:szCs w:val="24"/>
        </w:rPr>
        <w:tab/>
      </w:r>
      <w:r>
        <w:rPr>
          <w:sz w:val="24"/>
          <w:szCs w:val="24"/>
        </w:rPr>
        <w:tab/>
      </w:r>
      <w:r>
        <w:rPr>
          <w:sz w:val="24"/>
          <w:szCs w:val="24"/>
        </w:rPr>
        <w:t>24</w:t>
      </w:r>
    </w:p>
    <w:p w:rsidR="001C37B9" w:rsidRDefault="008B5664">
      <w:pPr>
        <w:jc w:val="left"/>
        <w:rPr>
          <w:sz w:val="24"/>
          <w:szCs w:val="24"/>
        </w:rPr>
      </w:pPr>
      <w:r>
        <w:rPr>
          <w:sz w:val="24"/>
          <w:szCs w:val="24"/>
        </w:rPr>
        <w:t>HÌNH</w:t>
      </w:r>
      <w:r>
        <w:rPr>
          <w:sz w:val="24"/>
          <w:szCs w:val="24"/>
        </w:rPr>
        <w:t xml:space="preserve">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25</w:t>
      </w:r>
    </w:p>
    <w:p w:rsidR="001C37B9" w:rsidRDefault="008B5664">
      <w:pPr>
        <w:jc w:val="left"/>
        <w:rPr>
          <w:sz w:val="24"/>
          <w:szCs w:val="24"/>
        </w:rPr>
      </w:pPr>
      <w:r>
        <w:rPr>
          <w:sz w:val="24"/>
          <w:szCs w:val="24"/>
        </w:rPr>
        <w:t>HÌNH 4.5. Giao diện quản lý tồn kho</w:t>
      </w:r>
      <w:r>
        <w:rPr>
          <w:sz w:val="24"/>
          <w:szCs w:val="24"/>
        </w:rPr>
        <w:tab/>
      </w:r>
      <w:r>
        <w:rPr>
          <w:sz w:val="24"/>
          <w:szCs w:val="24"/>
        </w:rPr>
        <w:tab/>
      </w:r>
      <w:r>
        <w:rPr>
          <w:sz w:val="24"/>
          <w:szCs w:val="24"/>
        </w:rPr>
        <w:tab/>
      </w:r>
      <w:r>
        <w:rPr>
          <w:sz w:val="24"/>
          <w:szCs w:val="24"/>
        </w:rPr>
        <w:t>28</w:t>
      </w:r>
    </w:p>
    <w:p w:rsidR="001C37B9" w:rsidRDefault="008B5664">
      <w:pPr>
        <w:jc w:val="left"/>
        <w:rPr>
          <w:sz w:val="24"/>
          <w:szCs w:val="24"/>
        </w:rPr>
      </w:pPr>
      <w:r>
        <w:rPr>
          <w:sz w:val="24"/>
          <w:szCs w:val="24"/>
        </w:rPr>
        <w:t>HÌNH</w:t>
      </w:r>
      <w:r>
        <w:rPr>
          <w:sz w:val="24"/>
          <w:szCs w:val="24"/>
        </w:rPr>
        <w:t xml:space="preserve"> 4.6. Luồng xử lý hội thoại của chatbot khách hàng</w:t>
      </w:r>
      <w:r>
        <w:rPr>
          <w:sz w:val="24"/>
          <w:szCs w:val="24"/>
        </w:rPr>
        <w:tab/>
      </w:r>
      <w:r>
        <w:rPr>
          <w:sz w:val="24"/>
          <w:szCs w:val="24"/>
        </w:rPr>
        <w:tab/>
      </w:r>
      <w:r>
        <w:rPr>
          <w:sz w:val="24"/>
          <w:szCs w:val="24"/>
        </w:rPr>
        <w:tab/>
      </w:r>
      <w:r>
        <w:rPr>
          <w:sz w:val="24"/>
          <w:szCs w:val="24"/>
        </w:rPr>
        <w:tab/>
      </w:r>
      <w:r>
        <w:rPr>
          <w:sz w:val="24"/>
          <w:szCs w:val="24"/>
        </w:rPr>
        <w:t>29</w:t>
      </w:r>
    </w:p>
    <w:p w:rsidR="001C37B9" w:rsidRDefault="008B5664">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r>
      <w:r>
        <w:rPr>
          <w:sz w:val="24"/>
          <w:szCs w:val="24"/>
        </w:rPr>
        <w:t>30</w:t>
      </w:r>
    </w:p>
    <w:p w:rsidR="001C37B9" w:rsidRDefault="008B5664">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r>
      <w:r>
        <w:rPr>
          <w:sz w:val="24"/>
          <w:szCs w:val="24"/>
        </w:rPr>
        <w:t>31</w:t>
      </w:r>
    </w:p>
    <w:p w:rsidR="001C37B9" w:rsidRDefault="008B5664">
      <w:pPr>
        <w:jc w:val="left"/>
        <w:rPr>
          <w:sz w:val="24"/>
          <w:szCs w:val="24"/>
        </w:rPr>
      </w:pPr>
      <w:r>
        <w:rPr>
          <w:sz w:val="24"/>
          <w:szCs w:val="24"/>
        </w:rPr>
        <w:t>HÌNH</w:t>
      </w:r>
      <w:r>
        <w:rPr>
          <w:sz w:val="24"/>
          <w:szCs w:val="24"/>
        </w:rPr>
        <w:t xml:space="preserve"> 5.1. </w:t>
      </w:r>
      <w:r>
        <w:rPr>
          <w:sz w:val="24"/>
          <w:szCs w:val="24"/>
        </w:rPr>
        <w:t>Build thành công FrontEnd storefront và admin</w:t>
      </w:r>
      <w:r>
        <w:rPr>
          <w:sz w:val="24"/>
          <w:szCs w:val="24"/>
        </w:rPr>
        <w:tab/>
      </w:r>
      <w:r>
        <w:rPr>
          <w:sz w:val="24"/>
          <w:szCs w:val="24"/>
        </w:rPr>
        <w:tab/>
      </w:r>
      <w:r>
        <w:rPr>
          <w:sz w:val="24"/>
          <w:szCs w:val="24"/>
        </w:rPr>
        <w:tab/>
      </w:r>
      <w:r>
        <w:rPr>
          <w:sz w:val="24"/>
          <w:szCs w:val="24"/>
        </w:rPr>
        <w:tab/>
        <w:t>35</w:t>
      </w:r>
    </w:p>
    <w:p w:rsidR="001C37B9" w:rsidRDefault="008B5664">
      <w:pPr>
        <w:jc w:val="left"/>
        <w:rPr>
          <w:sz w:val="24"/>
          <w:szCs w:val="24"/>
        </w:rPr>
      </w:pPr>
      <w:r>
        <w:rPr>
          <w:sz w:val="24"/>
          <w:szCs w:val="24"/>
        </w:rPr>
        <w:t>HÌNH</w:t>
      </w:r>
      <w:r>
        <w:rPr>
          <w:sz w:val="24"/>
          <w:szCs w:val="24"/>
        </w:rPr>
        <w:t xml:space="preserve"> 5.</w:t>
      </w:r>
      <w:r>
        <w:rPr>
          <w:sz w:val="24"/>
          <w:szCs w:val="24"/>
        </w:rPr>
        <w:t>2</w:t>
      </w:r>
      <w:r>
        <w:rPr>
          <w:sz w:val="24"/>
          <w:szCs w:val="24"/>
        </w:rPr>
        <w:t xml:space="preserve">. </w:t>
      </w:r>
      <w:r>
        <w:rPr>
          <w:sz w:val="24"/>
          <w:szCs w:val="24"/>
        </w:rPr>
        <w:t>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w:t>
      </w:r>
      <w:r>
        <w:rPr>
          <w:sz w:val="24"/>
          <w:szCs w:val="24"/>
        </w:rPr>
        <w:t>6</w:t>
      </w:r>
    </w:p>
    <w:p w:rsidR="001C37B9" w:rsidRDefault="008B5664">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r>
      <w:r>
        <w:rPr>
          <w:sz w:val="24"/>
          <w:szCs w:val="24"/>
        </w:rPr>
        <w:t>38</w:t>
      </w:r>
    </w:p>
    <w:p w:rsidR="001C37B9" w:rsidRDefault="001C37B9">
      <w:pPr>
        <w:jc w:val="left"/>
      </w:pPr>
    </w:p>
    <w:p w:rsidR="001C37B9" w:rsidRDefault="001C37B9">
      <w:pPr>
        <w:jc w:val="left"/>
      </w:pPr>
    </w:p>
    <w:p w:rsidR="001C37B9" w:rsidRDefault="001C37B9">
      <w:pPr>
        <w:jc w:val="left"/>
      </w:pPr>
    </w:p>
    <w:p w:rsidR="001C37B9" w:rsidRDefault="001C37B9">
      <w:pPr>
        <w:jc w:val="left"/>
      </w:pPr>
    </w:p>
    <w:p w:rsidR="001C37B9" w:rsidRDefault="001C37B9">
      <w:pPr>
        <w:jc w:val="left"/>
      </w:pPr>
    </w:p>
    <w:p w:rsidR="001C37B9" w:rsidRDefault="001C37B9">
      <w:pPr>
        <w:jc w:val="left"/>
      </w:pPr>
    </w:p>
    <w:p w:rsidR="001C37B9" w:rsidRDefault="001C37B9">
      <w:pPr>
        <w:jc w:val="left"/>
      </w:pPr>
    </w:p>
    <w:p w:rsidR="001C37B9" w:rsidRDefault="001C37B9">
      <w:pPr>
        <w:jc w:val="left"/>
      </w:pPr>
    </w:p>
    <w:p w:rsidR="001C37B9" w:rsidRDefault="001C37B9">
      <w:pPr>
        <w:jc w:val="left"/>
      </w:pPr>
    </w:p>
    <w:p w:rsidR="001C37B9" w:rsidRDefault="001C37B9">
      <w:pPr>
        <w:jc w:val="left"/>
      </w:pPr>
    </w:p>
    <w:p w:rsidR="001C37B9" w:rsidRDefault="001C37B9">
      <w:pPr>
        <w:jc w:val="left"/>
      </w:pPr>
    </w:p>
    <w:p w:rsidR="001C37B9" w:rsidRDefault="008B5664">
      <w:r>
        <w:br w:type="page"/>
      </w:r>
    </w:p>
    <w:p w:rsidR="001C37B9" w:rsidRDefault="008B5664">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1C37B9" w:rsidRPr="008B5664">
        <w:trPr>
          <w:tblHeader/>
          <w:jc w:val="center"/>
        </w:trPr>
        <w:tc>
          <w:tcPr>
            <w:tcW w:w="658" w:type="dxa"/>
            <w:shd w:val="clear" w:color="auto" w:fill="FFFFFF" w:themeFill="background1"/>
            <w:tcMar>
              <w:top w:w="80" w:type="dxa"/>
              <w:left w:w="80" w:type="dxa"/>
              <w:bottom w:w="80" w:type="dxa"/>
              <w:right w:w="80" w:type="dxa"/>
            </w:tcMar>
            <w:vAlign w:val="center"/>
          </w:tcPr>
          <w:p w:rsidR="001C37B9" w:rsidRPr="008B5664" w:rsidRDefault="008B5664">
            <w:pPr>
              <w:ind w:firstLine="0"/>
              <w:jc w:val="left"/>
              <w:rPr>
                <w:b/>
                <w:sz w:val="22"/>
                <w:szCs w:val="24"/>
              </w:rPr>
            </w:pPr>
            <w:r w:rsidRPr="008B5664">
              <w:rPr>
                <w:b/>
                <w:sz w:val="22"/>
                <w:szCs w:val="24"/>
              </w:rPr>
              <w:t>STT</w:t>
            </w:r>
          </w:p>
        </w:tc>
        <w:tc>
          <w:tcPr>
            <w:tcW w:w="1275" w:type="dxa"/>
            <w:shd w:val="clear" w:color="auto" w:fill="FFFFFF" w:themeFill="background1"/>
            <w:tcMar>
              <w:top w:w="80" w:type="dxa"/>
              <w:left w:w="80" w:type="dxa"/>
              <w:bottom w:w="80" w:type="dxa"/>
              <w:right w:w="80" w:type="dxa"/>
            </w:tcMar>
            <w:vAlign w:val="center"/>
          </w:tcPr>
          <w:p w:rsidR="001C37B9" w:rsidRPr="008B5664" w:rsidRDefault="008B5664">
            <w:pPr>
              <w:ind w:firstLine="0"/>
              <w:jc w:val="left"/>
              <w:rPr>
                <w:b/>
                <w:sz w:val="22"/>
                <w:szCs w:val="24"/>
              </w:rPr>
            </w:pPr>
            <w:r w:rsidRPr="008B5664">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1C37B9" w:rsidRPr="008B5664" w:rsidRDefault="008B5664">
            <w:pPr>
              <w:ind w:firstLine="0"/>
              <w:rPr>
                <w:b/>
                <w:sz w:val="22"/>
                <w:szCs w:val="24"/>
              </w:rPr>
            </w:pPr>
            <w:r w:rsidRPr="008B5664">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1C37B9" w:rsidRPr="008B5664" w:rsidRDefault="008B5664">
            <w:pPr>
              <w:ind w:firstLine="0"/>
              <w:rPr>
                <w:b/>
                <w:sz w:val="22"/>
                <w:szCs w:val="24"/>
              </w:rPr>
            </w:pPr>
            <w:r w:rsidRPr="008B5664">
              <w:rPr>
                <w:b/>
                <w:sz w:val="22"/>
                <w:szCs w:val="24"/>
              </w:rPr>
              <w:t>Ý nghĩa sử dụng trong báo cáo</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1</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API</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Application Programming Interface</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Giao diện lập trình ứng dụng.</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2</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BCrypt</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Blowfish Crypt</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 xml:space="preserve">Thuật </w:t>
            </w:r>
            <w:r w:rsidRPr="008B5664">
              <w:rPr>
                <w:sz w:val="22"/>
                <w:szCs w:val="24"/>
              </w:rPr>
              <w:t>toán băm mật khẩu được Spring Security hỗ trợ.</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3</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CORS</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Cross-Origin Resource Sharing</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Cơ chế kiểm soát truy cập tài nguyên giữa các nguồn.</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4</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DFD</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Data Flow Diagram</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Biểu đồ luồng dữ liệu.</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5</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DTO</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Data Transfer Object</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 xml:space="preserve">Đối tượng truyền dữ liệu giữa các lớp và </w:t>
            </w:r>
            <w:r w:rsidRPr="008B5664">
              <w:rPr>
                <w:sz w:val="22"/>
                <w:szCs w:val="24"/>
              </w:rPr>
              <w:t>qua API.</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6</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ERD</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Entity Relationship Diagram</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Sơ đồ thực thể và quan hệ.</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7</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JPA</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Java Persistence API</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Chuẩn truy cập dữ liệu quan hệ trong Java.</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8</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JWT</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JSON Web Token</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Mã thông báo xác thực không trạng thái.</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9</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RBAC</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Role-Based Access Control</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Kiểm soát truy cập</w:t>
            </w:r>
            <w:r w:rsidRPr="008B5664">
              <w:rPr>
                <w:sz w:val="22"/>
                <w:szCs w:val="24"/>
              </w:rPr>
              <w:t xml:space="preserve"> dựa trên vai trò.</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10</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REST</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Representational State Transfer</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Phong cách thiết kế dịch vụ web.</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11</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SKU</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Stock Keeping Unit</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Mã định danh biến thể sản phẩm trong kho.</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12</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SMTP</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Simple Mail Transfer Protocol</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Giao thức gửi thư điện tử.</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13</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TTTN</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Thực tập tốt nghiệp</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Tên loại báo cáo và học phần.</w:t>
            </w:r>
          </w:p>
        </w:tc>
      </w:tr>
      <w:tr w:rsidR="001C37B9" w:rsidRPr="008B5664">
        <w:trPr>
          <w:jc w:val="center"/>
        </w:trPr>
        <w:tc>
          <w:tcPr>
            <w:tcW w:w="65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14</w:t>
            </w:r>
          </w:p>
        </w:tc>
        <w:tc>
          <w:tcPr>
            <w:tcW w:w="127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UUID</w:t>
            </w:r>
          </w:p>
        </w:tc>
        <w:tc>
          <w:tcPr>
            <w:tcW w:w="283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Universally Unique Identifier</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Mã định danh duy nhất dùng cho khóa chính.</w:t>
            </w:r>
          </w:p>
        </w:tc>
      </w:tr>
    </w:tbl>
    <w:p w:rsidR="001C37B9" w:rsidRDefault="001C37B9"/>
    <w:p w:rsidR="001C37B9" w:rsidRDefault="008B5664">
      <w:r>
        <w:br w:type="page"/>
      </w:r>
    </w:p>
    <w:p w:rsidR="001C37B9" w:rsidRDefault="008B5664">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1C37B9" w:rsidRPr="008B5664">
        <w:trPr>
          <w:tblHeader/>
          <w:jc w:val="center"/>
        </w:trPr>
        <w:tc>
          <w:tcPr>
            <w:tcW w:w="684" w:type="dxa"/>
            <w:shd w:val="clear" w:color="auto" w:fill="FFFFFF" w:themeFill="background1"/>
            <w:tcMar>
              <w:top w:w="80" w:type="dxa"/>
              <w:left w:w="80" w:type="dxa"/>
              <w:bottom w:w="80" w:type="dxa"/>
              <w:right w:w="80" w:type="dxa"/>
            </w:tcMar>
            <w:vAlign w:val="center"/>
          </w:tcPr>
          <w:p w:rsidR="001C37B9" w:rsidRPr="008B5664" w:rsidRDefault="008B5664">
            <w:pPr>
              <w:ind w:firstLine="0"/>
              <w:rPr>
                <w:b/>
              </w:rPr>
            </w:pPr>
            <w:r w:rsidRPr="008B5664">
              <w:rPr>
                <w:b/>
                <w:sz w:val="22"/>
              </w:rPr>
              <w:t>TT</w:t>
            </w:r>
          </w:p>
        </w:tc>
        <w:tc>
          <w:tcPr>
            <w:tcW w:w="3852" w:type="dxa"/>
            <w:shd w:val="clear" w:color="auto" w:fill="FFFFFF" w:themeFill="background1"/>
            <w:tcMar>
              <w:top w:w="80" w:type="dxa"/>
              <w:left w:w="80" w:type="dxa"/>
              <w:bottom w:w="80" w:type="dxa"/>
              <w:right w:w="80" w:type="dxa"/>
            </w:tcMar>
            <w:vAlign w:val="center"/>
          </w:tcPr>
          <w:p w:rsidR="001C37B9" w:rsidRPr="008B5664" w:rsidRDefault="008B5664">
            <w:pPr>
              <w:rPr>
                <w:b/>
              </w:rPr>
            </w:pPr>
            <w:r w:rsidRPr="008B5664">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1C37B9" w:rsidRPr="008B5664" w:rsidRDefault="008B5664">
            <w:pPr>
              <w:ind w:firstLine="0"/>
              <w:rPr>
                <w:b/>
              </w:rPr>
            </w:pPr>
            <w:r w:rsidRPr="008B5664">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1C37B9" w:rsidRPr="008B5664" w:rsidRDefault="008B5664">
            <w:pPr>
              <w:ind w:firstLine="0"/>
              <w:rPr>
                <w:b/>
              </w:rPr>
            </w:pPr>
            <w:r w:rsidRPr="008B5664">
              <w:rPr>
                <w:b/>
                <w:sz w:val="22"/>
              </w:rPr>
              <w:t>Thời gian</w:t>
            </w:r>
          </w:p>
        </w:tc>
        <w:tc>
          <w:tcPr>
            <w:tcW w:w="1247" w:type="dxa"/>
            <w:shd w:val="clear" w:color="auto" w:fill="FFFFFF" w:themeFill="background1"/>
            <w:tcMar>
              <w:top w:w="80" w:type="dxa"/>
              <w:left w:w="80" w:type="dxa"/>
              <w:bottom w:w="80" w:type="dxa"/>
              <w:right w:w="80" w:type="dxa"/>
            </w:tcMar>
            <w:vAlign w:val="center"/>
          </w:tcPr>
          <w:p w:rsidR="001C37B9" w:rsidRPr="008B5664" w:rsidRDefault="008B5664">
            <w:pPr>
              <w:ind w:firstLine="0"/>
              <w:rPr>
                <w:b/>
              </w:rPr>
            </w:pPr>
            <w:r w:rsidRPr="008B5664">
              <w:rPr>
                <w:b/>
                <w:sz w:val="22"/>
              </w:rPr>
              <w:t>Mức độ hoàn thành</w:t>
            </w:r>
          </w:p>
        </w:tc>
      </w:tr>
      <w:tr w:rsidR="001C37B9" w:rsidRPr="008B5664">
        <w:trPr>
          <w:jc w:val="center"/>
        </w:trPr>
        <w:tc>
          <w:tcPr>
            <w:tcW w:w="684" w:type="dxa"/>
            <w:tcMar>
              <w:top w:w="80" w:type="dxa"/>
              <w:left w:w="80" w:type="dxa"/>
              <w:bottom w:w="80" w:type="dxa"/>
              <w:right w:w="80" w:type="dxa"/>
            </w:tcMar>
            <w:vAlign w:val="center"/>
          </w:tcPr>
          <w:p w:rsidR="001C37B9" w:rsidRPr="008B5664" w:rsidRDefault="008B5664">
            <w:pPr>
              <w:spacing w:before="0" w:after="0" w:line="240" w:lineRule="auto"/>
              <w:ind w:firstLine="0"/>
            </w:pPr>
            <w:r w:rsidRPr="008B5664">
              <w:rPr>
                <w:sz w:val="22"/>
              </w:rPr>
              <w:t>1</w:t>
            </w:r>
          </w:p>
        </w:tc>
        <w:tc>
          <w:tcPr>
            <w:tcW w:w="3852"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Khảo sát yêu cầu, thống nhất đề tài,</w:t>
            </w:r>
            <w:r w:rsidRPr="008B5664">
              <w:rPr>
                <w:sz w:val="22"/>
              </w:rPr>
              <w:t xml:space="preserve"> rà soát mã nguồn và phạm vi chức năng.</w:t>
            </w:r>
          </w:p>
        </w:tc>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Trần Anh Dũng</w:t>
            </w:r>
          </w:p>
        </w:tc>
        <w:tc>
          <w:tcPr>
            <w:tcW w:w="1587"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29/06-05/07/2026</w:t>
            </w:r>
          </w:p>
        </w:tc>
        <w:tc>
          <w:tcPr>
            <w:tcW w:w="1247"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Hoàn thành</w:t>
            </w:r>
          </w:p>
        </w:tc>
      </w:tr>
      <w:tr w:rsidR="001C37B9" w:rsidRPr="008B5664">
        <w:trPr>
          <w:jc w:val="center"/>
        </w:trPr>
        <w:tc>
          <w:tcPr>
            <w:tcW w:w="684" w:type="dxa"/>
            <w:tcMar>
              <w:top w:w="80" w:type="dxa"/>
              <w:left w:w="80" w:type="dxa"/>
              <w:bottom w:w="80" w:type="dxa"/>
              <w:right w:w="80" w:type="dxa"/>
            </w:tcMar>
            <w:vAlign w:val="center"/>
          </w:tcPr>
          <w:p w:rsidR="001C37B9" w:rsidRPr="008B5664" w:rsidRDefault="008B5664">
            <w:pPr>
              <w:spacing w:before="0" w:after="0" w:line="240" w:lineRule="auto"/>
              <w:ind w:firstLine="0"/>
            </w:pPr>
            <w:r w:rsidRPr="008B5664">
              <w:rPr>
                <w:sz w:val="22"/>
              </w:rPr>
              <w:t>2</w:t>
            </w:r>
          </w:p>
        </w:tc>
        <w:tc>
          <w:tcPr>
            <w:tcW w:w="3852"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Lê Thanh Hải</w:t>
            </w:r>
          </w:p>
        </w:tc>
        <w:tc>
          <w:tcPr>
            <w:tcW w:w="1587"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06/07-12/07/2026</w:t>
            </w:r>
          </w:p>
        </w:tc>
        <w:tc>
          <w:tcPr>
            <w:tcW w:w="1247"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Hoàn thành</w:t>
            </w:r>
          </w:p>
        </w:tc>
      </w:tr>
      <w:tr w:rsidR="001C37B9" w:rsidRPr="008B5664">
        <w:trPr>
          <w:jc w:val="center"/>
        </w:trPr>
        <w:tc>
          <w:tcPr>
            <w:tcW w:w="684" w:type="dxa"/>
            <w:tcMar>
              <w:top w:w="80" w:type="dxa"/>
              <w:left w:w="80" w:type="dxa"/>
              <w:bottom w:w="80" w:type="dxa"/>
              <w:right w:w="80" w:type="dxa"/>
            </w:tcMar>
            <w:vAlign w:val="center"/>
          </w:tcPr>
          <w:p w:rsidR="001C37B9" w:rsidRPr="008B5664" w:rsidRDefault="008B5664">
            <w:pPr>
              <w:spacing w:before="0" w:after="0" w:line="240" w:lineRule="auto"/>
              <w:ind w:firstLine="0"/>
            </w:pPr>
            <w:r w:rsidRPr="008B5664">
              <w:rPr>
                <w:sz w:val="22"/>
              </w:rPr>
              <w:t>3</w:t>
            </w:r>
          </w:p>
        </w:tc>
        <w:tc>
          <w:tcPr>
            <w:tcW w:w="3852"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 xml:space="preserve">Hoàn thiện tài khoản, danh mục sản phẩm, biến thể, giỏ </w:t>
            </w:r>
            <w:r w:rsidRPr="008B5664">
              <w:rPr>
                <w:sz w:val="22"/>
              </w:rPr>
              <w:t>hàng và yêu thích.</w:t>
            </w:r>
          </w:p>
        </w:tc>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Nguyễn Đức Đoàn Quyền</w:t>
            </w:r>
          </w:p>
        </w:tc>
        <w:tc>
          <w:tcPr>
            <w:tcW w:w="1587"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13/07-19/07/2026</w:t>
            </w:r>
          </w:p>
        </w:tc>
        <w:tc>
          <w:tcPr>
            <w:tcW w:w="1247"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Hoàn thành</w:t>
            </w:r>
          </w:p>
        </w:tc>
      </w:tr>
      <w:tr w:rsidR="001C37B9" w:rsidRPr="008B5664">
        <w:trPr>
          <w:jc w:val="center"/>
        </w:trPr>
        <w:tc>
          <w:tcPr>
            <w:tcW w:w="684" w:type="dxa"/>
            <w:tcMar>
              <w:top w:w="80" w:type="dxa"/>
              <w:left w:w="80" w:type="dxa"/>
              <w:bottom w:w="80" w:type="dxa"/>
              <w:right w:w="80" w:type="dxa"/>
            </w:tcMar>
            <w:vAlign w:val="center"/>
          </w:tcPr>
          <w:p w:rsidR="001C37B9" w:rsidRPr="008B5664" w:rsidRDefault="008B5664">
            <w:pPr>
              <w:spacing w:before="0" w:after="0" w:line="240" w:lineRule="auto"/>
              <w:ind w:firstLine="0"/>
            </w:pPr>
            <w:r w:rsidRPr="008B5664">
              <w:rPr>
                <w:sz w:val="22"/>
              </w:rPr>
              <w:t>4</w:t>
            </w:r>
          </w:p>
        </w:tc>
        <w:tc>
          <w:tcPr>
            <w:tcW w:w="3852"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Hoàn thiện checkout, đơn hàng, thanh toán, kho và vận chuyển.</w:t>
            </w:r>
          </w:p>
        </w:tc>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Trần Anh Dũng</w:t>
            </w:r>
          </w:p>
        </w:tc>
        <w:tc>
          <w:tcPr>
            <w:tcW w:w="1587" w:type="dxa"/>
            <w:tcMar>
              <w:top w:w="80" w:type="dxa"/>
              <w:left w:w="80" w:type="dxa"/>
              <w:bottom w:w="80" w:type="dxa"/>
              <w:right w:w="80" w:type="dxa"/>
            </w:tcMar>
            <w:vAlign w:val="center"/>
          </w:tcPr>
          <w:p w:rsidR="001C37B9" w:rsidRPr="008B5664" w:rsidRDefault="008B5664">
            <w:pPr>
              <w:spacing w:before="0" w:after="0" w:line="240" w:lineRule="auto"/>
              <w:jc w:val="left"/>
            </w:pPr>
            <w:r w:rsidRPr="008B5664">
              <w:rPr>
                <w:sz w:val="22"/>
              </w:rPr>
              <w:t>20/07-26/07/2026</w:t>
            </w:r>
          </w:p>
        </w:tc>
        <w:tc>
          <w:tcPr>
            <w:tcW w:w="1247"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Hoàn thành</w:t>
            </w:r>
          </w:p>
        </w:tc>
      </w:tr>
      <w:tr w:rsidR="001C37B9" w:rsidRPr="008B5664">
        <w:trPr>
          <w:jc w:val="center"/>
        </w:trPr>
        <w:tc>
          <w:tcPr>
            <w:tcW w:w="684" w:type="dxa"/>
            <w:tcMar>
              <w:top w:w="80" w:type="dxa"/>
              <w:left w:w="80" w:type="dxa"/>
              <w:bottom w:w="80" w:type="dxa"/>
              <w:right w:w="80" w:type="dxa"/>
            </w:tcMar>
            <w:vAlign w:val="center"/>
          </w:tcPr>
          <w:p w:rsidR="001C37B9" w:rsidRPr="008B5664" w:rsidRDefault="008B5664">
            <w:pPr>
              <w:spacing w:before="0" w:after="0" w:line="240" w:lineRule="auto"/>
              <w:ind w:firstLine="0"/>
            </w:pPr>
            <w:r w:rsidRPr="008B5664">
              <w:rPr>
                <w:sz w:val="22"/>
              </w:rPr>
              <w:t>5</w:t>
            </w:r>
          </w:p>
        </w:tc>
        <w:tc>
          <w:tcPr>
            <w:tcW w:w="3852"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 xml:space="preserve">Lê Thanh </w:t>
            </w:r>
            <w:r w:rsidRPr="008B5664">
              <w:rPr>
                <w:sz w:val="22"/>
              </w:rPr>
              <w:t>Hải</w:t>
            </w:r>
          </w:p>
        </w:tc>
        <w:tc>
          <w:tcPr>
            <w:tcW w:w="1587" w:type="dxa"/>
            <w:tcMar>
              <w:top w:w="80" w:type="dxa"/>
              <w:left w:w="80" w:type="dxa"/>
              <w:bottom w:w="80" w:type="dxa"/>
              <w:right w:w="80" w:type="dxa"/>
            </w:tcMar>
            <w:vAlign w:val="center"/>
          </w:tcPr>
          <w:p w:rsidR="001C37B9" w:rsidRPr="008B5664" w:rsidRDefault="008B5664">
            <w:pPr>
              <w:spacing w:before="0" w:after="0" w:line="240" w:lineRule="auto"/>
              <w:jc w:val="left"/>
            </w:pPr>
            <w:r w:rsidRPr="008B5664">
              <w:rPr>
                <w:sz w:val="22"/>
              </w:rPr>
              <w:t>27/07-02/08/2026</w:t>
            </w:r>
          </w:p>
        </w:tc>
        <w:tc>
          <w:tcPr>
            <w:tcW w:w="1247"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Hoàn thành</w:t>
            </w:r>
          </w:p>
        </w:tc>
      </w:tr>
      <w:tr w:rsidR="001C37B9" w:rsidRPr="008B5664">
        <w:trPr>
          <w:jc w:val="center"/>
        </w:trPr>
        <w:tc>
          <w:tcPr>
            <w:tcW w:w="684" w:type="dxa"/>
            <w:tcMar>
              <w:top w:w="80" w:type="dxa"/>
              <w:left w:w="80" w:type="dxa"/>
              <w:bottom w:w="80" w:type="dxa"/>
              <w:right w:w="80" w:type="dxa"/>
            </w:tcMar>
            <w:vAlign w:val="center"/>
          </w:tcPr>
          <w:p w:rsidR="001C37B9" w:rsidRPr="008B5664" w:rsidRDefault="008B5664">
            <w:pPr>
              <w:spacing w:before="0" w:after="0" w:line="240" w:lineRule="auto"/>
              <w:ind w:firstLine="0"/>
            </w:pPr>
            <w:r w:rsidRPr="008B5664">
              <w:rPr>
                <w:sz w:val="22"/>
              </w:rPr>
              <w:t>6</w:t>
            </w:r>
          </w:p>
        </w:tc>
        <w:tc>
          <w:tcPr>
            <w:tcW w:w="3852"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Nguyễn Đức Đoàn Quyền</w:t>
            </w:r>
          </w:p>
        </w:tc>
        <w:tc>
          <w:tcPr>
            <w:tcW w:w="1587" w:type="dxa"/>
            <w:tcMar>
              <w:top w:w="80" w:type="dxa"/>
              <w:left w:w="80" w:type="dxa"/>
              <w:bottom w:w="80" w:type="dxa"/>
              <w:right w:w="80" w:type="dxa"/>
            </w:tcMar>
            <w:vAlign w:val="center"/>
          </w:tcPr>
          <w:p w:rsidR="001C37B9" w:rsidRPr="008B5664" w:rsidRDefault="008B5664">
            <w:pPr>
              <w:spacing w:before="0" w:after="0" w:line="240" w:lineRule="auto"/>
              <w:jc w:val="left"/>
            </w:pPr>
            <w:r w:rsidRPr="008B5664">
              <w:rPr>
                <w:sz w:val="22"/>
              </w:rPr>
              <w:t>03/08-08/08/2026</w:t>
            </w:r>
          </w:p>
        </w:tc>
        <w:tc>
          <w:tcPr>
            <w:tcW w:w="1247" w:type="dxa"/>
            <w:tcMar>
              <w:top w:w="80" w:type="dxa"/>
              <w:left w:w="80" w:type="dxa"/>
              <w:bottom w:w="80" w:type="dxa"/>
              <w:right w:w="80" w:type="dxa"/>
            </w:tcMar>
            <w:vAlign w:val="center"/>
          </w:tcPr>
          <w:p w:rsidR="001C37B9" w:rsidRPr="008B5664" w:rsidRDefault="008B5664">
            <w:pPr>
              <w:spacing w:before="0" w:after="0" w:line="240" w:lineRule="auto"/>
              <w:ind w:firstLine="0"/>
              <w:jc w:val="left"/>
            </w:pPr>
            <w:r w:rsidRPr="008B5664">
              <w:rPr>
                <w:sz w:val="22"/>
              </w:rPr>
              <w:t>Hoàn thành</w:t>
            </w:r>
          </w:p>
        </w:tc>
      </w:tr>
    </w:tbl>
    <w:p w:rsidR="001C37B9" w:rsidRDefault="001C37B9"/>
    <w:p w:rsidR="001C37B9" w:rsidRDefault="001C37B9">
      <w:pPr>
        <w:sectPr w:rsidR="001C37B9" w:rsidSect="008B5664">
          <w:headerReference w:type="default" r:id="rId20"/>
          <w:footerReference w:type="default" r:id="rId21"/>
          <w:pgSz w:w="11906" w:h="16838"/>
          <w:pgMar w:top="1134" w:right="1134" w:bottom="1134" w:left="1701" w:header="567" w:footer="567" w:gutter="0"/>
          <w:pgNumType w:fmt="lowerRoman" w:start="1"/>
          <w:cols w:space="720"/>
          <w:docGrid w:linePitch="360"/>
        </w:sectPr>
      </w:pPr>
    </w:p>
    <w:p w:rsidR="001C37B9" w:rsidRDefault="008B5664">
      <w:pPr>
        <w:pStyle w:val="Heading1"/>
        <w:jc w:val="center"/>
        <w:rPr>
          <w:color w:val="auto"/>
        </w:rPr>
      </w:pPr>
      <w:bookmarkStart w:id="1" w:name="_Toc237235019"/>
      <w:r>
        <w:rPr>
          <w:rFonts w:eastAsia="Times New Roman"/>
          <w:color w:val="auto"/>
        </w:rPr>
        <w:lastRenderedPageBreak/>
        <w:t>MỞ ĐẦU</w:t>
      </w:r>
      <w:bookmarkEnd w:id="1"/>
    </w:p>
    <w:p w:rsidR="001C37B9" w:rsidRDefault="008B5664">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w:t>
      </w:r>
      <w:r>
        <w:rPr>
          <w:sz w:val="24"/>
          <w:szCs w:val="24"/>
        </w:rPr>
        <w:t>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w:t>
      </w:r>
      <w:r>
        <w:rPr>
          <w:sz w:val="24"/>
          <w:szCs w:val="24"/>
        </w:rPr>
        <w:t xml:space="preserve"> trang sản phẩm, giỏ hàng và bước thanh toán.</w:t>
      </w:r>
    </w:p>
    <w:p w:rsidR="001C37B9" w:rsidRDefault="008B5664">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w:t>
      </w:r>
      <w:r>
        <w:rPr>
          <w:sz w:val="24"/>
          <w:szCs w:val="24"/>
        </w:rPr>
        <w:t>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w:t>
      </w:r>
      <w:r>
        <w:rPr>
          <w:sz w:val="24"/>
          <w:szCs w:val="24"/>
        </w:rPr>
        <w:t>rong đó các quy tắc nghiệp vụ quan trọng được đặt tại backend và được truy cập qua REST API.</w:t>
      </w:r>
    </w:p>
    <w:p w:rsidR="001C37B9" w:rsidRDefault="008B5664">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w:t>
      </w:r>
      <w:r>
        <w:rPr>
          <w:sz w:val="24"/>
          <w:szCs w:val="24"/>
        </w:rPr>
        <w: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w:t>
      </w:r>
      <w:r>
        <w:rPr>
          <w:sz w:val="24"/>
          <w:szCs w:val="24"/>
        </w:rPr>
        <w:t xml:space="preserve"> thông báo và báo cáo. Đề tài đồng thời chú trọng khả năng phân quyền, tính nhất quán giao dịch và khả năng triển khai cục bộ bằng Docker Compose.</w:t>
      </w:r>
    </w:p>
    <w:p w:rsidR="001C37B9" w:rsidRDefault="008B5664">
      <w:pPr>
        <w:rPr>
          <w:sz w:val="24"/>
          <w:szCs w:val="24"/>
        </w:rPr>
      </w:pPr>
      <w:r>
        <w:rPr>
          <w:sz w:val="24"/>
          <w:szCs w:val="24"/>
        </w:rPr>
        <w:t>Đối tượng sử dụng của hệ thống gồm khách hàng, nhân viên bán hàng, nhân viên kho và quản trị viên. Khách hàng</w:t>
      </w:r>
      <w:r>
        <w:rPr>
          <w:sz w:val="24"/>
          <w:szCs w:val="24"/>
        </w:rPr>
        <w:t xml:space="preserve">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w:t>
      </w:r>
      <w:r>
        <w:rPr>
          <w:sz w:val="24"/>
          <w:szCs w:val="24"/>
        </w:rPr>
        <w:t xml:space="preserve"> dữ liệu nền, người dùng, cấu hình, báo cáo và nhật ký hoạt động.</w:t>
      </w:r>
    </w:p>
    <w:p w:rsidR="008B5664" w:rsidRDefault="008B5664">
      <w:pPr>
        <w:rPr>
          <w:sz w:val="24"/>
          <w:szCs w:val="24"/>
        </w:rPr>
      </w:pPr>
      <w:r>
        <w:rPr>
          <w:sz w:val="24"/>
          <w:szCs w:val="24"/>
        </w:rPr>
        <w:t>Phạm vi báo cáo mô tả backend Spring Boot, hai ứng dụng Next.js, chatbot hỗ trợ khách hàng, dịch vụ tìm kiếm hình ảnh, RabbitMQ và PostgreSQL. Hai thư mục ai_forecasting_service và chatbot-admin-service không thuộc phạm vi đọc mã nguồn, đánh giá, kiểm thử hoặc mô tả kết quả trong báo cáo này. VNPay được trình bày ở mức sandbox; các provider Cloudinary, SMTP và mô hình AI phụ thuộc cấu hình môi trường.</w:t>
      </w:r>
    </w:p>
    <w:p w:rsidR="001C37B9" w:rsidRDefault="008B5664" w:rsidP="008B5664">
      <w:r>
        <w:t>Phương pháp thực hiện gồm khảo sát yêu cầu, xác định tác nhân và luồng nghiệp vụ, phân tích dữ liệu, xây dựng kiến trúc, thiết kế API, lập trình theo module, kiểm th</w:t>
      </w:r>
      <w:r>
        <w:t xml:space="preserve">ử và đánh giá. Các sơ đồ DFD, biểu đồ ngữ cảnh và ERD được dùng để mô tả luồng dữ liệu và mối quan hệ giữa các nhóm chức năng. Nội dung kỹ thuật được trình bày dựa trên tài liệu snapshot dự án. Các thông tin chưa có bằng chứng thực chạy, đặc biệt là </w:t>
      </w:r>
      <w:r>
        <w:lastRenderedPageBreak/>
        <w:t>kết qu</w:t>
      </w:r>
      <w:r>
        <w:t>ả kiểm thử, môi trường triển khai và số liệu vận hành, được giữ dưới dạng nhãn cần bổ sung.</w:t>
      </w:r>
    </w:p>
    <w:p w:rsidR="001C37B9" w:rsidRDefault="001C37B9">
      <w:pPr>
        <w:sectPr w:rsidR="001C37B9" w:rsidSect="008B5664">
          <w:headerReference w:type="default" r:id="rId22"/>
          <w:footerReference w:type="default" r:id="rId23"/>
          <w:pgSz w:w="11906" w:h="16838"/>
          <w:pgMar w:top="1134" w:right="1134" w:bottom="1134" w:left="1701" w:header="567" w:footer="567" w:gutter="0"/>
          <w:pgNumType w:start="1"/>
          <w:cols w:space="720"/>
          <w:docGrid w:linePitch="360"/>
        </w:sectPr>
      </w:pPr>
    </w:p>
    <w:p w:rsidR="001C37B9" w:rsidRDefault="008B5664">
      <w:pPr>
        <w:pStyle w:val="Heading1"/>
        <w:jc w:val="center"/>
        <w:rPr>
          <w:color w:val="auto"/>
          <w:sz w:val="26"/>
          <w:szCs w:val="26"/>
        </w:rPr>
      </w:pPr>
      <w:bookmarkStart w:id="2" w:name="_Toc237235020"/>
      <w:r>
        <w:rPr>
          <w:rFonts w:eastAsia="Times New Roman"/>
          <w:color w:val="auto"/>
          <w:sz w:val="26"/>
          <w:szCs w:val="26"/>
        </w:rPr>
        <w:lastRenderedPageBreak/>
        <w:t>CHƯƠNG 1: TỔNG QUAN ĐỀ TÀI VÀ YÊU CẦU HỆ THỐNG</w:t>
      </w:r>
      <w:bookmarkEnd w:id="2"/>
    </w:p>
    <w:p w:rsidR="001C37B9" w:rsidRDefault="008B5664">
      <w:pPr>
        <w:pStyle w:val="Heading2"/>
        <w:jc w:val="left"/>
        <w:rPr>
          <w:color w:val="auto"/>
          <w:sz w:val="24"/>
          <w:szCs w:val="24"/>
        </w:rPr>
      </w:pPr>
      <w:bookmarkStart w:id="3" w:name="_Toc237235021"/>
      <w:r>
        <w:rPr>
          <w:rFonts w:eastAsia="Times New Roman"/>
          <w:color w:val="auto"/>
          <w:sz w:val="24"/>
          <w:szCs w:val="24"/>
        </w:rPr>
        <w:t>1.1. Giới thiệu đề tài</w:t>
      </w:r>
      <w:bookmarkEnd w:id="3"/>
    </w:p>
    <w:p w:rsidR="001C37B9" w:rsidRDefault="008B5664">
      <w:r>
        <w:t xml:space="preserve">Đối </w:t>
      </w:r>
      <w:r>
        <w:t>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w:t>
      </w:r>
      <w:r>
        <w:t xml:space="preserve"> hình, vận hành và theo dõi dữ liệu.</w:t>
      </w:r>
    </w:p>
    <w:p w:rsidR="001C37B9" w:rsidRDefault="008B5664">
      <w:r>
        <w:t xml:space="preserve">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w:t>
      </w:r>
      <w:r>
        <w:t>ảnh và tư vấn mua hàng. Hệ thống được xây dựng nhằm giúp khách hàng tìm đúng sản phẩm nhanh hơn, hỗ trợ cửa hàng quản lý bán hàng, đơn hàng, tồn kho, người dùng và báo cáo thống kê hiệu quả.</w:t>
      </w:r>
    </w:p>
    <w:p w:rsidR="001C37B9" w:rsidRDefault="008B5664">
      <w:r>
        <w:t>Tên đề tài: Xây dựng Website kinh doanh trang phục thể thao thông</w:t>
      </w:r>
      <w:r>
        <w:t xml:space="preserve"> minh tích hợp AI.</w:t>
      </w:r>
    </w:p>
    <w:p w:rsidR="001C37B9" w:rsidRDefault="008B5664">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w:t>
      </w:r>
      <w:r>
        <w:rPr>
          <w:sz w:val="24"/>
          <w:szCs w:val="24"/>
        </w:rPr>
        <w:t>ái giao hàng. Vì vậy, việc xây dựng một hệ thống bán hàng trực tuyến có khả năng quản lý tập trung các nghiệp vụ là cần thiết.</w:t>
      </w:r>
    </w:p>
    <w:p w:rsidR="001C37B9" w:rsidRDefault="008B5664">
      <w:pPr>
        <w:rPr>
          <w:sz w:val="24"/>
          <w:szCs w:val="24"/>
        </w:rPr>
      </w:pPr>
      <w:r>
        <w:rPr>
          <w:sz w:val="24"/>
          <w:szCs w:val="24"/>
        </w:rPr>
        <w:t>Đề tài “Xây dựng Website kinh doanh trang phục thể thao thông minh tích hợp AI</w:t>
      </w:r>
      <w:r>
        <w:rPr>
          <w:sz w:val="24"/>
          <w:szCs w:val="24"/>
        </w:rPr>
        <w:t xml:space="preserve">” hướng đến việc phát triển một nền tảng hỗ trợ khách </w:t>
      </w:r>
      <w:r>
        <w:rPr>
          <w:sz w:val="24"/>
          <w:szCs w:val="24"/>
        </w:rPr>
        <w:t>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w:t>
      </w:r>
      <w:r>
        <w:rPr>
          <w:sz w:val="24"/>
          <w:szCs w:val="24"/>
        </w:rPr>
        <w:t>áo.</w:t>
      </w:r>
    </w:p>
    <w:p w:rsidR="001C37B9" w:rsidRDefault="008B5664">
      <w:pPr>
        <w:pStyle w:val="Heading2"/>
        <w:jc w:val="left"/>
        <w:rPr>
          <w:color w:val="auto"/>
          <w:sz w:val="24"/>
          <w:szCs w:val="24"/>
        </w:rPr>
      </w:pPr>
      <w:bookmarkStart w:id="4" w:name="_Toc237235022"/>
      <w:r>
        <w:rPr>
          <w:rFonts w:eastAsia="Times New Roman"/>
          <w:color w:val="auto"/>
          <w:sz w:val="24"/>
          <w:szCs w:val="24"/>
        </w:rPr>
        <w:t>1.2. Bài toán thực tế</w:t>
      </w:r>
      <w:bookmarkEnd w:id="4"/>
    </w:p>
    <w:p w:rsidR="001C37B9" w:rsidRDefault="008B5664">
      <w:pPr>
        <w:rPr>
          <w:sz w:val="24"/>
          <w:szCs w:val="24"/>
        </w:rPr>
      </w:pPr>
      <w:r>
        <w:rPr>
          <w:sz w:val="24"/>
          <w:szCs w:val="24"/>
        </w:rPr>
        <w:t xml:space="preserve">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w:t>
      </w:r>
      <w:r>
        <w:rPr>
          <w:sz w:val="24"/>
          <w:szCs w:val="24"/>
        </w:rPr>
        <w:t>trạng thái hoạt động và hình ảnh liên quan. Khi mô hình dữ liệu chỉ quản lý sản phẩm ở cấp tổng quát, hệ thống khó phản ánh đúng tình trạng hàng hóa và dễ tạo sai lệch khi khách hàng đặt mua.</w:t>
      </w:r>
    </w:p>
    <w:p w:rsidR="001C37B9" w:rsidRDefault="008B5664">
      <w:pPr>
        <w:rPr>
          <w:sz w:val="24"/>
          <w:szCs w:val="24"/>
        </w:rPr>
      </w:pPr>
      <w:r>
        <w:rPr>
          <w:sz w:val="24"/>
          <w:szCs w:val="24"/>
        </w:rPr>
        <w:t xml:space="preserve">Giỏ hàng và bước checkout phải sử dụng giá và tồn tại thời điểm </w:t>
      </w:r>
      <w:r>
        <w:rPr>
          <w:sz w:val="24"/>
          <w:szCs w:val="24"/>
        </w:rPr>
        <w:t>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w:t>
      </w:r>
      <w:r>
        <w:rPr>
          <w:sz w:val="24"/>
          <w:szCs w:val="24"/>
        </w:rPr>
        <w:t>g tiền trước khi tạo đơn. Cơ chế này giúp hạn chế trường hợp giá hoặc số lượng đã thay đổi nhưng khách hàng vẫn gửi yêu cầu theo dữ liệu cũ.</w:t>
      </w:r>
    </w:p>
    <w:p w:rsidR="001C37B9" w:rsidRDefault="008B5664">
      <w:pPr>
        <w:rPr>
          <w:sz w:val="24"/>
          <w:szCs w:val="24"/>
        </w:rPr>
      </w:pPr>
      <w:r>
        <w:rPr>
          <w:sz w:val="24"/>
          <w:szCs w:val="24"/>
        </w:rPr>
        <w:lastRenderedPageBreak/>
        <w:t>Đơn hàng và thanh toán có vòng đời riêng. Một đơn có thể được xác nhận, đóng gói, giao hàng hoặc hủy, trong khi tha</w:t>
      </w:r>
      <w:r>
        <w:rPr>
          <w:sz w:val="24"/>
          <w:szCs w:val="24"/>
        </w:rPr>
        <w:t xml:space="preserve">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w:t>
      </w:r>
      <w:r>
        <w:rPr>
          <w:sz w:val="24"/>
          <w:szCs w:val="24"/>
        </w:rPr>
        <w:t>công nhưng thanh toán COD mới được ghi nhận, hoặc giao dịch được hoàn tiền sau đổi trả.</w:t>
      </w:r>
    </w:p>
    <w:p w:rsidR="001C37B9" w:rsidRDefault="008B5664">
      <w:pPr>
        <w:rPr>
          <w:sz w:val="24"/>
          <w:szCs w:val="24"/>
        </w:rPr>
      </w:pPr>
      <w:r>
        <w:rPr>
          <w:sz w:val="24"/>
          <w:szCs w:val="24"/>
        </w:rPr>
        <w:t xml:space="preserve">Quản lý tồn kho là điểm nối giữa catalog và đơn hàng. Hệ thống cần phân biệt tồn vật lý với tồn khả dụng. Khi đơn được tạo, số lượng có thể được giữ chỗ để hạn chế bán </w:t>
      </w:r>
      <w:r>
        <w:rPr>
          <w:sz w:val="24"/>
          <w:szCs w:val="24"/>
        </w:rPr>
        <w:t>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r>
        <w:rPr>
          <w:sz w:val="24"/>
          <w:szCs w:val="24"/>
        </w:rPr>
        <w:t>.</w:t>
      </w:r>
    </w:p>
    <w:p w:rsidR="001C37B9" w:rsidRDefault="008B5664">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w:t>
      </w:r>
      <w:r>
        <w:rPr>
          <w:sz w:val="24"/>
          <w:szCs w:val="24"/>
        </w:rPr>
        <w:t xml:space="preserve"> đổi cấu hình hệ thống, trong khi nhân viên bán hàng không nên tự ý điều chỉnh tồn nếu không được cấp quyền. Những yêu cầu này hình thành bài toán tổng thể của đề tài.</w:t>
      </w:r>
    </w:p>
    <w:p w:rsidR="001C37B9" w:rsidRDefault="008B5664">
      <w:pPr>
        <w:pStyle w:val="Heading2"/>
        <w:jc w:val="left"/>
        <w:rPr>
          <w:color w:val="auto"/>
          <w:sz w:val="24"/>
          <w:szCs w:val="24"/>
        </w:rPr>
      </w:pPr>
      <w:bookmarkStart w:id="5" w:name="_Toc237235023"/>
      <w:r>
        <w:rPr>
          <w:rFonts w:eastAsia="Times New Roman"/>
          <w:color w:val="auto"/>
          <w:sz w:val="24"/>
          <w:szCs w:val="24"/>
        </w:rPr>
        <w:t>1.3. Mục tiêu của đề tài</w:t>
      </w:r>
      <w:bookmarkEnd w:id="5"/>
    </w:p>
    <w:p w:rsidR="001C37B9" w:rsidRDefault="008B5664">
      <w:pPr>
        <w:pStyle w:val="Heading3"/>
        <w:jc w:val="left"/>
        <w:rPr>
          <w:color w:val="auto"/>
          <w:sz w:val="24"/>
          <w:szCs w:val="24"/>
        </w:rPr>
      </w:pPr>
      <w:bookmarkStart w:id="6" w:name="_Toc237235024"/>
      <w:r>
        <w:rPr>
          <w:rFonts w:eastAsia="Times New Roman"/>
          <w:color w:val="auto"/>
          <w:sz w:val="24"/>
          <w:szCs w:val="24"/>
        </w:rPr>
        <w:t>1.3.1. Mục tiêu tổng quát</w:t>
      </w:r>
      <w:bookmarkEnd w:id="6"/>
    </w:p>
    <w:p w:rsidR="001C37B9" w:rsidRDefault="008B5664">
      <w:pPr>
        <w:rPr>
          <w:sz w:val="24"/>
          <w:szCs w:val="24"/>
        </w:rPr>
      </w:pPr>
      <w:r>
        <w:rPr>
          <w:sz w:val="24"/>
          <w:szCs w:val="24"/>
        </w:rPr>
        <w:t>Xây dựng một hệ thống thương mại điện</w:t>
      </w:r>
      <w:r>
        <w:rPr>
          <w:sz w:val="24"/>
          <w:szCs w:val="24"/>
        </w:rPr>
        <w:t xml:space="preserve">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1C37B9" w:rsidRDefault="008B5664">
      <w:pPr>
        <w:pStyle w:val="Heading3"/>
        <w:jc w:val="left"/>
        <w:rPr>
          <w:color w:val="auto"/>
          <w:sz w:val="24"/>
          <w:szCs w:val="24"/>
        </w:rPr>
      </w:pPr>
      <w:bookmarkStart w:id="7" w:name="_Toc237235025"/>
      <w:r>
        <w:rPr>
          <w:rFonts w:eastAsia="Times New Roman"/>
          <w:color w:val="auto"/>
          <w:sz w:val="24"/>
          <w:szCs w:val="24"/>
        </w:rPr>
        <w:t>1.</w:t>
      </w:r>
      <w:r>
        <w:rPr>
          <w:rFonts w:eastAsia="Times New Roman"/>
          <w:color w:val="auto"/>
          <w:sz w:val="24"/>
          <w:szCs w:val="24"/>
        </w:rPr>
        <w:t>3.2. Mục tiêu chức năng</w:t>
      </w:r>
      <w:bookmarkEnd w:id="7"/>
    </w:p>
    <w:p w:rsidR="001C37B9" w:rsidRDefault="008B5664">
      <w:pPr>
        <w:pStyle w:val="ListBullet"/>
        <w:rPr>
          <w:sz w:val="24"/>
          <w:szCs w:val="24"/>
        </w:rPr>
      </w:pPr>
      <w:r>
        <w:rPr>
          <w:sz w:val="24"/>
          <w:szCs w:val="24"/>
        </w:rPr>
        <w:t>Hỗ trợ đăng ký, đăng nhập, làm mới token, thu hồi token, quên mật khẩu, hồ sơ và địa chỉ giao hàng.</w:t>
      </w:r>
    </w:p>
    <w:p w:rsidR="001C37B9" w:rsidRDefault="008B5664">
      <w:pPr>
        <w:pStyle w:val="ListBullet"/>
        <w:rPr>
          <w:sz w:val="24"/>
          <w:szCs w:val="24"/>
        </w:rPr>
      </w:pPr>
      <w:r>
        <w:rPr>
          <w:sz w:val="24"/>
          <w:szCs w:val="24"/>
        </w:rPr>
        <w:t>Quản lý danh mục, thương hiệu, bộ sưu tập, sản phẩm, biến thể, SKU, giá và hình ảnh.</w:t>
      </w:r>
    </w:p>
    <w:p w:rsidR="001C37B9" w:rsidRDefault="008B5664">
      <w:pPr>
        <w:pStyle w:val="ListBullet"/>
        <w:rPr>
          <w:sz w:val="24"/>
          <w:szCs w:val="24"/>
        </w:rPr>
      </w:pPr>
      <w:r>
        <w:rPr>
          <w:sz w:val="24"/>
          <w:szCs w:val="24"/>
        </w:rPr>
        <w:t>Hỗ trợ tìm kiếm, lọc, xem chi tiết, quản lý giỏ</w:t>
      </w:r>
      <w:r>
        <w:rPr>
          <w:sz w:val="24"/>
          <w:szCs w:val="24"/>
        </w:rPr>
        <w:t xml:space="preserve"> hàng và danh sách yêu thích.</w:t>
      </w:r>
    </w:p>
    <w:p w:rsidR="001C37B9" w:rsidRDefault="008B5664">
      <w:pPr>
        <w:pStyle w:val="ListBullet"/>
        <w:rPr>
          <w:sz w:val="24"/>
          <w:szCs w:val="24"/>
        </w:rPr>
      </w:pPr>
      <w:r>
        <w:rPr>
          <w:sz w:val="24"/>
          <w:szCs w:val="24"/>
        </w:rPr>
        <w:t>Thực hiện checkout preview, áp dụng coupon hoặc khuyến mãi, chọn giao hàng và tạo đơn.</w:t>
      </w:r>
    </w:p>
    <w:p w:rsidR="001C37B9" w:rsidRDefault="008B5664">
      <w:pPr>
        <w:pStyle w:val="ListBullet"/>
        <w:rPr>
          <w:sz w:val="24"/>
          <w:szCs w:val="24"/>
        </w:rPr>
      </w:pPr>
      <w:r>
        <w:rPr>
          <w:sz w:val="24"/>
          <w:szCs w:val="24"/>
        </w:rPr>
        <w:t>Tích hợp thanh toán VNPay ở môi trường sandbox hoặc demo, đồng thời hỗ trợ luồng COD theo cấu hình nghiệp vụ.</w:t>
      </w:r>
    </w:p>
    <w:p w:rsidR="001C37B9" w:rsidRDefault="008B5664">
      <w:pPr>
        <w:pStyle w:val="ListBullet"/>
        <w:rPr>
          <w:sz w:val="24"/>
          <w:szCs w:val="24"/>
        </w:rPr>
      </w:pPr>
      <w:r>
        <w:rPr>
          <w:sz w:val="24"/>
          <w:szCs w:val="24"/>
        </w:rPr>
        <w:t>Quản lý trạng thái đơn, shipm</w:t>
      </w:r>
      <w:r>
        <w:rPr>
          <w:sz w:val="24"/>
          <w:szCs w:val="24"/>
        </w:rPr>
        <w:t>ent, tồn kho, đổi trả, hoàn tiền, đánh giá và thông báo.</w:t>
      </w:r>
    </w:p>
    <w:p w:rsidR="001C37B9" w:rsidRDefault="008B5664">
      <w:pPr>
        <w:pStyle w:val="ListBullet"/>
        <w:rPr>
          <w:sz w:val="24"/>
          <w:szCs w:val="24"/>
        </w:rPr>
      </w:pPr>
      <w:r>
        <w:rPr>
          <w:sz w:val="24"/>
          <w:szCs w:val="24"/>
        </w:rPr>
        <w:t>Cung cấp trang quản trị và các báo cáo tổng quan, đơn hàng, sản phẩm bán chạy và tồn kho.</w:t>
      </w:r>
    </w:p>
    <w:p w:rsidR="001C37B9" w:rsidRDefault="008B5664">
      <w:pPr>
        <w:pStyle w:val="Heading3"/>
        <w:jc w:val="left"/>
        <w:rPr>
          <w:color w:val="auto"/>
          <w:sz w:val="24"/>
          <w:szCs w:val="24"/>
        </w:rPr>
      </w:pPr>
      <w:bookmarkStart w:id="8" w:name="_Toc237235026"/>
      <w:r>
        <w:rPr>
          <w:rFonts w:eastAsia="Times New Roman"/>
          <w:color w:val="auto"/>
          <w:sz w:val="24"/>
          <w:szCs w:val="24"/>
        </w:rPr>
        <w:t>1.3.3. Mục tiêu kỹ thuật</w:t>
      </w:r>
      <w:bookmarkEnd w:id="8"/>
    </w:p>
    <w:p w:rsidR="001C37B9" w:rsidRDefault="008B5664">
      <w:pPr>
        <w:pStyle w:val="ListBullet"/>
        <w:rPr>
          <w:sz w:val="24"/>
          <w:szCs w:val="24"/>
        </w:rPr>
      </w:pPr>
      <w:r>
        <w:rPr>
          <w:sz w:val="24"/>
          <w:szCs w:val="24"/>
        </w:rPr>
        <w:t>Tổ chức backend theo kiến trúc modular monolith để duy trì ranh giới nghiệp vụ nhưng</w:t>
      </w:r>
      <w:r>
        <w:rPr>
          <w:sz w:val="24"/>
          <w:szCs w:val="24"/>
        </w:rPr>
        <w:t xml:space="preserve"> không tăng độ phức tạp triển khai như microservices.</w:t>
      </w:r>
    </w:p>
    <w:p w:rsidR="001C37B9" w:rsidRDefault="008B5664">
      <w:pPr>
        <w:pStyle w:val="ListBullet"/>
        <w:rPr>
          <w:sz w:val="24"/>
          <w:szCs w:val="24"/>
        </w:rPr>
      </w:pPr>
      <w:r>
        <w:rPr>
          <w:sz w:val="24"/>
          <w:szCs w:val="24"/>
        </w:rPr>
        <w:t>Sử dụng JWT, refresh token, BCrypt, validation, CORS và RBAC để bảo vệ API.</w:t>
      </w:r>
    </w:p>
    <w:p w:rsidR="001C37B9" w:rsidRDefault="008B5664">
      <w:pPr>
        <w:pStyle w:val="ListBullet"/>
        <w:rPr>
          <w:sz w:val="24"/>
          <w:szCs w:val="24"/>
        </w:rPr>
      </w:pPr>
      <w:r>
        <w:rPr>
          <w:sz w:val="24"/>
          <w:szCs w:val="24"/>
        </w:rPr>
        <w:lastRenderedPageBreak/>
        <w:t>Dùng transaction, khóa dữ liệu phù hợp và lịch sử giao dịch kho để tăng tính nhất quán.</w:t>
      </w:r>
    </w:p>
    <w:p w:rsidR="001C37B9" w:rsidRDefault="008B5664">
      <w:pPr>
        <w:pStyle w:val="ListBullet"/>
        <w:rPr>
          <w:sz w:val="24"/>
          <w:szCs w:val="24"/>
        </w:rPr>
      </w:pPr>
      <w:r>
        <w:rPr>
          <w:sz w:val="24"/>
          <w:szCs w:val="24"/>
        </w:rPr>
        <w:t xml:space="preserve">Quản lý schema bằng Flyway và dữ liệu </w:t>
      </w:r>
      <w:r>
        <w:rPr>
          <w:sz w:val="24"/>
          <w:szCs w:val="24"/>
        </w:rPr>
        <w:t>quan hệ bằng PostgreSQL.</w:t>
      </w:r>
    </w:p>
    <w:p w:rsidR="001C37B9" w:rsidRDefault="008B5664">
      <w:pPr>
        <w:pStyle w:val="ListBullet"/>
        <w:rPr>
          <w:sz w:val="24"/>
          <w:szCs w:val="24"/>
        </w:rPr>
      </w:pPr>
      <w:r>
        <w:rPr>
          <w:sz w:val="24"/>
          <w:szCs w:val="24"/>
        </w:rPr>
        <w:t>Đóng gói hệ thống bằng Docker multi-stage và Docker Compose cho môi trường local.</w:t>
      </w:r>
    </w:p>
    <w:p w:rsidR="008B5664" w:rsidRDefault="008B5664">
      <w:pPr>
        <w:pStyle w:val="Heading2"/>
        <w:jc w:val="left"/>
        <w:rPr>
          <w:rFonts w:eastAsia="Times New Roman" w:cstheme="minorBidi"/>
          <w:b w:val="0"/>
          <w:bCs w:val="0"/>
          <w:color w:val="auto"/>
          <w:sz w:val="24"/>
          <w:szCs w:val="24"/>
        </w:rPr>
      </w:pPr>
      <w:bookmarkStart w:id="9" w:name="_Toc237235027"/>
      <w:r>
        <w:rPr>
          <w:rFonts w:eastAsia="Times New Roman" w:cstheme="minorBidi"/>
          <w:b w:val="0"/>
          <w:bCs w:val="0"/>
          <w:color w:val="auto"/>
          <w:sz w:val="24"/>
          <w:szCs w:val="24"/>
        </w:rPr>
        <w:t>Xây dựng tìm kiếm sản phẩm theo thuộc tính, ngữ nghĩa và hình ảnh; tích hợp chatbot hỗ trợ khách hàng bằng mô hình ngôn ngữ lớn và các công cụ nghiệp vụ có kiểm soát.</w:t>
      </w:r>
      <w:bookmarkEnd w:id="9"/>
    </w:p>
    <w:p w:rsidR="001C37B9" w:rsidRDefault="008B5664" w:rsidP="008B5664">
      <w:pPr>
        <w:pStyle w:val="ListBullet"/>
      </w:pPr>
      <w:r>
        <w:t>1.4. Phạm vi và giới hạn</w:t>
      </w:r>
    </w:p>
    <w:p w:rsidR="001C37B9" w:rsidRDefault="008B5664">
      <w:pPr>
        <w:pStyle w:val="TableCaption"/>
        <w:spacing w:before="60" w:after="60"/>
      </w:pPr>
      <w:r>
        <w:rPr>
          <w:szCs w:val="24"/>
        </w:rPr>
        <w:t>Bảng 1.1. Phạm vi triển khai của đề tài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1C37B9" w:rsidRPr="008B5664">
        <w:trPr>
          <w:tblHeader/>
          <w:jc w:val="center"/>
        </w:trPr>
        <w:tc>
          <w:tcPr>
            <w:tcW w:w="1928"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1C37B9" w:rsidRPr="008B5664" w:rsidRDefault="008B5664">
            <w:pPr>
              <w:jc w:val="center"/>
              <w:rPr>
                <w:b/>
                <w:sz w:val="24"/>
                <w:szCs w:val="24"/>
              </w:rPr>
            </w:pPr>
            <w:r w:rsidRPr="008B5664">
              <w:rPr>
                <w:b/>
                <w:sz w:val="24"/>
                <w:szCs w:val="24"/>
              </w:rPr>
              <w:t>Nội dung</w:t>
            </w:r>
          </w:p>
        </w:tc>
      </w:tr>
      <w:tr w:rsidR="001C37B9" w:rsidRPr="008B5664">
        <w:trPr>
          <w:jc w:val="center"/>
        </w:trPr>
        <w:tc>
          <w:tcPr>
            <w:tcW w:w="192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Trong phạm vi</w:t>
            </w:r>
          </w:p>
        </w:tc>
        <w:tc>
          <w:tcPr>
            <w:tcW w:w="714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Storefront, trang quản trị, REST API, tài khoản, catalog, biến thể, giỏ hàng, checkout, đơn hàng, thanh toán sandbox, kho, giao hàng, khuyến mãi, đánh </w:t>
            </w:r>
            <w:r w:rsidRPr="008B5664">
              <w:rPr>
                <w:sz w:val="24"/>
                <w:szCs w:val="24"/>
              </w:rPr>
              <w:t>giá, đổi trả, thông báo và báo cáo theo snapshot dự án.</w:t>
            </w:r>
          </w:p>
        </w:tc>
      </w:tr>
      <w:tr w:rsidR="001C37B9" w:rsidRPr="008B5664">
        <w:trPr>
          <w:jc w:val="center"/>
        </w:trPr>
        <w:tc>
          <w:tcPr>
            <w:tcW w:w="192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Phụ thuộc cấu hình</w:t>
            </w:r>
          </w:p>
        </w:tc>
        <w:tc>
          <w:tcPr>
            <w:tcW w:w="714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Cloudinary, SMTP, Google login và một số provider bên ngoài. Chế độ local có thể dùng provider none hoặc logging.</w:t>
            </w:r>
          </w:p>
        </w:tc>
      </w:tr>
      <w:tr w:rsidR="001C37B9" w:rsidRPr="008B5664">
        <w:trPr>
          <w:jc w:val="center"/>
        </w:trPr>
        <w:tc>
          <w:tcPr>
            <w:tcW w:w="192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Đang phát triển</w:t>
            </w:r>
          </w:p>
        </w:tc>
        <w:tc>
          <w:tcPr>
            <w:tcW w:w="7143" w:type="dxa"/>
            <w:tcMar>
              <w:top w:w="80" w:type="dxa"/>
              <w:left w:w="80" w:type="dxa"/>
              <w:bottom w:w="80" w:type="dxa"/>
              <w:right w:w="80" w:type="dxa"/>
            </w:tcMar>
            <w:vAlign w:val="center"/>
          </w:tcPr>
          <w:p w:rsidR="008B5664" w:rsidRPr="008B5664" w:rsidRDefault="008B5664">
            <w:pPr>
              <w:spacing w:before="0" w:after="0" w:line="240" w:lineRule="auto"/>
              <w:ind w:firstLine="0"/>
              <w:jc w:val="left"/>
              <w:rPr>
                <w:sz w:val="24"/>
                <w:szCs w:val="24"/>
              </w:rPr>
            </w:pPr>
            <w:r w:rsidRPr="008B5664">
              <w:rPr>
                <w:sz w:val="24"/>
                <w:szCs w:val="24"/>
              </w:rPr>
              <w:t>Dịch vụ tìm kiếm hình ảnh và chatbot khách hàng được triển khai thành tiến trình Python độc lập, giao tiếp với backend qua API, PostgreSQL và hàng đợi sự kiện.</w:t>
            </w:r>
          </w:p>
          <w:p w:rsidR="001C37B9" w:rsidRPr="008B5664" w:rsidRDefault="001C37B9" w:rsidP="008B5664"/>
        </w:tc>
      </w:tr>
      <w:tr w:rsidR="001C37B9" w:rsidRPr="008B5664">
        <w:trPr>
          <w:jc w:val="center"/>
        </w:trPr>
        <w:tc>
          <w:tcPr>
            <w:tcW w:w="192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Ngoài phạm vi hiện tại</w:t>
            </w:r>
          </w:p>
        </w:tc>
        <w:tc>
          <w:tcPr>
            <w:tcW w:w="7143" w:type="dxa"/>
            <w:tcMar>
              <w:top w:w="80" w:type="dxa"/>
              <w:left w:w="80" w:type="dxa"/>
              <w:bottom w:w="80" w:type="dxa"/>
              <w:right w:w="80" w:type="dxa"/>
            </w:tcMar>
            <w:vAlign w:val="center"/>
          </w:tcPr>
          <w:p w:rsidR="008B5664" w:rsidRPr="008B5664" w:rsidRDefault="008B5664">
            <w:pPr>
              <w:spacing w:before="0" w:after="0" w:line="240" w:lineRule="auto"/>
              <w:ind w:firstLine="0"/>
              <w:jc w:val="left"/>
              <w:rPr>
                <w:sz w:val="24"/>
                <w:szCs w:val="24"/>
              </w:rPr>
            </w:pPr>
            <w:r w:rsidRPr="008B5664">
              <w:rPr>
                <w:sz w:val="24"/>
                <w:szCs w:val="24"/>
              </w:rPr>
              <w:t>Hai thành phần ai_forecasting_service và chatbot-admin-service; triển khai production có SLA; thanh toán VNPay production và các kết quả kinh doanh thực tế.</w:t>
            </w:r>
          </w:p>
          <w:p w:rsidR="001C37B9" w:rsidRPr="008B5664" w:rsidRDefault="001C37B9" w:rsidP="008B5664"/>
        </w:tc>
      </w:tr>
      <w:tr w:rsidR="001C37B9" w:rsidRPr="008B5664">
        <w:trPr>
          <w:jc w:val="center"/>
        </w:trPr>
        <w:tc>
          <w:tcPr>
            <w:tcW w:w="192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Cần xác minh trước</w:t>
            </w:r>
            <w:r w:rsidRPr="008B5664">
              <w:rPr>
                <w:sz w:val="24"/>
                <w:szCs w:val="24"/>
              </w:rPr>
              <w:t xml:space="preserve"> khi nộp</w:t>
            </w:r>
          </w:p>
        </w:tc>
        <w:tc>
          <w:tcPr>
            <w:tcW w:w="7143"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URL demo, commit chốt, số lượng bảng, controller, endpoint, kết quả test và build thực chạy.</w:t>
            </w:r>
          </w:p>
        </w:tc>
      </w:tr>
    </w:tbl>
    <w:p w:rsidR="001C37B9" w:rsidRDefault="001C37B9">
      <w:pPr>
        <w:rPr>
          <w:sz w:val="24"/>
          <w:szCs w:val="24"/>
        </w:rPr>
      </w:pPr>
    </w:p>
    <w:p w:rsidR="001C37B9" w:rsidRDefault="008B5664">
      <w:pPr>
        <w:rPr>
          <w:sz w:val="24"/>
          <w:szCs w:val="24"/>
        </w:rPr>
      </w:pPr>
      <w:r>
        <w:rPr>
          <w:sz w:val="24"/>
          <w:szCs w:val="24"/>
        </w:rPr>
        <w:t xml:space="preserve">Phạm vi trên giúp báo cáo phản ánh đúng trạng thái dự án. Những thành phần đã có cấu trúc hoặc enum nhưng chưa có chuỗi xử lý hoàn chỉnh chỉ được mô tả </w:t>
      </w:r>
      <w:r>
        <w:rPr>
          <w:sz w:val="24"/>
          <w:szCs w:val="24"/>
        </w:rPr>
        <w:t>là nền tảng hoặc hướng phát triển. Cách trình bày này tránh đồng nhất giữa thiết kế dự kiến và kết quả đã triển khai.</w:t>
      </w:r>
    </w:p>
    <w:p w:rsidR="001C37B9" w:rsidRDefault="008B5664">
      <w:pPr>
        <w:rPr>
          <w:sz w:val="24"/>
          <w:szCs w:val="24"/>
        </w:rPr>
      </w:pPr>
      <w:r>
        <w:rPr>
          <w:sz w:val="24"/>
          <w:szCs w:val="24"/>
        </w:rPr>
        <w:t>Báo cáo không sử dụng số liệu doanh thu, số khách hàng hoặc hiệu năng nếu chưa có dữ liệu đo. Dữ liệu seed chỉ phục vụ demo và kiểm thử, k</w:t>
      </w:r>
      <w:r>
        <w:rPr>
          <w:sz w:val="24"/>
          <w:szCs w:val="24"/>
        </w:rPr>
        <w:t>hông đại diện cho hoạt động kinh doanh thật. Hệ thống chạy bằng Docker Compose ở máy cá nhân cũng không được gọi là môi trường production.</w:t>
      </w:r>
    </w:p>
    <w:p w:rsidR="001C37B9" w:rsidRDefault="001C37B9">
      <w:pPr>
        <w:rPr>
          <w:sz w:val="24"/>
          <w:szCs w:val="24"/>
        </w:rPr>
      </w:pPr>
    </w:p>
    <w:p w:rsidR="001C37B9" w:rsidRDefault="001C37B9">
      <w:pPr>
        <w:pStyle w:val="Heading2"/>
        <w:jc w:val="left"/>
        <w:rPr>
          <w:rFonts w:eastAsia="Times New Roman"/>
          <w:color w:val="auto"/>
          <w:sz w:val="24"/>
          <w:szCs w:val="24"/>
        </w:rPr>
      </w:pPr>
    </w:p>
    <w:p w:rsidR="001C37B9" w:rsidRDefault="008B5664">
      <w:pPr>
        <w:pStyle w:val="Heading2"/>
        <w:jc w:val="left"/>
        <w:rPr>
          <w:rFonts w:eastAsia="Times New Roman"/>
          <w:color w:val="auto"/>
          <w:sz w:val="24"/>
          <w:szCs w:val="24"/>
        </w:rPr>
      </w:pPr>
      <w:bookmarkStart w:id="10" w:name="_Toc237235028"/>
      <w:r>
        <w:rPr>
          <w:rFonts w:eastAsia="Times New Roman"/>
          <w:color w:val="auto"/>
          <w:sz w:val="24"/>
          <w:szCs w:val="24"/>
        </w:rPr>
        <w:t>1.5. Tác nhân và quyền sử dụng</w:t>
      </w:r>
      <w:bookmarkEnd w:id="10"/>
    </w:p>
    <w:p w:rsidR="001C37B9" w:rsidRDefault="008B5664">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1C37B9" w:rsidRPr="008B5664">
        <w:trPr>
          <w:tblHeader/>
          <w:jc w:val="center"/>
        </w:trPr>
        <w:tc>
          <w:tcPr>
            <w:tcW w:w="1885"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Chức năng tiêu biểu</w:t>
            </w:r>
          </w:p>
        </w:tc>
      </w:tr>
      <w:tr w:rsidR="001C37B9" w:rsidRPr="008B5664">
        <w:trPr>
          <w:jc w:val="center"/>
        </w:trPr>
        <w:tc>
          <w:tcPr>
            <w:tcW w:w="1885"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lastRenderedPageBreak/>
              <w:t xml:space="preserve">Khách </w:t>
            </w:r>
            <w:r w:rsidRPr="008B5664">
              <w:rPr>
                <w:sz w:val="24"/>
                <w:szCs w:val="24"/>
              </w:rPr>
              <w:t>hàng</w:t>
            </w:r>
          </w:p>
        </w:tc>
        <w:tc>
          <w:tcPr>
            <w:tcW w:w="2367"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Tìm và mua sản phẩm phù hợp.</w:t>
            </w:r>
          </w:p>
        </w:tc>
        <w:tc>
          <w:tcPr>
            <w:tcW w:w="4819"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Đăng ký, đăng nhập, tìm kiếm, xem chi tiết, giỏ hàng, checkout, thanh toán, theo dõi đơn, yêu thích, đánh giá và yêu cầu đổi trả.</w:t>
            </w:r>
          </w:p>
        </w:tc>
      </w:tr>
      <w:tr w:rsidR="001C37B9" w:rsidRPr="008B5664">
        <w:trPr>
          <w:jc w:val="center"/>
        </w:trPr>
        <w:tc>
          <w:tcPr>
            <w:tcW w:w="1885"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Nhân viên bán hàng</w:t>
            </w:r>
          </w:p>
        </w:tc>
        <w:tc>
          <w:tcPr>
            <w:tcW w:w="2367"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Vận hành đơn và hỗ trợ khách hàng.</w:t>
            </w:r>
          </w:p>
        </w:tc>
        <w:tc>
          <w:tcPr>
            <w:tcW w:w="4819"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 xml:space="preserve">Xem danh sách đơn, xác nhận hoặc cập </w:t>
            </w:r>
            <w:r w:rsidRPr="008B5664">
              <w:rPr>
                <w:sz w:val="24"/>
                <w:szCs w:val="24"/>
              </w:rPr>
              <w:t>nhật trạng thái theo quyền, theo dõi giao hàng, tiếp nhận yêu cầu hậu mãi.</w:t>
            </w:r>
          </w:p>
        </w:tc>
      </w:tr>
      <w:tr w:rsidR="001C37B9" w:rsidRPr="008B5664">
        <w:trPr>
          <w:jc w:val="center"/>
        </w:trPr>
        <w:tc>
          <w:tcPr>
            <w:tcW w:w="1885"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Nhân viên kho</w:t>
            </w:r>
          </w:p>
        </w:tc>
        <w:tc>
          <w:tcPr>
            <w:tcW w:w="2367"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Duy trì số liệu tồn và xử lý xuất nhập.</w:t>
            </w:r>
          </w:p>
        </w:tc>
        <w:tc>
          <w:tcPr>
            <w:tcW w:w="4819"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Xem tồn, nhập kho, xuất kho, điều chỉnh, theo dõi giao dịch và phối hợp với đơn hàng.</w:t>
            </w:r>
          </w:p>
        </w:tc>
      </w:tr>
      <w:tr w:rsidR="001C37B9" w:rsidRPr="008B5664">
        <w:trPr>
          <w:jc w:val="center"/>
        </w:trPr>
        <w:tc>
          <w:tcPr>
            <w:tcW w:w="1885"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Quản trị viên</w:t>
            </w:r>
          </w:p>
        </w:tc>
        <w:tc>
          <w:tcPr>
            <w:tcW w:w="2367"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Quản lý dữ liệu nền và gi</w:t>
            </w:r>
            <w:r w:rsidRPr="008B5664">
              <w:rPr>
                <w:sz w:val="24"/>
                <w:szCs w:val="24"/>
              </w:rPr>
              <w:t>ám sát hệ thống.</w:t>
            </w:r>
          </w:p>
        </w:tc>
        <w:tc>
          <w:tcPr>
            <w:tcW w:w="4819"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Quản lý sản phẩm, người dùng, khuyến mãi, cấu hình, báo cáo, thông báo và nhật ký.</w:t>
            </w:r>
          </w:p>
        </w:tc>
      </w:tr>
    </w:tbl>
    <w:p w:rsidR="001C37B9" w:rsidRDefault="001C37B9">
      <w:pPr>
        <w:rPr>
          <w:sz w:val="24"/>
          <w:szCs w:val="24"/>
        </w:rPr>
      </w:pPr>
    </w:p>
    <w:p w:rsidR="001C37B9" w:rsidRDefault="008B5664">
      <w:pPr>
        <w:pStyle w:val="Heading2"/>
        <w:jc w:val="left"/>
        <w:rPr>
          <w:rFonts w:eastAsia="Times New Roman"/>
          <w:color w:val="auto"/>
          <w:sz w:val="24"/>
          <w:szCs w:val="24"/>
        </w:rPr>
      </w:pPr>
      <w:bookmarkStart w:id="11" w:name="_Toc237235029"/>
      <w:r>
        <w:rPr>
          <w:rFonts w:eastAsia="Times New Roman"/>
          <w:color w:val="auto"/>
          <w:sz w:val="24"/>
          <w:szCs w:val="24"/>
        </w:rPr>
        <w:t>1.6. Yêu cầu chức năng</w:t>
      </w:r>
      <w:bookmarkEnd w:id="11"/>
    </w:p>
    <w:p w:rsidR="001C37B9" w:rsidRDefault="008B5664">
      <w:r>
        <w:t>Các nội dung thực hành theo yêu cầu đề tài gồm:</w:t>
      </w:r>
    </w:p>
    <w:p w:rsidR="001C37B9" w:rsidRDefault="008B5664">
      <w:r>
        <w:t xml:space="preserve">3.1. Xây dựng module bán hàng: tìm kiếm sản phẩm theo thuộc tính dựa trên truy vấn </w:t>
      </w:r>
      <w:r>
        <w:t>có cấu trúc, tìm kiếm theo ngữ nghĩa, tìm kiếm theo hình ảnh bằng kỹ thuật AI; hỗ trợ đặt hàng và thanh toán online.</w:t>
      </w:r>
    </w:p>
    <w:p w:rsidR="001C37B9" w:rsidRDefault="008B5664">
      <w:r>
        <w:t>3.2. Xây dựng module quản lý bán hàng: xử lý đơn hàng, theo dõi trạng thái và xử lý các phát sinh với đơn hàng.</w:t>
      </w:r>
    </w:p>
    <w:p w:rsidR="001C37B9" w:rsidRDefault="008B5664">
      <w:r>
        <w:t>3.3. Xây dựng module quản l</w:t>
      </w:r>
      <w:r>
        <w:t>ý kho: nhập kho, xuất kho, điều chỉnh và theo dõi tồn kho theo biến thể sản phẩm.</w:t>
      </w:r>
    </w:p>
    <w:p w:rsidR="001C37B9" w:rsidRDefault="008B5664">
      <w:r>
        <w:t>3.4. Xây dựng module quản trị: quản trị người dùng, phân quyền và quản trị cấu hình hệ thống.</w:t>
      </w:r>
    </w:p>
    <w:p w:rsidR="001C37B9" w:rsidRDefault="008B5664">
      <w:r>
        <w:t>3.5. Xây dựng module báo cáo thống kê: báo cáo bán hàng theo thời gian, theo khá</w:t>
      </w:r>
      <w:r>
        <w:t>ch hàng và theo mặt hàng.</w:t>
      </w:r>
    </w:p>
    <w:p w:rsidR="001C37B9" w:rsidRDefault="008B5664">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1C37B9" w:rsidRPr="008B5664">
        <w:trPr>
          <w:tblHeader/>
          <w:jc w:val="center"/>
        </w:trPr>
        <w:tc>
          <w:tcPr>
            <w:tcW w:w="964" w:type="dxa"/>
            <w:shd w:val="clear" w:color="auto" w:fill="FFFFFF" w:themeFill="background1"/>
            <w:tcMar>
              <w:top w:w="80" w:type="dxa"/>
              <w:left w:w="80" w:type="dxa"/>
              <w:bottom w:w="80" w:type="dxa"/>
              <w:right w:w="80" w:type="dxa"/>
            </w:tcMar>
            <w:vAlign w:val="center"/>
          </w:tcPr>
          <w:p w:rsidR="001C37B9" w:rsidRPr="008B5664" w:rsidRDefault="008B5664">
            <w:pPr>
              <w:ind w:firstLine="0"/>
              <w:rPr>
                <w:b/>
                <w:sz w:val="24"/>
                <w:szCs w:val="24"/>
              </w:rPr>
            </w:pPr>
            <w:r w:rsidRPr="008B5664">
              <w:rPr>
                <w:b/>
                <w:sz w:val="24"/>
                <w:szCs w:val="24"/>
              </w:rPr>
              <w:t>Mã</w:t>
            </w:r>
          </w:p>
        </w:tc>
        <w:tc>
          <w:tcPr>
            <w:tcW w:w="2438" w:type="dxa"/>
            <w:shd w:val="clear" w:color="auto" w:fill="FFFFFF" w:themeFill="background1"/>
            <w:tcMar>
              <w:top w:w="80" w:type="dxa"/>
              <w:left w:w="80" w:type="dxa"/>
              <w:bottom w:w="80" w:type="dxa"/>
              <w:right w:w="80" w:type="dxa"/>
            </w:tcMar>
            <w:vAlign w:val="center"/>
          </w:tcPr>
          <w:p w:rsidR="001C37B9" w:rsidRPr="008B5664" w:rsidRDefault="008B5664">
            <w:pPr>
              <w:ind w:firstLine="0"/>
              <w:rPr>
                <w:b/>
                <w:sz w:val="24"/>
                <w:szCs w:val="24"/>
              </w:rPr>
            </w:pPr>
            <w:r w:rsidRPr="008B5664">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1C37B9" w:rsidRPr="008B5664" w:rsidRDefault="008B5664">
            <w:pPr>
              <w:jc w:val="center"/>
              <w:rPr>
                <w:b/>
                <w:sz w:val="24"/>
                <w:szCs w:val="24"/>
              </w:rPr>
            </w:pPr>
            <w:r w:rsidRPr="008B5664">
              <w:rPr>
                <w:b/>
                <w:sz w:val="24"/>
                <w:szCs w:val="24"/>
              </w:rPr>
              <w:t>Yêu cầu chính</w:t>
            </w:r>
          </w:p>
        </w:tc>
      </w:tr>
      <w:tr w:rsidR="001C37B9" w:rsidRPr="008B5664">
        <w:trPr>
          <w:jc w:val="center"/>
        </w:trPr>
        <w:tc>
          <w:tcPr>
            <w:tcW w:w="96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FR-01</w:t>
            </w:r>
          </w:p>
        </w:tc>
        <w:tc>
          <w:tcPr>
            <w:tcW w:w="243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Tài khoản và bảo mật</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Đăng ký, đăng nhập, làm mới và thu hồi token, quên mật khẩu, hồ sơ, địa chỉ và phân quyền.</w:t>
            </w:r>
          </w:p>
        </w:tc>
      </w:tr>
      <w:tr w:rsidR="001C37B9" w:rsidRPr="008B5664">
        <w:trPr>
          <w:jc w:val="center"/>
        </w:trPr>
        <w:tc>
          <w:tcPr>
            <w:tcW w:w="96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FR-02</w:t>
            </w:r>
          </w:p>
        </w:tc>
        <w:tc>
          <w:tcPr>
            <w:tcW w:w="243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Danh mục bán hàng</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Quản lý category, </w:t>
            </w:r>
            <w:r w:rsidRPr="008B5664">
              <w:rPr>
                <w:sz w:val="24"/>
                <w:szCs w:val="24"/>
              </w:rPr>
              <w:t>brand, collection, product, variant, image; công khai danh sách và chi tiết sản phẩm.</w:t>
            </w:r>
          </w:p>
        </w:tc>
      </w:tr>
      <w:tr w:rsidR="001C37B9" w:rsidRPr="008B5664">
        <w:trPr>
          <w:jc w:val="center"/>
        </w:trPr>
        <w:tc>
          <w:tcPr>
            <w:tcW w:w="96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FR-03</w:t>
            </w:r>
          </w:p>
        </w:tc>
        <w:tc>
          <w:tcPr>
            <w:tcW w:w="243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Giỏ hàng và yêu thích</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Thêm, sửa, xóa sản phẩm theo biến thể; kiểm tra số lượng; quản lý wishlist.</w:t>
            </w:r>
          </w:p>
        </w:tc>
      </w:tr>
      <w:tr w:rsidR="001C37B9" w:rsidRPr="008B5664">
        <w:trPr>
          <w:jc w:val="center"/>
        </w:trPr>
        <w:tc>
          <w:tcPr>
            <w:tcW w:w="96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FR-04</w:t>
            </w:r>
          </w:p>
        </w:tc>
        <w:tc>
          <w:tcPr>
            <w:tcW w:w="243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Checkout và đơn hàng</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Tính tạm tính, phí, ưu đãi, tổng tiền</w:t>
            </w:r>
            <w:r w:rsidRPr="008B5664">
              <w:rPr>
                <w:sz w:val="24"/>
                <w:szCs w:val="24"/>
              </w:rPr>
              <w:t>; tạo đơn; theo dõi và chuyển trạng thái theo quy tắc.</w:t>
            </w:r>
          </w:p>
        </w:tc>
      </w:tr>
      <w:tr w:rsidR="001C37B9" w:rsidRPr="008B5664">
        <w:trPr>
          <w:jc w:val="center"/>
        </w:trPr>
        <w:tc>
          <w:tcPr>
            <w:tcW w:w="96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FR-05</w:t>
            </w:r>
          </w:p>
        </w:tc>
        <w:tc>
          <w:tcPr>
            <w:tcW w:w="243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Thanh toán và vận </w:t>
            </w:r>
            <w:r w:rsidRPr="008B5664">
              <w:rPr>
                <w:sz w:val="24"/>
                <w:szCs w:val="24"/>
              </w:rPr>
              <w:lastRenderedPageBreak/>
              <w:t>chuyển</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lastRenderedPageBreak/>
              <w:t xml:space="preserve">Tạo phiên VNPay, xử lý callback, lưu giao dịch; chọn </w:t>
            </w:r>
            <w:r w:rsidRPr="008B5664">
              <w:rPr>
                <w:sz w:val="24"/>
                <w:szCs w:val="24"/>
              </w:rPr>
              <w:lastRenderedPageBreak/>
              <w:t>phương thức giao hàng và shipment.</w:t>
            </w:r>
          </w:p>
        </w:tc>
      </w:tr>
      <w:tr w:rsidR="001C37B9" w:rsidRPr="008B5664">
        <w:trPr>
          <w:jc w:val="center"/>
        </w:trPr>
        <w:tc>
          <w:tcPr>
            <w:tcW w:w="96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lastRenderedPageBreak/>
              <w:t>FR-06</w:t>
            </w:r>
          </w:p>
        </w:tc>
        <w:tc>
          <w:tcPr>
            <w:tcW w:w="243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Kho</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Theo dõi tồn vật lý, tồn giữ chỗ, tồn khả dụng; nhập, xuất, điều chỉnh</w:t>
            </w:r>
            <w:r w:rsidRPr="008B5664">
              <w:rPr>
                <w:sz w:val="24"/>
                <w:szCs w:val="24"/>
              </w:rPr>
              <w:t xml:space="preserve"> và lưu lịch sử.</w:t>
            </w:r>
          </w:p>
        </w:tc>
      </w:tr>
      <w:tr w:rsidR="001C37B9" w:rsidRPr="008B5664">
        <w:trPr>
          <w:jc w:val="center"/>
        </w:trPr>
        <w:tc>
          <w:tcPr>
            <w:tcW w:w="96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FR-07</w:t>
            </w:r>
          </w:p>
        </w:tc>
        <w:tc>
          <w:tcPr>
            <w:tcW w:w="243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Hậu mãi</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Đánh giá, đổi trả, return item, refund và cập nhật trạng thái xử lý.</w:t>
            </w:r>
          </w:p>
        </w:tc>
      </w:tr>
      <w:tr w:rsidR="001C37B9" w:rsidRPr="008B5664">
        <w:trPr>
          <w:jc w:val="center"/>
        </w:trPr>
        <w:tc>
          <w:tcPr>
            <w:tcW w:w="96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FR-08</w:t>
            </w:r>
          </w:p>
        </w:tc>
        <w:tc>
          <w:tcPr>
            <w:tcW w:w="243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Quản trị và báo cáo</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Dashboard, đơn hàng, sản phẩm bán chạy, tồn thấp, thông báo, audit và cấu hình.</w:t>
            </w:r>
          </w:p>
        </w:tc>
      </w:tr>
    </w:tbl>
    <w:p w:rsidR="001C37B9" w:rsidRDefault="001C37B9">
      <w:pPr>
        <w:rPr>
          <w:sz w:val="24"/>
          <w:szCs w:val="24"/>
        </w:rPr>
      </w:pPr>
    </w:p>
    <w:p w:rsidR="001C37B9" w:rsidRDefault="008B5664">
      <w:pPr>
        <w:pStyle w:val="Heading2"/>
        <w:jc w:val="left"/>
        <w:rPr>
          <w:rFonts w:eastAsia="Times New Roman"/>
          <w:color w:val="auto"/>
          <w:sz w:val="24"/>
          <w:szCs w:val="24"/>
        </w:rPr>
      </w:pPr>
      <w:bookmarkStart w:id="12" w:name="_Toc237235030"/>
      <w:r>
        <w:rPr>
          <w:rFonts w:eastAsia="Times New Roman"/>
          <w:color w:val="auto"/>
          <w:sz w:val="24"/>
          <w:szCs w:val="24"/>
        </w:rPr>
        <w:t>1.7. Yêu cầu phi chức năng</w:t>
      </w:r>
      <w:bookmarkEnd w:id="12"/>
    </w:p>
    <w:p w:rsidR="001C37B9" w:rsidRDefault="008B5664">
      <w:pPr>
        <w:pStyle w:val="TableCaption"/>
        <w:spacing w:before="60" w:after="60"/>
      </w:pPr>
      <w:r>
        <w:rPr>
          <w:szCs w:val="24"/>
        </w:rPr>
        <w:t xml:space="preserve">Bảng 1.4. Yêu cầu </w:t>
      </w:r>
      <w:r>
        <w:rPr>
          <w:szCs w:val="24"/>
        </w:rPr>
        <w:t>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1C37B9" w:rsidRPr="008B5664">
        <w:trPr>
          <w:tblHeader/>
          <w:jc w:val="center"/>
        </w:trPr>
        <w:tc>
          <w:tcPr>
            <w:tcW w:w="1020" w:type="dxa"/>
            <w:shd w:val="clear" w:color="auto" w:fill="FFFFFF" w:themeFill="background1"/>
            <w:tcMar>
              <w:top w:w="80" w:type="dxa"/>
              <w:left w:w="80" w:type="dxa"/>
              <w:bottom w:w="80" w:type="dxa"/>
              <w:right w:w="80" w:type="dxa"/>
            </w:tcMar>
            <w:vAlign w:val="center"/>
          </w:tcPr>
          <w:p w:rsidR="001C37B9" w:rsidRPr="008B5664" w:rsidRDefault="008B5664">
            <w:pPr>
              <w:ind w:firstLine="0"/>
              <w:rPr>
                <w:b/>
                <w:sz w:val="24"/>
                <w:szCs w:val="24"/>
              </w:rPr>
            </w:pPr>
            <w:r w:rsidRPr="008B5664">
              <w:rPr>
                <w:b/>
                <w:sz w:val="24"/>
                <w:szCs w:val="24"/>
              </w:rPr>
              <w:t>Mã</w:t>
            </w:r>
          </w:p>
        </w:tc>
        <w:tc>
          <w:tcPr>
            <w:tcW w:w="1984" w:type="dxa"/>
            <w:shd w:val="clear" w:color="auto" w:fill="FFFFFF" w:themeFill="background1"/>
            <w:tcMar>
              <w:top w:w="80" w:type="dxa"/>
              <w:left w:w="80" w:type="dxa"/>
              <w:bottom w:w="80" w:type="dxa"/>
              <w:right w:w="80" w:type="dxa"/>
            </w:tcMar>
            <w:vAlign w:val="center"/>
          </w:tcPr>
          <w:p w:rsidR="001C37B9" w:rsidRPr="008B5664" w:rsidRDefault="008B5664">
            <w:pPr>
              <w:jc w:val="center"/>
              <w:rPr>
                <w:b/>
                <w:sz w:val="24"/>
                <w:szCs w:val="24"/>
              </w:rPr>
            </w:pPr>
            <w:r w:rsidRPr="008B5664">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1C37B9" w:rsidRPr="008B5664" w:rsidRDefault="008B5664">
            <w:pPr>
              <w:jc w:val="center"/>
              <w:rPr>
                <w:b/>
                <w:sz w:val="24"/>
                <w:szCs w:val="24"/>
              </w:rPr>
            </w:pPr>
            <w:r w:rsidRPr="008B5664">
              <w:rPr>
                <w:b/>
                <w:sz w:val="24"/>
                <w:szCs w:val="24"/>
              </w:rPr>
              <w:t>Yêu cầu</w:t>
            </w:r>
          </w:p>
        </w:tc>
      </w:tr>
      <w:tr w:rsidR="001C37B9" w:rsidRPr="008B5664">
        <w:trPr>
          <w:jc w:val="center"/>
        </w:trPr>
        <w:tc>
          <w:tcPr>
            <w:tcW w:w="1020"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NFR-01</w:t>
            </w:r>
          </w:p>
        </w:tc>
        <w:tc>
          <w:tcPr>
            <w:tcW w:w="1984"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Bảo mật</w:t>
            </w:r>
          </w:p>
        </w:tc>
        <w:tc>
          <w:tcPr>
            <w:tcW w:w="6066"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Mật khẩu được băm, API bảo vệ bằng JWT, kiểm tra vai trò, validation dữ liệu và không công bố secret.</w:t>
            </w:r>
          </w:p>
        </w:tc>
      </w:tr>
      <w:tr w:rsidR="001C37B9" w:rsidRPr="008B5664">
        <w:trPr>
          <w:jc w:val="center"/>
        </w:trPr>
        <w:tc>
          <w:tcPr>
            <w:tcW w:w="1020"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NFR-02</w:t>
            </w:r>
          </w:p>
        </w:tc>
        <w:tc>
          <w:tcPr>
            <w:tcW w:w="1984"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Nhất quán dữ liệu</w:t>
            </w:r>
          </w:p>
        </w:tc>
        <w:tc>
          <w:tcPr>
            <w:tcW w:w="6066"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Xử lý đơn và tồn trong transaction; kiểm tra biến thể và tồn tại thời điểm </w:t>
            </w:r>
            <w:r w:rsidRPr="008B5664">
              <w:rPr>
                <w:sz w:val="24"/>
                <w:szCs w:val="24"/>
              </w:rPr>
              <w:t>tạo đơn; ghi nhận lịch sử giao dịch.</w:t>
            </w:r>
          </w:p>
        </w:tc>
      </w:tr>
      <w:tr w:rsidR="001C37B9" w:rsidRPr="008B5664">
        <w:trPr>
          <w:jc w:val="center"/>
        </w:trPr>
        <w:tc>
          <w:tcPr>
            <w:tcW w:w="1020"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NFR-03</w:t>
            </w:r>
          </w:p>
        </w:tc>
        <w:tc>
          <w:tcPr>
            <w:tcW w:w="1984"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Hiệu năng</w:t>
            </w:r>
          </w:p>
        </w:tc>
        <w:tc>
          <w:tcPr>
            <w:tcW w:w="6066"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Phân trang dữ liệu, index theo migration, cache báo cáo hoặc dữ liệu phù hợp; không tuyên bố benchmark khi chưa đo.</w:t>
            </w:r>
          </w:p>
        </w:tc>
      </w:tr>
      <w:tr w:rsidR="001C37B9" w:rsidRPr="008B5664">
        <w:trPr>
          <w:jc w:val="center"/>
        </w:trPr>
        <w:tc>
          <w:tcPr>
            <w:tcW w:w="1020"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NFR-04</w:t>
            </w:r>
          </w:p>
        </w:tc>
        <w:tc>
          <w:tcPr>
            <w:tcW w:w="1984"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Khả năng bảo trì</w:t>
            </w:r>
          </w:p>
        </w:tc>
        <w:tc>
          <w:tcPr>
            <w:tcW w:w="6066"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Phân chia module, dùng DTO, mapper, service, repository và m</w:t>
            </w:r>
            <w:r w:rsidRPr="008B5664">
              <w:rPr>
                <w:sz w:val="24"/>
                <w:szCs w:val="24"/>
              </w:rPr>
              <w:t>igration có phiên bản.</w:t>
            </w:r>
          </w:p>
        </w:tc>
      </w:tr>
      <w:tr w:rsidR="001C37B9" w:rsidRPr="008B5664">
        <w:trPr>
          <w:jc w:val="center"/>
        </w:trPr>
        <w:tc>
          <w:tcPr>
            <w:tcW w:w="1020"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NFR-05</w:t>
            </w:r>
          </w:p>
        </w:tc>
        <w:tc>
          <w:tcPr>
            <w:tcW w:w="1984"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Khả năng triển khai</w:t>
            </w:r>
          </w:p>
        </w:tc>
        <w:tc>
          <w:tcPr>
            <w:tcW w:w="6066"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Có Dockerfile và Compose cho PostgreSQL, Redis, backend, storefront và admin.</w:t>
            </w:r>
          </w:p>
        </w:tc>
      </w:tr>
      <w:tr w:rsidR="001C37B9" w:rsidRPr="008B5664">
        <w:trPr>
          <w:jc w:val="center"/>
        </w:trPr>
        <w:tc>
          <w:tcPr>
            <w:tcW w:w="1020"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NFR-06</w:t>
            </w:r>
          </w:p>
        </w:tc>
        <w:tc>
          <w:tcPr>
            <w:tcW w:w="1984"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Khả năng kiểm thử</w:t>
            </w:r>
          </w:p>
        </w:tc>
        <w:tc>
          <w:tcPr>
            <w:tcW w:w="6066"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Có unit test, integration test, kiểm thử API và kiểm thử giao diện; kết quả cuối phải lấy từ output </w:t>
            </w:r>
            <w:r w:rsidRPr="008B5664">
              <w:rPr>
                <w:sz w:val="24"/>
                <w:szCs w:val="24"/>
              </w:rPr>
              <w:t>thực chạy.</w:t>
            </w:r>
          </w:p>
        </w:tc>
      </w:tr>
      <w:tr w:rsidR="001C37B9" w:rsidRPr="008B5664">
        <w:trPr>
          <w:jc w:val="center"/>
        </w:trPr>
        <w:tc>
          <w:tcPr>
            <w:tcW w:w="1020"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NFR-07</w:t>
            </w:r>
          </w:p>
        </w:tc>
        <w:tc>
          <w:tcPr>
            <w:tcW w:w="1984"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Khả năng quan sát</w:t>
            </w:r>
          </w:p>
        </w:tc>
        <w:tc>
          <w:tcPr>
            <w:tcW w:w="6066"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Lưu audit log và log email theo cấu hình; hướng phát triển gồm monitoring và cảnh báo.</w:t>
            </w:r>
          </w:p>
        </w:tc>
      </w:tr>
    </w:tbl>
    <w:p w:rsidR="001C37B9" w:rsidRDefault="001C37B9">
      <w:pPr>
        <w:rPr>
          <w:sz w:val="24"/>
          <w:szCs w:val="24"/>
        </w:rPr>
      </w:pPr>
    </w:p>
    <w:p w:rsidR="001C37B9" w:rsidRDefault="001C37B9">
      <w:pPr>
        <w:sectPr w:rsidR="001C37B9" w:rsidSect="008B5664">
          <w:headerReference w:type="default" r:id="rId24"/>
          <w:footerReference w:type="default" r:id="rId25"/>
          <w:pgSz w:w="11906" w:h="16838"/>
          <w:pgMar w:top="1134" w:right="1134" w:bottom="1134" w:left="1701" w:header="567" w:footer="567" w:gutter="0"/>
          <w:cols w:space="720"/>
          <w:docGrid w:linePitch="360"/>
        </w:sectPr>
      </w:pPr>
    </w:p>
    <w:p w:rsidR="001C37B9" w:rsidRDefault="008B5664">
      <w:pPr>
        <w:pStyle w:val="Heading1"/>
        <w:jc w:val="center"/>
        <w:rPr>
          <w:color w:val="auto"/>
        </w:rPr>
      </w:pPr>
      <w:bookmarkStart w:id="13" w:name="_Toc236150442"/>
      <w:bookmarkStart w:id="14" w:name="_Toc237235031"/>
      <w:r>
        <w:rPr>
          <w:rFonts w:eastAsia="Times New Roman"/>
          <w:color w:val="auto"/>
          <w:sz w:val="26"/>
          <w:szCs w:val="26"/>
        </w:rPr>
        <w:lastRenderedPageBreak/>
        <w:t>CHƯƠNG 2:</w:t>
      </w:r>
      <w:r>
        <w:rPr>
          <w:rFonts w:eastAsia="Times New Roman"/>
          <w:color w:val="auto"/>
          <w:sz w:val="26"/>
          <w:szCs w:val="26"/>
        </w:rPr>
        <w:t xml:space="preserve"> CƠ SỞ LÝ THUYẾT VÀ CÔNG NGHỆ</w:t>
      </w:r>
      <w:bookmarkEnd w:id="13"/>
      <w:bookmarkEnd w:id="14"/>
    </w:p>
    <w:p w:rsidR="001C37B9" w:rsidRDefault="008B5664">
      <w:r>
        <w:t>Nội dung lý thuyết của đề tài tập trung vào các nhóm kiến thức sau:</w:t>
      </w:r>
    </w:p>
    <w:p w:rsidR="001C37B9" w:rsidRDefault="008B5664">
      <w:r>
        <w:t>- Tìm hiểu về thương mại điện tử và mô hình vận hành website bán hàng trực tuyến.</w:t>
      </w:r>
    </w:p>
    <w:p w:rsidR="001C37B9" w:rsidRDefault="008B5664">
      <w:r>
        <w:t>- Tìm hiểu nghiệp vụ kinh doanh trang phục thể thao, bao gồm danh mục sản ph</w:t>
      </w:r>
      <w:r>
        <w:t>ẩm, biến thể size/màu, tồn kho, đơn hàng và thanh toán.</w:t>
      </w:r>
    </w:p>
    <w:p w:rsidR="001C37B9" w:rsidRDefault="008B5664">
      <w:r>
        <w:t>- Nghiên cứu mô hình ngôn ngữ lớn (Large Language Models - LLMs) và khả năng ứng dụng trong tư vấn, phân tích truy vấn, mở rộng ngữ nghĩa.</w:t>
      </w:r>
    </w:p>
    <w:p w:rsidR="001C37B9" w:rsidRDefault="008B5664">
      <w:r>
        <w:t>- Tìm hiểu các nền tảng chat dựa trên AI như GPT và Google AI</w:t>
      </w:r>
      <w:r>
        <w:t xml:space="preserve"> để xây dựng chatbot hỗ trợ khách hàng/quản trị.</w:t>
      </w:r>
    </w:p>
    <w:p w:rsidR="001C37B9" w:rsidRDefault="008B5664">
      <w:r>
        <w:t>- Tìm hiểu Java Spring Boot, định hướng microservices, ReactJS, Next.js, RabbitMQ và Python trong hệ thống nhiều dịch vụ.</w:t>
      </w:r>
    </w:p>
    <w:p w:rsidR="001C37B9" w:rsidRDefault="008B5664">
      <w:r>
        <w:t>- Tìm hiểu hệ quản trị cơ sở dữ liệu PostgreSQL và cách lưu trữ dữ liệu sản phẩm, đơn</w:t>
      </w:r>
      <w:r>
        <w:t xml:space="preserve"> hàng, kho, người dùng và báo cáo.</w:t>
      </w:r>
    </w:p>
    <w:p w:rsidR="001C37B9" w:rsidRDefault="008B5664">
      <w:pPr>
        <w:pStyle w:val="Heading2"/>
        <w:jc w:val="left"/>
        <w:rPr>
          <w:color w:val="auto"/>
          <w:sz w:val="24"/>
          <w:szCs w:val="24"/>
        </w:rPr>
      </w:pPr>
      <w:bookmarkStart w:id="15" w:name="_Toc236150443"/>
      <w:bookmarkStart w:id="16" w:name="_Toc237235032"/>
      <w:r>
        <w:rPr>
          <w:rFonts w:eastAsia="Times New Roman"/>
          <w:color w:val="auto"/>
          <w:sz w:val="24"/>
          <w:szCs w:val="24"/>
        </w:rPr>
        <w:t>2.1. Kiến trúc modular monolith</w:t>
      </w:r>
      <w:bookmarkEnd w:id="15"/>
      <w:bookmarkEnd w:id="16"/>
    </w:p>
    <w:p w:rsidR="001C37B9" w:rsidRDefault="008B5664">
      <w:pPr>
        <w:rPr>
          <w:sz w:val="24"/>
          <w:szCs w:val="24"/>
        </w:rPr>
      </w:pPr>
      <w:r>
        <w:rPr>
          <w:sz w:val="24"/>
          <w:szCs w:val="24"/>
        </w:rPr>
        <w:t>Modular monolith là kiến trúc triển khai backend dưới dạng một ứng dụng thống nhất nhưng chia thành các module nghiệp vụ có ranh giới rõ. Mỗi module chịu trách nhiệm cho một miền chức năng,</w:t>
      </w:r>
      <w:r>
        <w:rPr>
          <w:sz w:val="24"/>
          <w:szCs w:val="24"/>
        </w:rPr>
        <w:t xml:space="preserve"> ví dụ tài khoản, sản phẩm, giỏ hàng, đơn hàng hoặc tồn kho. Các module có thể sử dụng cùng tiến trình chạy và cùng cơ sở dữ liệu, nhưng phụ thuộc giữa chúng cần được kiểm soát thông qua service, interface hoặc các lớp được thiết kế rõ ràng.</w:t>
      </w:r>
    </w:p>
    <w:p w:rsidR="001C37B9" w:rsidRDefault="008B5664">
      <w:pPr>
        <w:rPr>
          <w:sz w:val="24"/>
          <w:szCs w:val="24"/>
        </w:rPr>
      </w:pPr>
      <w:r>
        <w:rPr>
          <w:sz w:val="24"/>
          <w:szCs w:val="24"/>
        </w:rPr>
        <w:t xml:space="preserve">Kiến trúc này </w:t>
      </w:r>
      <w:r>
        <w:rPr>
          <w:sz w:val="24"/>
          <w:szCs w:val="24"/>
        </w:rPr>
        <w:t>phù hợp với phạm vi đề tài vì nhóm cần phát triển nhiều nghiệp vụ liên quan trong thời gian giới hạn. So với microservices, modular monolith giảm chi phí triển khai, cấu hình mạng, quan sát phân tán và xử lý giao dịch liên dịch vụ. Những quy tắc như tạo đơ</w:t>
      </w:r>
      <w:r>
        <w:rPr>
          <w:sz w:val="24"/>
          <w:szCs w:val="24"/>
        </w:rPr>
        <w:t>n, giữ tồn và tạo payment có thể được thực hiện trong transaction nội bộ của ứng dụng. Việc debug và chạy local cũng đơn giản hơn.</w:t>
      </w:r>
    </w:p>
    <w:p w:rsidR="001C37B9" w:rsidRDefault="008B5664">
      <w:pPr>
        <w:rPr>
          <w:sz w:val="24"/>
          <w:szCs w:val="24"/>
        </w:rPr>
      </w:pPr>
      <w:r>
        <w:rPr>
          <w:sz w:val="24"/>
          <w:szCs w:val="24"/>
        </w:rPr>
        <w:t>Hạn chế của modular monolith là ranh giới module có thể bị phá vỡ nếu lớp này truy cập trực tiếp repository hoặc entity của l</w:t>
      </w:r>
      <w:r>
        <w:rPr>
          <w:sz w:val="24"/>
          <w:szCs w:val="24"/>
        </w:rPr>
        <w:t>ớp khác. Ứng dụng cũng được triển khai theo một đơn vị, nên lỗi hoặc nhu cầu mở rộng của một module có thể ảnh hưởng toàn bộ tiến trình. Vì vậy, project tổ chức 25 module nghiệp vụ và áp dụng mô hình controller, service, repository, DTO và mapper để tăng k</w:t>
      </w:r>
      <w:r>
        <w:rPr>
          <w:sz w:val="24"/>
          <w:szCs w:val="24"/>
        </w:rPr>
        <w:t>hả năng bảo trì. Nếu cần tách dịch vụ sau này, các ranh giới module hiện tại là cơ sở để đánh giá.</w:t>
      </w:r>
    </w:p>
    <w:p w:rsidR="001C37B9" w:rsidRDefault="008B5664">
      <w:pPr>
        <w:pStyle w:val="Heading2"/>
        <w:jc w:val="left"/>
        <w:rPr>
          <w:color w:val="auto"/>
          <w:sz w:val="24"/>
          <w:szCs w:val="24"/>
        </w:rPr>
      </w:pPr>
      <w:bookmarkStart w:id="17" w:name="_Toc236150444"/>
      <w:bookmarkStart w:id="18" w:name="_Toc237235033"/>
      <w:r>
        <w:rPr>
          <w:rFonts w:eastAsia="Times New Roman"/>
          <w:color w:val="auto"/>
          <w:sz w:val="24"/>
          <w:szCs w:val="24"/>
        </w:rPr>
        <w:t>2.2. REST API và mô hình phân lớp</w:t>
      </w:r>
      <w:bookmarkEnd w:id="17"/>
      <w:bookmarkEnd w:id="18"/>
    </w:p>
    <w:p w:rsidR="001C37B9" w:rsidRDefault="008B5664">
      <w:pPr>
        <w:rPr>
          <w:sz w:val="24"/>
          <w:szCs w:val="24"/>
        </w:rPr>
      </w:pPr>
      <w:r>
        <w:rPr>
          <w:sz w:val="24"/>
          <w:szCs w:val="24"/>
        </w:rPr>
        <w:t>REST là phong cách thiết kế dịch vụ web sử dụng tài nguyên, phương thức HTTP và biểu diễn dữ liệu. Trong hệ thống, storefro</w:t>
      </w:r>
      <w:r>
        <w:rPr>
          <w:sz w:val="24"/>
          <w:szCs w:val="24"/>
        </w:rPr>
        <w:t xml:space="preserve">nt và trang quản trị giao tiếp với backend qua JSON. API công khai phục vụ tra cứu sản phẩm và xác thực, trong khi API quản trị yêu cầu </w:t>
      </w:r>
      <w:r>
        <w:rPr>
          <w:sz w:val="24"/>
          <w:szCs w:val="24"/>
        </w:rPr>
        <w:lastRenderedPageBreak/>
        <w:t>token và vai trò phù hợp. Cách tách client và backend cho phép giao diện phát triển độc lập nhưng vẫn dùng chung quy tắc</w:t>
      </w:r>
      <w:r>
        <w:rPr>
          <w:sz w:val="24"/>
          <w:szCs w:val="24"/>
        </w:rPr>
        <w:t xml:space="preserve"> nghiệp vụ.</w:t>
      </w:r>
    </w:p>
    <w:p w:rsidR="001C37B9" w:rsidRDefault="008B5664">
      <w:pPr>
        <w:rPr>
          <w:sz w:val="24"/>
          <w:szCs w:val="24"/>
        </w:rPr>
      </w:pPr>
      <w:r>
        <w:rPr>
          <w:sz w:val="24"/>
          <w:szCs w:val="24"/>
        </w:rPr>
        <w:t>Luồng xử lý tiêu biểu gồm Controller nhận request, validation DTO, Service thực thi nghiệp vụ, Repository truy cập PostgreSQL và Mapper chuyển đổi entity sang response DTO. Controller nên tập trung vào giao thức HTTP, không chứa logic tính tiền</w:t>
      </w:r>
      <w:r>
        <w:rPr>
          <w:sz w:val="24"/>
          <w:szCs w:val="24"/>
        </w:rPr>
        <w:t xml:space="preserve"> hoặc thay đổi tồn. Service phối hợp các repository, kiểm tra trạng thái và tạo transaction. Repository chỉ chịu trách nhiệm truy vấn hoặc lưu dữ liệu. Cách phân lớp giúp kiểm thử service độc lập và giảm nguy cơ lặp logic giữa các endpoint.</w:t>
      </w:r>
    </w:p>
    <w:p w:rsidR="001C37B9" w:rsidRDefault="008B5664">
      <w:pPr>
        <w:rPr>
          <w:sz w:val="24"/>
          <w:szCs w:val="24"/>
        </w:rPr>
      </w:pPr>
      <w:r>
        <w:rPr>
          <w:sz w:val="24"/>
          <w:szCs w:val="24"/>
        </w:rPr>
        <w:t>DTO giới hạn dữ</w:t>
      </w:r>
      <w:r>
        <w:rPr>
          <w:sz w:val="24"/>
          <w:szCs w:val="24"/>
        </w:rPr>
        <w:t xml:space="preserve"> liệu được chấp nhận và dữ liệu được công bố. Entity cơ sở dữ liệu không nên được trả trực tiếp vì có thể làm lộ trường nội bộ hoặc tạo vòng tham chiếu khi serialize. Jakarta Validation được dùng để kiểm tra ràng buộc như email, số lượng, độ dài và trường </w:t>
      </w:r>
      <w:r>
        <w:rPr>
          <w:sz w:val="24"/>
          <w:szCs w:val="24"/>
        </w:rPr>
        <w:t>bắt buộc trước khi nghiệp vụ chính được thực hiện. Xử lý lỗi thống nhất giúp client nhận mã lỗi, thông điệp và trạng thái HTTP phù hợp.</w:t>
      </w:r>
    </w:p>
    <w:p w:rsidR="001C37B9" w:rsidRDefault="008B5664">
      <w:pPr>
        <w:pStyle w:val="Heading2"/>
        <w:jc w:val="left"/>
        <w:rPr>
          <w:color w:val="auto"/>
          <w:sz w:val="24"/>
          <w:szCs w:val="24"/>
        </w:rPr>
      </w:pPr>
      <w:bookmarkStart w:id="19" w:name="_Toc236150445"/>
      <w:bookmarkStart w:id="20" w:name="_Toc237235034"/>
      <w:r>
        <w:rPr>
          <w:rFonts w:eastAsia="Times New Roman"/>
          <w:color w:val="auto"/>
          <w:sz w:val="24"/>
          <w:szCs w:val="24"/>
        </w:rPr>
        <w:t>2.3. Công nghệ backend</w:t>
      </w:r>
      <w:bookmarkEnd w:id="19"/>
      <w:bookmarkEnd w:id="20"/>
    </w:p>
    <w:p w:rsidR="001C37B9" w:rsidRDefault="008B5664">
      <w:pPr>
        <w:pStyle w:val="Heading3"/>
        <w:jc w:val="left"/>
        <w:rPr>
          <w:color w:val="auto"/>
          <w:sz w:val="24"/>
          <w:szCs w:val="24"/>
        </w:rPr>
      </w:pPr>
      <w:bookmarkStart w:id="21" w:name="_Toc236150446"/>
      <w:bookmarkStart w:id="22" w:name="_Toc237235035"/>
      <w:r>
        <w:rPr>
          <w:rFonts w:eastAsia="Times New Roman"/>
          <w:color w:val="auto"/>
          <w:sz w:val="24"/>
          <w:szCs w:val="24"/>
        </w:rPr>
        <w:t>2.3.1. Java 21 và Spring Boot</w:t>
      </w:r>
      <w:bookmarkEnd w:id="21"/>
      <w:bookmarkEnd w:id="22"/>
    </w:p>
    <w:p w:rsidR="001C37B9" w:rsidRDefault="008B5664">
      <w:pPr>
        <w:rPr>
          <w:sz w:val="24"/>
          <w:szCs w:val="24"/>
        </w:rPr>
      </w:pPr>
      <w:r>
        <w:rPr>
          <w:sz w:val="24"/>
          <w:szCs w:val="24"/>
        </w:rPr>
        <w:t>Java 21 là nền tảng ngôn ngữ của backend. Kiểu dữ liệu tĩnh, hệ sin</w:t>
      </w:r>
      <w:r>
        <w:rPr>
          <w:sz w:val="24"/>
          <w:szCs w:val="24"/>
        </w:rPr>
        <w:t>h thái thư viện và công cụ build Maven phù hợp với ứng dụng có nhiều module nghiệp vụ. Spring Boot cung cấp cơ chế cấu hình, khởi tạo ứng dụng, dependency injection, web server nhúng và tích hợp các thành phần Spring. Theo snapshot dự án, backend sử dụng S</w:t>
      </w:r>
      <w:r>
        <w:rPr>
          <w:sz w:val="24"/>
          <w:szCs w:val="24"/>
        </w:rPr>
        <w:t>pring Boot 3.5.15 và Spring Web MVC để xây dựng REST API.</w:t>
      </w:r>
    </w:p>
    <w:p w:rsidR="001C37B9" w:rsidRDefault="008B5664">
      <w:pPr>
        <w:rPr>
          <w:sz w:val="24"/>
          <w:szCs w:val="24"/>
        </w:rPr>
      </w:pPr>
      <w:r>
        <w:rPr>
          <w:sz w:val="24"/>
          <w:szCs w:val="24"/>
        </w:rPr>
        <w:t xml:space="preserve">Spring Boot giúp nhóm tập trung vào nghiệp vụ thay vì tự cấu hình toàn bộ servlet container, kết nối dữ liệu và xử lý JSON. Cấu hình theo profile hoặc biến môi trường hỗ trợ chuyển đổi provider lưu </w:t>
      </w:r>
      <w:r>
        <w:rPr>
          <w:sz w:val="24"/>
          <w:szCs w:val="24"/>
        </w:rPr>
        <w:t>ảnh, email, cache và thanh toán. Tuy nhiên, framework không tự bảo đảm thiết kế tốt. Nhóm vẫn phải kiểm soát phụ thuộc giữa module, transaction và quyền truy cập.</w:t>
      </w:r>
    </w:p>
    <w:p w:rsidR="001C37B9" w:rsidRDefault="008B5664">
      <w:pPr>
        <w:pStyle w:val="Heading3"/>
        <w:jc w:val="left"/>
        <w:rPr>
          <w:color w:val="auto"/>
          <w:sz w:val="24"/>
          <w:szCs w:val="24"/>
        </w:rPr>
      </w:pPr>
      <w:bookmarkStart w:id="23" w:name="_Toc236150447"/>
      <w:bookmarkStart w:id="24" w:name="_Toc237235036"/>
      <w:r>
        <w:rPr>
          <w:rFonts w:eastAsia="Times New Roman"/>
          <w:color w:val="auto"/>
          <w:sz w:val="24"/>
          <w:szCs w:val="24"/>
        </w:rPr>
        <w:t>2.3.2. Spring Security, JWT và BCrypt</w:t>
      </w:r>
      <w:bookmarkEnd w:id="23"/>
      <w:bookmarkEnd w:id="24"/>
    </w:p>
    <w:p w:rsidR="001C37B9" w:rsidRDefault="008B5664">
      <w:pPr>
        <w:rPr>
          <w:sz w:val="24"/>
          <w:szCs w:val="24"/>
        </w:rPr>
      </w:pPr>
      <w:r>
        <w:rPr>
          <w:sz w:val="24"/>
          <w:szCs w:val="24"/>
        </w:rPr>
        <w:t>Spring Security xử lý xác thực và phân quyền. Project s</w:t>
      </w:r>
      <w:r>
        <w:rPr>
          <w:sz w:val="24"/>
          <w:szCs w:val="24"/>
        </w:rPr>
        <w:t>ử dụng session không trạng thái, do đó mỗi request đến endpoint bảo vệ phải mang access token. Khi đăng nhập thành công, hệ thống cấp access token có thời gian sống ngắn và refresh token có thời hạn dài hơn. Refresh token được lưu để hỗ trợ thu hồi, giúp g</w:t>
      </w:r>
      <w:r>
        <w:rPr>
          <w:sz w:val="24"/>
          <w:szCs w:val="24"/>
        </w:rPr>
        <w:t>iảm rủi ro so với token dài hạn không thể vô hiệu hóa.</w:t>
      </w:r>
    </w:p>
    <w:p w:rsidR="001C37B9" w:rsidRDefault="008B5664">
      <w:pPr>
        <w:rPr>
          <w:sz w:val="24"/>
          <w:szCs w:val="24"/>
        </w:rPr>
      </w:pPr>
      <w:r>
        <w:rPr>
          <w:sz w:val="24"/>
          <w:szCs w:val="24"/>
        </w:rPr>
        <w:t>Mật khẩu được băm bằng BCrypt trước khi lưu. Hệ thống không lưu mật khẩu rõ. Quyền được phân theo bốn vai trò CUSTOMER, SALES_STAFF, WAREHOUSE_STAFF và ADMIN. Ngoài cấu hình đường dẫn công khai hoặc bả</w:t>
      </w:r>
      <w:r>
        <w:rPr>
          <w:sz w:val="24"/>
          <w:szCs w:val="24"/>
        </w:rPr>
        <w:t>o vệ, các phương thức quan trọng có thể dùng PreAuthorize để kiểm tra quyền chi tiết. CORS được cấu hình để chỉ cho phép nguồn giao diện phù hợp truy cập API.</w:t>
      </w:r>
    </w:p>
    <w:p w:rsidR="001C37B9" w:rsidRDefault="008B5664">
      <w:pPr>
        <w:pStyle w:val="Heading3"/>
        <w:jc w:val="left"/>
        <w:rPr>
          <w:color w:val="auto"/>
          <w:sz w:val="24"/>
          <w:szCs w:val="24"/>
        </w:rPr>
      </w:pPr>
      <w:bookmarkStart w:id="25" w:name="_Toc236150448"/>
      <w:bookmarkStart w:id="26" w:name="_Toc237235037"/>
      <w:r>
        <w:rPr>
          <w:rFonts w:eastAsia="Times New Roman"/>
          <w:color w:val="auto"/>
          <w:sz w:val="24"/>
          <w:szCs w:val="24"/>
        </w:rPr>
        <w:t>2.3.3. Spring Data JPA, Hibernate, MapStruct và Flyway</w:t>
      </w:r>
      <w:bookmarkEnd w:id="25"/>
      <w:bookmarkEnd w:id="26"/>
    </w:p>
    <w:p w:rsidR="001C37B9" w:rsidRDefault="008B5664">
      <w:pPr>
        <w:rPr>
          <w:sz w:val="24"/>
          <w:szCs w:val="24"/>
        </w:rPr>
      </w:pPr>
      <w:r>
        <w:rPr>
          <w:sz w:val="24"/>
          <w:szCs w:val="24"/>
        </w:rPr>
        <w:t>Spring Data JPA và Hibernate ánh xạ đối tư</w:t>
      </w:r>
      <w:r>
        <w:rPr>
          <w:sz w:val="24"/>
          <w:szCs w:val="24"/>
        </w:rPr>
        <w:t xml:space="preserve">ợng Java với dữ liệu quan hệ. Repository hỗ trợ các thao tác CRUD, truy vấn theo quy ước và truy vấn tùy chỉnh. Đối với các luồng nhạy </w:t>
      </w:r>
      <w:r>
        <w:rPr>
          <w:sz w:val="24"/>
          <w:szCs w:val="24"/>
        </w:rPr>
        <w:lastRenderedPageBreak/>
        <w:t>cảm như đặt hàng, cần dùng transaction và chiến lược khóa phù hợp để tránh hai yêu cầu đồng thời cùng sử dụng một lượng t</w:t>
      </w:r>
      <w:r>
        <w:rPr>
          <w:sz w:val="24"/>
          <w:szCs w:val="24"/>
        </w:rPr>
        <w:t>ồn khả dụng.</w:t>
      </w:r>
    </w:p>
    <w:p w:rsidR="001C37B9" w:rsidRDefault="008B5664">
      <w:pPr>
        <w:rPr>
          <w:sz w:val="24"/>
          <w:szCs w:val="24"/>
        </w:rPr>
      </w:pPr>
      <w:r>
        <w:rPr>
          <w:sz w:val="24"/>
          <w:szCs w:val="24"/>
        </w:rPr>
        <w:t>MapStruct hỗ trợ sinh mã chuyển đổi giữa entity và DTO tại thời điểm biên dịch. Cách tiếp cận này giảm mã lặp và dễ phát hiện lỗi kiểu dữ liệu hơn so với mapping phản chiếu. Flyway quản lý thay đổi schema bằng các migration có thứ tự. Mỗi thay</w:t>
      </w:r>
      <w:r>
        <w:rPr>
          <w:sz w:val="24"/>
          <w:szCs w:val="24"/>
        </w:rPr>
        <w:t xml:space="preserve"> đổi về bảng, cột, index hoặc ràng buộc được ghi thành phiên bản, giúp các môi trường áp dụng cùng cấu trúc và hỗ trợ truy vết.</w:t>
      </w:r>
    </w:p>
    <w:p w:rsidR="001C37B9" w:rsidRDefault="008B5664">
      <w:pPr>
        <w:pStyle w:val="Heading2"/>
        <w:jc w:val="left"/>
        <w:rPr>
          <w:color w:val="auto"/>
          <w:sz w:val="24"/>
          <w:szCs w:val="24"/>
        </w:rPr>
      </w:pPr>
      <w:bookmarkStart w:id="27" w:name="_Toc236150449"/>
      <w:bookmarkStart w:id="28" w:name="_Toc237235038"/>
      <w:r>
        <w:rPr>
          <w:rFonts w:eastAsia="Times New Roman"/>
          <w:color w:val="auto"/>
          <w:sz w:val="24"/>
          <w:szCs w:val="24"/>
        </w:rPr>
        <w:t>2.4. Công nghệ frontend</w:t>
      </w:r>
      <w:bookmarkEnd w:id="27"/>
      <w:bookmarkEnd w:id="28"/>
    </w:p>
    <w:p w:rsidR="001C37B9" w:rsidRDefault="008B5664">
      <w:pPr>
        <w:pStyle w:val="Heading3"/>
        <w:jc w:val="left"/>
        <w:rPr>
          <w:color w:val="auto"/>
          <w:sz w:val="24"/>
          <w:szCs w:val="24"/>
        </w:rPr>
      </w:pPr>
      <w:bookmarkStart w:id="29" w:name="_Toc236150450"/>
      <w:bookmarkStart w:id="30" w:name="_Toc237235039"/>
      <w:r>
        <w:rPr>
          <w:rFonts w:eastAsia="Times New Roman"/>
          <w:color w:val="auto"/>
          <w:sz w:val="24"/>
          <w:szCs w:val="24"/>
        </w:rPr>
        <w:t>2.4.1. Next.js, React và TypeScript</w:t>
      </w:r>
      <w:bookmarkEnd w:id="29"/>
      <w:bookmarkEnd w:id="30"/>
    </w:p>
    <w:p w:rsidR="001C37B9" w:rsidRDefault="008B5664">
      <w:pPr>
        <w:rPr>
          <w:sz w:val="24"/>
          <w:szCs w:val="24"/>
        </w:rPr>
      </w:pPr>
      <w:r>
        <w:rPr>
          <w:sz w:val="24"/>
          <w:szCs w:val="24"/>
        </w:rPr>
        <w:t>Hệ thống có hai ứng dụng frontend. Storefront phục vụ khách hàng, cò</w:t>
      </w:r>
      <w:r>
        <w:rPr>
          <w:sz w:val="24"/>
          <w:szCs w:val="24"/>
        </w:rPr>
        <w:t>n ứng dụng admin phục vụ nhân viên và quản trị viên. Cả hai dùng Next.js và React, nhưng được tách theo nhóm người dùng và luồng công việc. Theo snapshot, storefront dùng Next.js 16.2.1, React 19.2.4, TypeScript 5 và Tailwind CSS 4. Admin dùng Next.js 15.x</w:t>
      </w:r>
      <w:r>
        <w:rPr>
          <w:sz w:val="24"/>
          <w:szCs w:val="24"/>
        </w:rPr>
        <w:t>, React 19.x, TypeScript và Recharts.</w:t>
      </w:r>
    </w:p>
    <w:p w:rsidR="001C37B9" w:rsidRDefault="008B5664">
      <w:pPr>
        <w:rPr>
          <w:sz w:val="24"/>
          <w:szCs w:val="24"/>
        </w:rPr>
      </w:pPr>
      <w:r>
        <w:rPr>
          <w:sz w:val="24"/>
          <w:szCs w:val="24"/>
        </w:rPr>
        <w:t xml:space="preserve">React tổ chức giao diện theo component và quản lý trạng thái tương tác. Next.js cung cấp routing theo cấu trúc thư mục, cơ chế render phù hợp và quy trình build ứng dụng. TypeScript giúp kiểm tra kiểu cho dữ liệu API, </w:t>
      </w:r>
      <w:r>
        <w:rPr>
          <w:sz w:val="24"/>
          <w:szCs w:val="24"/>
        </w:rPr>
        <w:t>props và trạng thái. Việc định nghĩa type cho product, variant, order và response phân trang giúp giảm lỗi khi cấu trúc backend thay đổi.</w:t>
      </w:r>
    </w:p>
    <w:p w:rsidR="001C37B9" w:rsidRDefault="008B5664">
      <w:pPr>
        <w:rPr>
          <w:sz w:val="24"/>
          <w:szCs w:val="24"/>
        </w:rPr>
      </w:pPr>
      <w:r>
        <w:rPr>
          <w:sz w:val="24"/>
          <w:szCs w:val="24"/>
        </w:rPr>
        <w:t>Biến môi trường được dùng để xác định API base URL và các cấu hình phía client. Bản admin có thể có nhánh mock hoặc fa</w:t>
      </w:r>
      <w:r>
        <w:rPr>
          <w:sz w:val="24"/>
          <w:szCs w:val="24"/>
        </w:rPr>
        <w:t>llback khi chưa cấu hình API. Khi demo và viết báo cáo chính thức, nhóm phải chứng minh màn hình sử dụng dữ liệu thật từ backend, không dựa vào mock mà vẫn mô tả như kết quả hoàn chỉnh.</w:t>
      </w:r>
    </w:p>
    <w:p w:rsidR="001C37B9" w:rsidRDefault="008B5664">
      <w:pPr>
        <w:pStyle w:val="Heading3"/>
        <w:jc w:val="left"/>
        <w:rPr>
          <w:color w:val="auto"/>
          <w:sz w:val="24"/>
          <w:szCs w:val="24"/>
        </w:rPr>
      </w:pPr>
      <w:bookmarkStart w:id="31" w:name="_Toc236150451"/>
      <w:bookmarkStart w:id="32" w:name="_Toc237235040"/>
      <w:r>
        <w:rPr>
          <w:rFonts w:eastAsia="Times New Roman"/>
          <w:color w:val="auto"/>
          <w:sz w:val="24"/>
          <w:szCs w:val="24"/>
        </w:rPr>
        <w:t>2.4.2. Tailwind CSS và Recharts</w:t>
      </w:r>
      <w:bookmarkEnd w:id="31"/>
      <w:bookmarkEnd w:id="32"/>
    </w:p>
    <w:p w:rsidR="001C37B9" w:rsidRDefault="008B5664">
      <w:pPr>
        <w:rPr>
          <w:sz w:val="24"/>
          <w:szCs w:val="24"/>
        </w:rPr>
      </w:pPr>
      <w:r>
        <w:rPr>
          <w:sz w:val="24"/>
          <w:szCs w:val="24"/>
        </w:rPr>
        <w:t xml:space="preserve">Tailwind CSS cung cấp lớp tiện ích để </w:t>
      </w:r>
      <w:r>
        <w:rPr>
          <w:sz w:val="24"/>
          <w:szCs w:val="24"/>
        </w:rPr>
        <w:t>xây dựng bố cục, khoảng cách, màu sắc và responsive. Cách dùng utility class giúp thống nhất giao diện giữa các component, nhưng cần kiểm soát để tránh class quá dài hoặc style trùng lặp. Những mẫu lặp lại nên được đóng gói thành component dùng chung.</w:t>
      </w:r>
    </w:p>
    <w:p w:rsidR="001C37B9" w:rsidRDefault="008B5664">
      <w:pPr>
        <w:rPr>
          <w:sz w:val="24"/>
          <w:szCs w:val="24"/>
        </w:rPr>
      </w:pPr>
      <w:r>
        <w:rPr>
          <w:sz w:val="24"/>
          <w:szCs w:val="24"/>
        </w:rPr>
        <w:t>Rech</w:t>
      </w:r>
      <w:r>
        <w:rPr>
          <w:sz w:val="24"/>
          <w:szCs w:val="24"/>
        </w:rPr>
        <w:t>arts hỗ trợ hiển thị số liệu quản trị ở dạng biểu đồ. Dữ liệu biểu đồ phải lấy từ API báo cáo và có quy ước rõ. Gross revenue là tổng tiền của đơn có paymentStatus bằng PAID, trong khi realized revenue là tổng tiền của đơn có orderStatus bằng DELIVERED. Ha</w:t>
      </w:r>
      <w:r>
        <w:rPr>
          <w:sz w:val="24"/>
          <w:szCs w:val="24"/>
        </w:rPr>
        <w:t>i chỉ số khác nhau về góc nhìn và không được mặc định bằng nhau.</w:t>
      </w:r>
    </w:p>
    <w:p w:rsidR="001C37B9" w:rsidRDefault="008B5664">
      <w:pPr>
        <w:pStyle w:val="Heading2"/>
        <w:jc w:val="left"/>
        <w:rPr>
          <w:color w:val="auto"/>
          <w:sz w:val="24"/>
          <w:szCs w:val="24"/>
        </w:rPr>
      </w:pPr>
      <w:bookmarkStart w:id="33" w:name="_Toc236150452"/>
      <w:bookmarkStart w:id="34" w:name="_Toc237235041"/>
      <w:r>
        <w:rPr>
          <w:rFonts w:eastAsia="Times New Roman"/>
          <w:color w:val="auto"/>
          <w:sz w:val="24"/>
          <w:szCs w:val="24"/>
        </w:rPr>
        <w:t>2.5. PostgreSQL, Redis và cache</w:t>
      </w:r>
      <w:bookmarkEnd w:id="33"/>
      <w:bookmarkEnd w:id="34"/>
    </w:p>
    <w:p w:rsidR="001C37B9" w:rsidRDefault="008B5664">
      <w:pPr>
        <w:rPr>
          <w:sz w:val="24"/>
          <w:szCs w:val="24"/>
        </w:rPr>
      </w:pPr>
      <w:r>
        <w:rPr>
          <w:sz w:val="24"/>
          <w:szCs w:val="24"/>
        </w:rPr>
        <w:t>PostgreSQL 16 được dùng làm nguồn dữ liệu chính. Cơ sở dữ liệu quan hệ phù hợp với các thực thể có ràng buộc chặt như người dùng, sản phẩm, biến thể, đơn hàng,</w:t>
      </w:r>
      <w:r>
        <w:rPr>
          <w:sz w:val="24"/>
          <w:szCs w:val="24"/>
        </w:rPr>
        <w:t xml:space="preserve"> payment và giao dịch kho. Khóa ngoại bảo vệ quan hệ, unique constraint ngăn trùng email, slug hoặc SKU, còn index hỗ trợ truy vấn tìm kiếm, lọc và báo cáo.</w:t>
      </w:r>
    </w:p>
    <w:p w:rsidR="001C37B9" w:rsidRDefault="008B5664">
      <w:pPr>
        <w:rPr>
          <w:sz w:val="24"/>
          <w:szCs w:val="24"/>
        </w:rPr>
      </w:pPr>
      <w:r>
        <w:rPr>
          <w:sz w:val="24"/>
          <w:szCs w:val="24"/>
        </w:rPr>
        <w:t xml:space="preserve">Transaction bảo đảm nhiều thay đổi được hoàn tất cùng nhau hoặc được hoàn tác. Khi tạo đơn, hệ </w:t>
      </w:r>
      <w:r>
        <w:rPr>
          <w:sz w:val="24"/>
          <w:szCs w:val="24"/>
        </w:rPr>
        <w:t xml:space="preserve">thống có thể cần tạo order, order item, payment và giao dịch giữ tồn. Nếu một </w:t>
      </w:r>
      <w:r>
        <w:rPr>
          <w:sz w:val="24"/>
          <w:szCs w:val="24"/>
        </w:rPr>
        <w:lastRenderedPageBreak/>
        <w:t>bước thất bại, transaction giúp tránh trạng thái đơn tồn tại nhưng tồn chưa được xử lý hoặc ngược lại. Transaction không thay thế việc thiết kế idempotency cho callback thanh toá</w:t>
      </w:r>
      <w:r>
        <w:rPr>
          <w:sz w:val="24"/>
          <w:szCs w:val="24"/>
        </w:rPr>
        <w:t>n và các yêu cầu lặp.</w:t>
      </w:r>
    </w:p>
    <w:p w:rsidR="001C37B9" w:rsidRDefault="008B5664">
      <w:pPr>
        <w:rPr>
          <w:sz w:val="24"/>
          <w:szCs w:val="24"/>
        </w:rPr>
      </w:pPr>
      <w:r>
        <w:rPr>
          <w:sz w:val="24"/>
          <w:szCs w:val="24"/>
        </w:rPr>
        <w:t>Redis 7 và Caffeine được dùng theo cấu hình cache. Cache phù hợp với dữ liệu đọc nhiều và thay đổi ít, hoặc kết quả báo cáo tốn chi phí tính toán. Nhóm phải xác định thời gian sống, khóa cache và thời điểm xóa cache khi dữ liệu thay đ</w:t>
      </w:r>
      <w:r>
        <w:rPr>
          <w:sz w:val="24"/>
          <w:szCs w:val="24"/>
        </w:rPr>
        <w:t>ổi. Báo cáo không đưa ra con số tăng hiệu năng nếu chưa có phép đo trước và sau.</w:t>
      </w:r>
    </w:p>
    <w:p w:rsidR="001C37B9" w:rsidRDefault="008B5664">
      <w:pPr>
        <w:pStyle w:val="Heading2"/>
        <w:jc w:val="left"/>
        <w:rPr>
          <w:color w:val="auto"/>
          <w:sz w:val="24"/>
          <w:szCs w:val="24"/>
        </w:rPr>
      </w:pPr>
      <w:bookmarkStart w:id="35" w:name="_Toc236150453"/>
      <w:bookmarkStart w:id="36" w:name="_Toc237235042"/>
      <w:r>
        <w:rPr>
          <w:rFonts w:eastAsia="Times New Roman"/>
          <w:color w:val="auto"/>
          <w:sz w:val="24"/>
          <w:szCs w:val="24"/>
        </w:rPr>
        <w:t>2.6. Docker và tích hợp dịch vụ ngoài</w:t>
      </w:r>
      <w:bookmarkEnd w:id="35"/>
      <w:bookmarkEnd w:id="36"/>
    </w:p>
    <w:p w:rsidR="001C37B9" w:rsidRDefault="008B5664">
      <w:pPr>
        <w:rPr>
          <w:sz w:val="24"/>
          <w:szCs w:val="24"/>
        </w:rPr>
      </w:pPr>
      <w:r>
        <w:rPr>
          <w:sz w:val="24"/>
          <w:szCs w:val="24"/>
        </w:rPr>
        <w:t>Docker multi-stage giúp tách giai đoạn build khỏi image chạy. Backend được build thành JAR bằng Maven rồi chạy trên Java Runtime Environm</w:t>
      </w:r>
      <w:r>
        <w:rPr>
          <w:sz w:val="24"/>
          <w:szCs w:val="24"/>
        </w:rPr>
        <w:t>ent 21. Storefront và admin được build trong image Node, sau đó chỉ giữ thành phần cần thiết để chạy. Docker Compose kết nối PostgreSQL, Redis, backend, storefront và admin trong một mạng cục bộ và quản lý biến môi trường của từng service.</w:t>
      </w:r>
    </w:p>
    <w:p w:rsidR="001C37B9" w:rsidRDefault="008B5664">
      <w:pPr>
        <w:rPr>
          <w:sz w:val="24"/>
          <w:szCs w:val="24"/>
        </w:rPr>
      </w:pPr>
      <w:r>
        <w:rPr>
          <w:sz w:val="24"/>
          <w:szCs w:val="24"/>
        </w:rPr>
        <w:t xml:space="preserve">Cloudinary được </w:t>
      </w:r>
      <w:r>
        <w:rPr>
          <w:sz w:val="24"/>
          <w:szCs w:val="24"/>
        </w:rPr>
        <w:t>dùng để lưu ảnh khi provider được bật. Trong môi trường local, provider có thể đặt none nên không phải mọi lần chạy đều upload ảnh thật. Email có thể dùng SMTP hoặc logging provider. VNPay được tích hợp ở môi trường sandbox hoặc demo. Khi chuyển sang produ</w:t>
      </w:r>
      <w:r>
        <w:rPr>
          <w:sz w:val="24"/>
          <w:szCs w:val="24"/>
        </w:rPr>
        <w:t>ction, nhóm cần quản lý secret, HTTPS, callback domain, kiểm soát chữ ký, theo dõi giao dịch và quy trình đối soát theo tài liệu chính thức.</w:t>
      </w:r>
    </w:p>
    <w:p w:rsidR="001C37B9" w:rsidRDefault="008B5664">
      <w:pPr>
        <w:rPr>
          <w:sz w:val="24"/>
          <w:szCs w:val="24"/>
        </w:rPr>
      </w:pPr>
      <w:r>
        <w:rPr>
          <w:sz w:val="24"/>
          <w:szCs w:val="24"/>
        </w:rPr>
        <w:t>Docker Compose chỉ tách tiến trình triển khai, không biến backend thành microservices. Kiến trúc phần mềm vẫn là mo</w:t>
      </w:r>
      <w:r>
        <w:rPr>
          <w:sz w:val="24"/>
          <w:szCs w:val="24"/>
        </w:rPr>
        <w:t>dular monolith vì các module nghiệp vụ backend chạy trong một ứng dụng Spring Boot. Sự phân biệt này cần được giữ thống nhất trong toàn bộ báo cáo.</w:t>
      </w:r>
    </w:p>
    <w:p w:rsidR="001C37B9" w:rsidRDefault="008B5664">
      <w:pPr>
        <w:pStyle w:val="TableCaption"/>
        <w:spacing w:before="60" w:after="60"/>
        <w:rPr>
          <w:szCs w:val="24"/>
        </w:rPr>
      </w:pPr>
      <w:r>
        <w:rPr>
          <w:szCs w:val="24"/>
        </w:rPr>
        <w:t>Bảng 2.1. Tổng hợp công nghệ sử dụng trong dự 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474"/>
        <w:gridCol w:w="3061"/>
        <w:gridCol w:w="4535"/>
      </w:tblGrid>
      <w:tr w:rsidR="001C37B9" w:rsidRPr="008B5664">
        <w:trPr>
          <w:tblHeader/>
          <w:jc w:val="center"/>
        </w:trPr>
        <w:tc>
          <w:tcPr>
            <w:tcW w:w="1474" w:type="dxa"/>
            <w:shd w:val="clear" w:color="auto" w:fill="FFFFFF" w:themeFill="background1"/>
            <w:tcMar>
              <w:top w:w="80" w:type="dxa"/>
              <w:left w:w="80" w:type="dxa"/>
              <w:bottom w:w="80" w:type="dxa"/>
              <w:right w:w="80" w:type="dxa"/>
            </w:tcMar>
            <w:vAlign w:val="center"/>
          </w:tcPr>
          <w:p w:rsidR="001C37B9" w:rsidRPr="008B5664" w:rsidRDefault="008B5664">
            <w:pPr>
              <w:rPr>
                <w:b/>
                <w:sz w:val="24"/>
                <w:szCs w:val="24"/>
              </w:rPr>
            </w:pPr>
            <w:r w:rsidRPr="008B5664">
              <w:rPr>
                <w:b/>
                <w:sz w:val="24"/>
                <w:szCs w:val="24"/>
              </w:rPr>
              <w:t>Lớp</w:t>
            </w:r>
          </w:p>
        </w:tc>
        <w:tc>
          <w:tcPr>
            <w:tcW w:w="3061" w:type="dxa"/>
            <w:shd w:val="clear" w:color="auto" w:fill="FFFFFF" w:themeFill="background1"/>
            <w:tcMar>
              <w:top w:w="80" w:type="dxa"/>
              <w:left w:w="80" w:type="dxa"/>
              <w:bottom w:w="80" w:type="dxa"/>
              <w:right w:w="80" w:type="dxa"/>
            </w:tcMar>
            <w:vAlign w:val="center"/>
          </w:tcPr>
          <w:p w:rsidR="001C37B9" w:rsidRPr="008B5664" w:rsidRDefault="008B5664">
            <w:pPr>
              <w:jc w:val="center"/>
              <w:rPr>
                <w:b/>
                <w:sz w:val="24"/>
                <w:szCs w:val="24"/>
              </w:rPr>
            </w:pPr>
            <w:r w:rsidRPr="008B5664">
              <w:rPr>
                <w:b/>
                <w:sz w:val="24"/>
                <w:szCs w:val="24"/>
              </w:rPr>
              <w:t>Công nghệ</w:t>
            </w:r>
          </w:p>
        </w:tc>
        <w:tc>
          <w:tcPr>
            <w:tcW w:w="4535" w:type="dxa"/>
            <w:shd w:val="clear" w:color="auto" w:fill="FFFFFF" w:themeFill="background1"/>
            <w:tcMar>
              <w:top w:w="80" w:type="dxa"/>
              <w:left w:w="80" w:type="dxa"/>
              <w:bottom w:w="80" w:type="dxa"/>
              <w:right w:w="80" w:type="dxa"/>
            </w:tcMar>
            <w:vAlign w:val="center"/>
          </w:tcPr>
          <w:p w:rsidR="001C37B9" w:rsidRPr="008B5664" w:rsidRDefault="008B5664">
            <w:pPr>
              <w:jc w:val="center"/>
              <w:rPr>
                <w:b/>
                <w:sz w:val="24"/>
                <w:szCs w:val="24"/>
              </w:rPr>
            </w:pPr>
            <w:r w:rsidRPr="008B5664">
              <w:rPr>
                <w:b/>
                <w:sz w:val="24"/>
                <w:szCs w:val="24"/>
              </w:rPr>
              <w:t>Vai trò</w:t>
            </w:r>
          </w:p>
        </w:tc>
      </w:tr>
      <w:tr w:rsidR="001C37B9" w:rsidRPr="008B5664">
        <w:trPr>
          <w:jc w:val="center"/>
        </w:trPr>
        <w:tc>
          <w:tcPr>
            <w:tcW w:w="147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Backend</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Java 21, Spring Boot 3.5.15</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REST API, dependency injection và xử lý nghiệp vụ.</w:t>
            </w:r>
          </w:p>
        </w:tc>
      </w:tr>
      <w:tr w:rsidR="001C37B9" w:rsidRPr="008B5664">
        <w:trPr>
          <w:jc w:val="center"/>
        </w:trPr>
        <w:tc>
          <w:tcPr>
            <w:tcW w:w="147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Bảo mật</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Spring Security, JWT, BCrypt</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Xác thực không trạng thái, token và phân quyền.</w:t>
            </w:r>
          </w:p>
        </w:tc>
      </w:tr>
      <w:tr w:rsidR="001C37B9" w:rsidRPr="008B5664">
        <w:trPr>
          <w:jc w:val="center"/>
        </w:trPr>
        <w:tc>
          <w:tcPr>
            <w:tcW w:w="147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Dữ liệu</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Spring Data JPA, Hibernate, Flyway</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Truy cập PostgreSQL và quản lý migration.</w:t>
            </w:r>
          </w:p>
        </w:tc>
      </w:tr>
      <w:tr w:rsidR="001C37B9" w:rsidRPr="008B5664">
        <w:trPr>
          <w:jc w:val="center"/>
        </w:trPr>
        <w:tc>
          <w:tcPr>
            <w:tcW w:w="147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Database</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PostgreSQL 16</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Nguồn dữ </w:t>
            </w:r>
            <w:r w:rsidRPr="008B5664">
              <w:rPr>
                <w:sz w:val="24"/>
                <w:szCs w:val="24"/>
              </w:rPr>
              <w:t>liệu quan hệ chính.</w:t>
            </w:r>
          </w:p>
        </w:tc>
      </w:tr>
      <w:tr w:rsidR="001C37B9" w:rsidRPr="008B5664">
        <w:trPr>
          <w:jc w:val="center"/>
        </w:trPr>
        <w:tc>
          <w:tcPr>
            <w:tcW w:w="147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Cache</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Redis 7, Caffeine</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Cache theo cấu hình.</w:t>
            </w:r>
          </w:p>
        </w:tc>
      </w:tr>
      <w:tr w:rsidR="001C37B9" w:rsidRPr="008B5664">
        <w:trPr>
          <w:jc w:val="center"/>
        </w:trPr>
        <w:tc>
          <w:tcPr>
            <w:tcW w:w="147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Storefront</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Next.js 16.2.1, React 19.2.4, TypeScript 5</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Giao diện khách hàng.</w:t>
            </w:r>
          </w:p>
        </w:tc>
      </w:tr>
      <w:tr w:rsidR="001C37B9" w:rsidRPr="008B5664">
        <w:trPr>
          <w:jc w:val="center"/>
        </w:trPr>
        <w:tc>
          <w:tcPr>
            <w:tcW w:w="147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Admin</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Next.js 15.x, React 19.x, Recharts</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Giao diện vận hành và báo cáo.</w:t>
            </w:r>
          </w:p>
        </w:tc>
      </w:tr>
      <w:tr w:rsidR="001C37B9" w:rsidRPr="008B5664">
        <w:trPr>
          <w:jc w:val="center"/>
        </w:trPr>
        <w:tc>
          <w:tcPr>
            <w:tcW w:w="147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Tích hợp</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VNPay, Cloudinary, SMTP</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Thanh </w:t>
            </w:r>
            <w:r w:rsidRPr="008B5664">
              <w:rPr>
                <w:sz w:val="24"/>
                <w:szCs w:val="24"/>
              </w:rPr>
              <w:t>toán sandbox, ảnh và email theo cấu hình.</w:t>
            </w:r>
          </w:p>
        </w:tc>
      </w:tr>
      <w:tr w:rsidR="001C37B9" w:rsidRPr="008B5664">
        <w:trPr>
          <w:jc w:val="center"/>
        </w:trPr>
        <w:tc>
          <w:tcPr>
            <w:tcW w:w="147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lastRenderedPageBreak/>
              <w:t>Triển khai</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Docker, Docker Compose</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Đóng gói và chạy các service local.</w:t>
            </w:r>
          </w:p>
        </w:tc>
      </w:tr>
    </w:tbl>
    <w:p w:rsidR="001C37B9" w:rsidRDefault="008B5664">
      <w:r>
        <w:rPr>
          <w:sz w:val="24"/>
          <w:szCs w:val="24"/>
        </w:rPr>
        <w:t>.</w:t>
      </w:r>
    </w:p>
    <w:p w:rsidR="001C37B9" w:rsidRDefault="001C37B9">
      <w:pPr>
        <w:sectPr w:rsidR="001C37B9" w:rsidSect="008B5664">
          <w:headerReference w:type="default" r:id="rId26"/>
          <w:footerReference w:type="default" r:id="rId27"/>
          <w:pgSz w:w="11906" w:h="16838"/>
          <w:pgMar w:top="1134" w:right="1134" w:bottom="1134" w:left="1701" w:header="567" w:footer="567" w:gutter="0"/>
          <w:cols w:space="720"/>
          <w:docGrid w:linePitch="360"/>
        </w:sectPr>
      </w:pPr>
    </w:p>
    <w:p w:rsidR="001C37B9" w:rsidRDefault="008B5664">
      <w:pPr>
        <w:pStyle w:val="Heading1"/>
        <w:jc w:val="center"/>
        <w:rPr>
          <w:color w:val="auto"/>
          <w:sz w:val="26"/>
          <w:szCs w:val="26"/>
        </w:rPr>
      </w:pPr>
      <w:bookmarkStart w:id="37" w:name="_Toc237235043"/>
      <w:r>
        <w:rPr>
          <w:rFonts w:eastAsia="Times New Roman"/>
          <w:color w:val="auto"/>
          <w:sz w:val="26"/>
          <w:szCs w:val="26"/>
        </w:rPr>
        <w:lastRenderedPageBreak/>
        <w:t xml:space="preserve">CHƯƠNG 3: PHÂN TÍCH VÀ </w:t>
      </w:r>
      <w:r>
        <w:rPr>
          <w:rFonts w:eastAsia="Times New Roman"/>
          <w:color w:val="auto"/>
          <w:sz w:val="26"/>
          <w:szCs w:val="26"/>
        </w:rPr>
        <w:t>THIẾT KẾ HỆ THỐNG</w:t>
      </w:r>
      <w:bookmarkEnd w:id="37"/>
    </w:p>
    <w:p w:rsidR="001C37B9" w:rsidRDefault="008B5664">
      <w:pPr>
        <w:pStyle w:val="Heading2"/>
        <w:jc w:val="left"/>
        <w:rPr>
          <w:color w:val="auto"/>
          <w:sz w:val="24"/>
          <w:szCs w:val="24"/>
        </w:rPr>
      </w:pPr>
      <w:bookmarkStart w:id="38" w:name="_Toc237235044"/>
      <w:r>
        <w:rPr>
          <w:rFonts w:eastAsia="Times New Roman"/>
          <w:color w:val="auto"/>
          <w:sz w:val="24"/>
          <w:szCs w:val="24"/>
        </w:rPr>
        <w:t>3.1. Biểu đồ ngữ cảnh và tác nhân</w:t>
      </w:r>
      <w:bookmarkEnd w:id="38"/>
    </w:p>
    <w:p w:rsidR="001C37B9" w:rsidRDefault="008B5664">
      <w:r>
        <w:rPr>
          <w:noProof/>
          <w:lang w:eastAsia="zh-CN"/>
        </w:rPr>
        <w:drawing>
          <wp:inline distT="0" distB="0" distL="114300" distR="114300" wp14:anchorId="2C19AEBD" wp14:editId="70514E91">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8"/>
                    <a:stretch>
                      <a:fillRect/>
                    </a:stretch>
                  </pic:blipFill>
                  <pic:spPr>
                    <a:xfrm>
                      <a:off x="0" y="0"/>
                      <a:ext cx="5166360" cy="3190987"/>
                    </a:xfrm>
                    <a:prstGeom prst="rect">
                      <a:avLst/>
                    </a:prstGeom>
                  </pic:spPr>
                </pic:pic>
              </a:graphicData>
            </a:graphic>
          </wp:inline>
        </w:drawing>
      </w:r>
    </w:p>
    <w:p w:rsidR="001C37B9" w:rsidRDefault="008B5664">
      <w:pPr>
        <w:jc w:val="center"/>
      </w:pPr>
      <w:r>
        <w:t>Hình 3.x. Sơ đồ use case tổng quát của hệ thống</w:t>
      </w:r>
    </w:p>
    <w:p w:rsidR="001C37B9" w:rsidRDefault="008B5664">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w:t>
      </w:r>
      <w:r>
        <w:rPr>
          <w:sz w:val="24"/>
          <w:szCs w:val="24"/>
        </w:rPr>
        <w:t xml:space="preserve">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1C37B9" w:rsidRDefault="008B5664">
      <w:pPr>
        <w:rPr>
          <w:sz w:val="24"/>
          <w:szCs w:val="24"/>
        </w:rPr>
      </w:pPr>
      <w:r>
        <w:rPr>
          <w:sz w:val="24"/>
          <w:szCs w:val="24"/>
        </w:rPr>
        <w:t>Ngoài tác nhân con người,</w:t>
      </w:r>
      <w:r>
        <w:rPr>
          <w:sz w:val="24"/>
          <w:szCs w:val="24"/>
        </w:rPr>
        <w:t xml:space="preserve">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w:t>
      </w:r>
      <w:r>
        <w:rPr>
          <w:sz w:val="24"/>
          <w:szCs w:val="24"/>
        </w:rPr>
        <w:t xml:space="preserve"> mà trao đổi qua backend.</w:t>
      </w:r>
    </w:p>
    <w:p w:rsidR="001C37B9" w:rsidRDefault="008B5664">
      <w:pPr>
        <w:keepLines/>
        <w:jc w:val="center"/>
        <w:rPr>
          <w:sz w:val="24"/>
          <w:szCs w:val="24"/>
        </w:rPr>
      </w:pPr>
      <w:r>
        <w:rPr>
          <w:noProof/>
          <w:sz w:val="24"/>
          <w:szCs w:val="24"/>
          <w:lang w:eastAsia="zh-CN"/>
        </w:rPr>
        <w:drawing>
          <wp:inline distT="0" distB="0" distL="0" distR="0" wp14:anchorId="7A3FFC92" wp14:editId="03C95C76">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9"/>
                    <a:stretch>
                      <a:fillRect/>
                    </a:stretch>
                  </pic:blipFill>
                  <pic:spPr>
                    <a:xfrm>
                      <a:off x="0" y="0"/>
                      <a:ext cx="5166360" cy="2883364"/>
                    </a:xfrm>
                    <a:prstGeom prst="rect">
                      <a:avLst/>
                    </a:prstGeom>
                  </pic:spPr>
                </pic:pic>
              </a:graphicData>
            </a:graphic>
          </wp:inline>
        </w:drawing>
      </w:r>
    </w:p>
    <w:p w:rsidR="001C37B9" w:rsidRDefault="008B5664">
      <w:pPr>
        <w:pStyle w:val="FigureCaption"/>
        <w:spacing w:before="60" w:after="60"/>
        <w:rPr>
          <w:szCs w:val="24"/>
        </w:rPr>
      </w:pPr>
      <w:r>
        <w:rPr>
          <w:szCs w:val="24"/>
        </w:rPr>
        <w:lastRenderedPageBreak/>
        <w:t>Sơ đồ 3.1. Biểu đồ ngữ cảnh hệ thống kinh doanh trang phục thể thao</w:t>
      </w:r>
    </w:p>
    <w:p w:rsidR="001C37B9" w:rsidRDefault="008B5664">
      <w:pPr>
        <w:rPr>
          <w:sz w:val="24"/>
          <w:szCs w:val="24"/>
        </w:rPr>
      </w:pPr>
      <w:r>
        <w:rPr>
          <w:sz w:val="24"/>
          <w:szCs w:val="24"/>
        </w:rPr>
        <w:t>Như thể hiện ở Sơ đồ 3.1, backend là điểm kiểm soát trung tâm giữa client và dịch vụ ngoài. Thiết kế này giúp tập trung validation, quyền, log và quy tắc nghiệp</w:t>
      </w:r>
      <w:r>
        <w:rPr>
          <w:sz w:val="24"/>
          <w:szCs w:val="24"/>
        </w:rPr>
        <w:t xml:space="preserve"> vụ. Trước khi nộp, nhóm cần đối chiếu nhãn luồng trên hình với danh sách use case đã chốt để bảo đảm cân bằng dữ liệu giữa biểu đồ ngữ cảnh và các DFD mức thấp hơn.</w:t>
      </w:r>
    </w:p>
    <w:p w:rsidR="001C37B9" w:rsidRDefault="008B5664">
      <w:pPr>
        <w:pStyle w:val="Heading2"/>
        <w:jc w:val="left"/>
        <w:rPr>
          <w:color w:val="auto"/>
          <w:sz w:val="24"/>
          <w:szCs w:val="24"/>
        </w:rPr>
      </w:pPr>
      <w:bookmarkStart w:id="39" w:name="_Toc237235045"/>
      <w:r>
        <w:rPr>
          <w:rFonts w:eastAsia="Times New Roman"/>
          <w:color w:val="auto"/>
          <w:sz w:val="24"/>
          <w:szCs w:val="24"/>
        </w:rPr>
        <w:t>3.2. Biểu đồ DFD mức 0</w:t>
      </w:r>
      <w:bookmarkEnd w:id="39"/>
    </w:p>
    <w:p w:rsidR="001C37B9" w:rsidRDefault="008B5664">
      <w:pPr>
        <w:rPr>
          <w:sz w:val="24"/>
          <w:szCs w:val="24"/>
        </w:rPr>
      </w:pPr>
      <w:r>
        <w:rPr>
          <w:sz w:val="24"/>
          <w:szCs w:val="24"/>
        </w:rPr>
        <w:t>DFD mức 0 phân rã hệ thống thành các tiến trình lớn: quản lý tài kh</w:t>
      </w:r>
      <w:r>
        <w:rPr>
          <w:sz w:val="24"/>
          <w:szCs w:val="24"/>
        </w:rPr>
        <w:t>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w:t>
      </w:r>
      <w:r>
        <w:rPr>
          <w:sz w:val="24"/>
          <w:szCs w:val="24"/>
        </w:rPr>
        <w:t>uất hàng và kết quả tồn kho.</w:t>
      </w:r>
    </w:p>
    <w:p w:rsidR="001C37B9" w:rsidRDefault="008B5664">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w:t>
      </w:r>
      <w:r>
        <w:rPr>
          <w:sz w:val="24"/>
          <w:szCs w:val="24"/>
        </w:rPr>
        <w:t>, không dùng câu điều khiển mơ hồ. Các tiến trình ở mức 0 cần cân bằng với luồng vào và ra trên biểu đồ ngữ cảnh.</w:t>
      </w:r>
    </w:p>
    <w:p w:rsidR="001C37B9" w:rsidRDefault="008B5664">
      <w:pPr>
        <w:keepLines/>
        <w:jc w:val="center"/>
        <w:rPr>
          <w:sz w:val="24"/>
          <w:szCs w:val="24"/>
        </w:rPr>
      </w:pPr>
      <w:r>
        <w:rPr>
          <w:noProof/>
          <w:sz w:val="24"/>
          <w:szCs w:val="24"/>
          <w:lang w:eastAsia="zh-CN"/>
        </w:rPr>
        <w:drawing>
          <wp:inline distT="0" distB="0" distL="0" distR="0" wp14:anchorId="5EECD23D" wp14:editId="3E4A50EB">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0"/>
                    <a:stretch>
                      <a:fillRect/>
                    </a:stretch>
                  </pic:blipFill>
                  <pic:spPr>
                    <a:xfrm>
                      <a:off x="0" y="0"/>
                      <a:ext cx="5166360" cy="2834947"/>
                    </a:xfrm>
                    <a:prstGeom prst="rect">
                      <a:avLst/>
                    </a:prstGeom>
                  </pic:spPr>
                </pic:pic>
              </a:graphicData>
            </a:graphic>
          </wp:inline>
        </w:drawing>
      </w:r>
    </w:p>
    <w:p w:rsidR="001C37B9" w:rsidRDefault="008B5664">
      <w:pPr>
        <w:pStyle w:val="FigureCaption"/>
        <w:spacing w:before="60" w:after="60"/>
        <w:rPr>
          <w:szCs w:val="24"/>
        </w:rPr>
      </w:pPr>
      <w:r>
        <w:rPr>
          <w:szCs w:val="24"/>
        </w:rPr>
        <w:t>Sơ đồ 3.2. Biểu đồ DFD mức 0 của hệ thống</w:t>
      </w:r>
    </w:p>
    <w:p w:rsidR="001C37B9" w:rsidRDefault="008B5664">
      <w:pPr>
        <w:rPr>
          <w:sz w:val="24"/>
          <w:szCs w:val="24"/>
        </w:rPr>
      </w:pPr>
      <w:r>
        <w:rPr>
          <w:sz w:val="24"/>
          <w:szCs w:val="24"/>
        </w:rPr>
        <w:t>Sơ đồ 3.2 cung cấp cái nhìn tổng quát về dữ liệu qua các nhóm chức năng. Trong bản hoàn thiện, nhó</w:t>
      </w:r>
      <w:r>
        <w:rPr>
          <w:sz w:val="24"/>
          <w:szCs w:val="24"/>
        </w:rPr>
        <w:t>m nên bổ sung kho thanh toán hoặc thể hiện rõ thanh toán là phần của đơn hàng nếu muốn đồng nhất với DFD mức 1. Các luồng quản trị cũng cần được rà soát để tránh trùng tên hoặc thể hiện một chiều không rõ dữ liệu phản hồi.</w:t>
      </w:r>
    </w:p>
    <w:p w:rsidR="001C37B9" w:rsidRDefault="008B5664">
      <w:pPr>
        <w:pStyle w:val="Heading2"/>
        <w:jc w:val="left"/>
        <w:rPr>
          <w:color w:val="auto"/>
          <w:sz w:val="24"/>
          <w:szCs w:val="24"/>
        </w:rPr>
      </w:pPr>
      <w:bookmarkStart w:id="40" w:name="_Toc237235046"/>
      <w:r>
        <w:rPr>
          <w:rFonts w:eastAsia="Times New Roman"/>
          <w:color w:val="auto"/>
          <w:sz w:val="24"/>
          <w:szCs w:val="24"/>
        </w:rPr>
        <w:t xml:space="preserve">3.3. DFD mức 1 cho tiến trình xử </w:t>
      </w:r>
      <w:r>
        <w:rPr>
          <w:rFonts w:eastAsia="Times New Roman"/>
          <w:color w:val="auto"/>
          <w:sz w:val="24"/>
          <w:szCs w:val="24"/>
        </w:rPr>
        <w:t>lý mua hàng</w:t>
      </w:r>
      <w:bookmarkEnd w:id="40"/>
    </w:p>
    <w:p w:rsidR="001C37B9" w:rsidRDefault="008B5664">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w:t>
      </w:r>
      <w:r>
        <w:rPr>
          <w:sz w:val="24"/>
          <w:szCs w:val="24"/>
        </w:rPr>
        <w:t>g bước.</w:t>
      </w:r>
    </w:p>
    <w:p w:rsidR="001C37B9" w:rsidRDefault="008B5664">
      <w:pPr>
        <w:rPr>
          <w:sz w:val="24"/>
          <w:szCs w:val="24"/>
        </w:rPr>
      </w:pPr>
      <w:r>
        <w:rPr>
          <w:sz w:val="24"/>
          <w:szCs w:val="24"/>
        </w:rPr>
        <w:t>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w:t>
      </w:r>
      <w:r>
        <w:rPr>
          <w:sz w:val="24"/>
          <w:szCs w:val="24"/>
        </w:rPr>
        <w:t xml:space="preserve">c trả để tính </w:t>
      </w:r>
      <w:r>
        <w:rPr>
          <w:sz w:val="24"/>
          <w:szCs w:val="24"/>
        </w:rPr>
        <w:lastRenderedPageBreak/>
        <w:t>tổng tiền và tạo dữ liệu đơn. Thanh toán chỉ chuyển sang VNPay khi phương thức trực tuyến được chọn; COD không cần tạo yêu cầu VNPay. Xác nhận đơn trả mã đơn và trạng thái cho khách hàng.</w:t>
      </w:r>
    </w:p>
    <w:p w:rsidR="001C37B9" w:rsidRDefault="008B5664">
      <w:pPr>
        <w:keepLines/>
        <w:jc w:val="center"/>
        <w:rPr>
          <w:sz w:val="24"/>
          <w:szCs w:val="24"/>
        </w:rPr>
      </w:pPr>
      <w:r>
        <w:rPr>
          <w:noProof/>
          <w:sz w:val="24"/>
          <w:szCs w:val="24"/>
          <w:lang w:eastAsia="zh-CN"/>
        </w:rPr>
        <w:drawing>
          <wp:inline distT="0" distB="0" distL="0" distR="0" wp14:anchorId="440F0A48" wp14:editId="100A4DDE">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1"/>
                    <a:stretch>
                      <a:fillRect/>
                    </a:stretch>
                  </pic:blipFill>
                  <pic:spPr>
                    <a:xfrm>
                      <a:off x="0" y="0"/>
                      <a:ext cx="5166360" cy="2907857"/>
                    </a:xfrm>
                    <a:prstGeom prst="rect">
                      <a:avLst/>
                    </a:prstGeom>
                  </pic:spPr>
                </pic:pic>
              </a:graphicData>
            </a:graphic>
          </wp:inline>
        </w:drawing>
      </w:r>
    </w:p>
    <w:p w:rsidR="001C37B9" w:rsidRDefault="008B5664">
      <w:pPr>
        <w:pStyle w:val="FigureCaption"/>
        <w:spacing w:before="60" w:after="60"/>
        <w:rPr>
          <w:szCs w:val="24"/>
        </w:rPr>
      </w:pPr>
      <w:r>
        <w:rPr>
          <w:szCs w:val="24"/>
        </w:rPr>
        <w:t>Sơ đồ 3.3. DFD mức 1 phân rã tiến trình xử lý mua hà</w:t>
      </w:r>
      <w:r>
        <w:rPr>
          <w:szCs w:val="24"/>
        </w:rPr>
        <w:t>ng</w:t>
      </w:r>
    </w:p>
    <w:p w:rsidR="001C37B9" w:rsidRDefault="008B5664">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w:t>
      </w:r>
      <w:r>
        <w:rPr>
          <w:sz w:val="24"/>
          <w:szCs w:val="24"/>
        </w:rPr>
        <w:t>ợc cập nhật độc lập với trạng thái order. Tại xác nhận đơn, thông tin trả về cần có mã đơn, tổng tiền và trạng thái xử lý.</w:t>
      </w:r>
    </w:p>
    <w:p w:rsidR="001C37B9" w:rsidRDefault="008B5664">
      <w:pPr>
        <w:rPr>
          <w:sz w:val="24"/>
          <w:szCs w:val="24"/>
        </w:rPr>
      </w:pPr>
      <w:r>
        <w:rPr>
          <w:sz w:val="24"/>
          <w:szCs w:val="24"/>
        </w:rPr>
        <w:t>Đối với callback VNPay, luồng thực tế là VNPay gửi kết quả đến backend, backend xác minh chữ ký và cập nhật payment. Client không đượ</w:t>
      </w:r>
      <w:r>
        <w:rPr>
          <w:sz w:val="24"/>
          <w:szCs w:val="24"/>
        </w:rPr>
        <w:t>c tự quyết định giao dịch thành công dựa trên tham số URL chưa xác minh. Yêu cầu callback lặp phải được xử lý idempotent để không ghi nhận thanh toán hai lần.</w:t>
      </w:r>
    </w:p>
    <w:p w:rsidR="001C37B9" w:rsidRDefault="008B5664">
      <w:pPr>
        <w:pStyle w:val="Heading2"/>
        <w:jc w:val="left"/>
        <w:rPr>
          <w:rFonts w:eastAsia="Times New Roman"/>
          <w:color w:val="auto"/>
          <w:sz w:val="24"/>
          <w:szCs w:val="24"/>
        </w:rPr>
      </w:pPr>
      <w:bookmarkStart w:id="41" w:name="_Toc237235047"/>
      <w:r>
        <w:rPr>
          <w:rFonts w:eastAsia="Times New Roman"/>
          <w:color w:val="auto"/>
          <w:sz w:val="24"/>
          <w:szCs w:val="24"/>
        </w:rPr>
        <w:t>3.4. Kiến trúc tổng quát</w:t>
      </w:r>
      <w:bookmarkEnd w:id="41"/>
    </w:p>
    <w:p w:rsidR="001C37B9" w:rsidRDefault="008B5664">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1C37B9" w:rsidRPr="008B5664">
        <w:trPr>
          <w:tblHeader/>
          <w:jc w:val="center"/>
        </w:trPr>
        <w:tc>
          <w:tcPr>
            <w:tcW w:w="2268"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 xml:space="preserve">Người dùng/Kết </w:t>
            </w:r>
            <w:r w:rsidRPr="008B5664">
              <w:rPr>
                <w:b/>
                <w:sz w:val="24"/>
                <w:szCs w:val="24"/>
              </w:rPr>
              <w:t>nối</w:t>
            </w:r>
          </w:p>
        </w:tc>
        <w:tc>
          <w:tcPr>
            <w:tcW w:w="4422"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Trách nhiệm</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Storefront Next.js</w:t>
            </w:r>
          </w:p>
        </w:tc>
        <w:tc>
          <w:tcPr>
            <w:tcW w:w="238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Khách hàng, cổng 3000</w:t>
            </w:r>
          </w:p>
        </w:tc>
        <w:tc>
          <w:tcPr>
            <w:tcW w:w="442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Hiển thị catalog, tài khoản, giỏ, checkout và đơn; gọi REST API.</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Admin Next.js</w:t>
            </w:r>
          </w:p>
        </w:tc>
        <w:tc>
          <w:tcPr>
            <w:tcW w:w="238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Nhân viên và quản trị, cổng 3001</w:t>
            </w:r>
          </w:p>
        </w:tc>
        <w:tc>
          <w:tcPr>
            <w:tcW w:w="442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Quản lý dữ liệu nghiệp vụ, trạng thái, tồn và báo cáo.</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Spring Boot REST API</w:t>
            </w:r>
          </w:p>
        </w:tc>
        <w:tc>
          <w:tcPr>
            <w:tcW w:w="238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Storefront và admin, cổng 8080</w:t>
            </w:r>
          </w:p>
        </w:tc>
        <w:tc>
          <w:tcPr>
            <w:tcW w:w="442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Xác thực, validation, business rule, transaction và tích hợp dịch vụ.</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PostgreSQL 16</w:t>
            </w:r>
          </w:p>
        </w:tc>
        <w:tc>
          <w:tcPr>
            <w:tcW w:w="238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Backend</w:t>
            </w:r>
          </w:p>
        </w:tc>
        <w:tc>
          <w:tcPr>
            <w:tcW w:w="442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Nguồn dữ liệu chính cho tài khoản, catalog, bán hàng và vận hành.</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Redis 7/Caffeine</w:t>
            </w:r>
          </w:p>
        </w:tc>
        <w:tc>
          <w:tcPr>
            <w:tcW w:w="238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Backend</w:t>
            </w:r>
          </w:p>
        </w:tc>
        <w:tc>
          <w:tcPr>
            <w:tcW w:w="442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Cache theo cấu hình.</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lastRenderedPageBreak/>
              <w:t>VNPay Sandbox</w:t>
            </w:r>
          </w:p>
        </w:tc>
        <w:tc>
          <w:tcPr>
            <w:tcW w:w="238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Backend</w:t>
            </w:r>
          </w:p>
        </w:tc>
        <w:tc>
          <w:tcPr>
            <w:tcW w:w="442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Tạo URL hoặc phiên và gửi kết quả thanh toán.</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4"/>
                <w:szCs w:val="24"/>
              </w:rPr>
            </w:pPr>
            <w:r w:rsidRPr="008B5664">
              <w:rPr>
                <w:sz w:val="24"/>
                <w:szCs w:val="24"/>
              </w:rPr>
              <w:t>Cloudinary/SMTP</w:t>
            </w:r>
          </w:p>
        </w:tc>
        <w:tc>
          <w:tcPr>
            <w:tcW w:w="238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Backend</w:t>
            </w:r>
          </w:p>
        </w:tc>
        <w:tc>
          <w:tcPr>
            <w:tcW w:w="442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Lưu ảnh và gửi email khi provider được bật.</w:t>
            </w:r>
          </w:p>
        </w:tc>
      </w:tr>
    </w:tbl>
    <w:p w:rsidR="001C37B9" w:rsidRDefault="001C37B9">
      <w:pPr>
        <w:ind w:firstLine="0"/>
        <w:rPr>
          <w:sz w:val="24"/>
          <w:szCs w:val="24"/>
        </w:rPr>
      </w:pPr>
    </w:p>
    <w:p w:rsidR="001C37B9" w:rsidRDefault="008B5664">
      <w:pPr>
        <w:rPr>
          <w:sz w:val="24"/>
          <w:szCs w:val="24"/>
        </w:rPr>
      </w:pPr>
      <w:r>
        <w:rPr>
          <w:sz w:val="24"/>
          <w:szCs w:val="24"/>
        </w:rPr>
        <w:t>Storefront và admin không kết nối trực tiếp PostgreSQL. Hai client chỉ gửi request đến API. Backend kiểm soát dữ liệu được công bố,</w:t>
      </w:r>
      <w:r>
        <w:rPr>
          <w:sz w:val="24"/>
          <w:szCs w:val="24"/>
        </w:rPr>
        <w:t xml:space="preserve"> áp dụng phân quyền và thực hiện transaction. Cách tổ chức này hạn chế việc logic nghiệp vụ bị chia rải rác giữa nhiều giao diện.</w:t>
      </w:r>
    </w:p>
    <w:p w:rsidR="001C37B9" w:rsidRDefault="008B5664">
      <w:pPr>
        <w:rPr>
          <w:sz w:val="24"/>
          <w:szCs w:val="24"/>
        </w:rPr>
      </w:pPr>
      <w:r>
        <w:rPr>
          <w:sz w:val="24"/>
          <w:szCs w:val="24"/>
        </w:rPr>
        <w:t xml:space="preserve">PostgreSQL là nguồn dữ liệu chính. Redis hoặc Caffeine chỉ lưu bản sao tạm thời của dữ liệu phù hợp. Khi cache không sẵn sàng </w:t>
      </w:r>
      <w:r>
        <w:rPr>
          <w:sz w:val="24"/>
          <w:szCs w:val="24"/>
        </w:rPr>
        <w:t>hoặc hết hạn, backend phải có khả năng lấy lại dữ liệu từ PostgreSQL. Dịch vụ ngoài được bao bọc bằng cấu hình provider để môi trường local có thể chạy mà không bắt buộc dùng khóa thật.</w:t>
      </w:r>
    </w:p>
    <w:p w:rsidR="001C37B9" w:rsidRDefault="008B5664">
      <w:pPr>
        <w:pStyle w:val="Heading2"/>
        <w:jc w:val="left"/>
        <w:rPr>
          <w:rFonts w:eastAsia="Times New Roman"/>
          <w:color w:val="auto"/>
          <w:sz w:val="24"/>
          <w:szCs w:val="24"/>
        </w:rPr>
      </w:pPr>
      <w:bookmarkStart w:id="42" w:name="_Toc237235048"/>
      <w:r>
        <w:rPr>
          <w:rFonts w:eastAsia="Times New Roman"/>
          <w:color w:val="auto"/>
          <w:sz w:val="24"/>
          <w:szCs w:val="24"/>
        </w:rPr>
        <w:t>3.5. Thiết kế module nghiệp vụ</w:t>
      </w:r>
      <w:bookmarkEnd w:id="42"/>
    </w:p>
    <w:p w:rsidR="001C37B9" w:rsidRDefault="008B5664">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1C37B9" w:rsidRPr="008B5664">
        <w:trPr>
          <w:tblHeader/>
          <w:jc w:val="center"/>
        </w:trPr>
        <w:tc>
          <w:tcPr>
            <w:tcW w:w="1871"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N</w:t>
            </w:r>
            <w:r w:rsidRPr="008B5664">
              <w:rPr>
                <w:b/>
                <w:sz w:val="24"/>
                <w:szCs w:val="24"/>
              </w:rPr>
              <w:t>hóm</w:t>
            </w:r>
          </w:p>
        </w:tc>
        <w:tc>
          <w:tcPr>
            <w:tcW w:w="2835"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Nội dung</w:t>
            </w:r>
          </w:p>
        </w:tc>
      </w:tr>
      <w:tr w:rsidR="001C37B9" w:rsidRPr="008B5664">
        <w:trPr>
          <w:jc w:val="center"/>
        </w:trPr>
        <w:tc>
          <w:tcPr>
            <w:tcW w:w="187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Tài khoản và bảo mật</w:t>
            </w:r>
          </w:p>
        </w:tc>
        <w:tc>
          <w:tcPr>
            <w:tcW w:w="28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auth, user, address</w:t>
            </w:r>
          </w:p>
        </w:tc>
        <w:tc>
          <w:tcPr>
            <w:tcW w:w="436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Đăng nhập, token, hồ sơ, địa chỉ và vai trò.</w:t>
            </w:r>
          </w:p>
        </w:tc>
      </w:tr>
      <w:tr w:rsidR="001C37B9" w:rsidRPr="008B5664">
        <w:trPr>
          <w:jc w:val="center"/>
        </w:trPr>
        <w:tc>
          <w:tcPr>
            <w:tcW w:w="187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Danh mục bán hàng</w:t>
            </w:r>
          </w:p>
        </w:tc>
        <w:tc>
          <w:tcPr>
            <w:tcW w:w="28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product, category, brand, collection</w:t>
            </w:r>
          </w:p>
        </w:tc>
        <w:tc>
          <w:tcPr>
            <w:tcW w:w="436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Sản phẩm, biến thể, ảnh, danh mục, thương hiệu và bộ sưu tập.</w:t>
            </w:r>
          </w:p>
        </w:tc>
      </w:tr>
      <w:tr w:rsidR="001C37B9" w:rsidRPr="008B5664">
        <w:trPr>
          <w:jc w:val="center"/>
        </w:trPr>
        <w:tc>
          <w:tcPr>
            <w:tcW w:w="187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Bán hàng</w:t>
            </w:r>
          </w:p>
        </w:tc>
        <w:tc>
          <w:tcPr>
            <w:tcW w:w="28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cart, wishlist, </w:t>
            </w:r>
            <w:r w:rsidRPr="008B5664">
              <w:rPr>
                <w:sz w:val="24"/>
                <w:szCs w:val="24"/>
              </w:rPr>
              <w:t>checkout, order</w:t>
            </w:r>
          </w:p>
        </w:tc>
        <w:tc>
          <w:tcPr>
            <w:tcW w:w="436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Giỏ, yêu thích, tính tiền, tạo và theo dõi đơn.</w:t>
            </w:r>
          </w:p>
        </w:tc>
      </w:tr>
      <w:tr w:rsidR="001C37B9" w:rsidRPr="008B5664">
        <w:trPr>
          <w:jc w:val="center"/>
        </w:trPr>
        <w:tc>
          <w:tcPr>
            <w:tcW w:w="187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Giá và tiếp thị</w:t>
            </w:r>
          </w:p>
        </w:tc>
        <w:tc>
          <w:tcPr>
            <w:tcW w:w="28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promotion, coupon, banner, page</w:t>
            </w:r>
          </w:p>
        </w:tc>
        <w:tc>
          <w:tcPr>
            <w:tcW w:w="436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Khuyến mãi, coupon, banner và nội dung.</w:t>
            </w:r>
          </w:p>
        </w:tc>
      </w:tr>
      <w:tr w:rsidR="001C37B9" w:rsidRPr="008B5664">
        <w:trPr>
          <w:jc w:val="center"/>
        </w:trPr>
        <w:tc>
          <w:tcPr>
            <w:tcW w:w="187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Thanh toán và giao vận</w:t>
            </w:r>
          </w:p>
        </w:tc>
        <w:tc>
          <w:tcPr>
            <w:tcW w:w="28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payment, shipping</w:t>
            </w:r>
          </w:p>
        </w:tc>
        <w:tc>
          <w:tcPr>
            <w:tcW w:w="436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VNPay demo, phương thức giao hàng và shipment.</w:t>
            </w:r>
          </w:p>
        </w:tc>
      </w:tr>
      <w:tr w:rsidR="001C37B9" w:rsidRPr="008B5664">
        <w:trPr>
          <w:jc w:val="center"/>
        </w:trPr>
        <w:tc>
          <w:tcPr>
            <w:tcW w:w="187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Vận hành</w:t>
            </w:r>
          </w:p>
        </w:tc>
        <w:tc>
          <w:tcPr>
            <w:tcW w:w="28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inventory, returns, review</w:t>
            </w:r>
          </w:p>
        </w:tc>
        <w:tc>
          <w:tcPr>
            <w:tcW w:w="436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Kho, đổi trả, hoàn tiền và đánh giá.</w:t>
            </w:r>
          </w:p>
        </w:tc>
      </w:tr>
      <w:tr w:rsidR="001C37B9" w:rsidRPr="008B5664">
        <w:trPr>
          <w:jc w:val="center"/>
        </w:trPr>
        <w:tc>
          <w:tcPr>
            <w:tcW w:w="187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Quản trị</w:t>
            </w:r>
          </w:p>
        </w:tc>
        <w:tc>
          <w:tcPr>
            <w:tcW w:w="28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report, notification, audit, setting</w:t>
            </w:r>
          </w:p>
        </w:tc>
        <w:tc>
          <w:tcPr>
            <w:tcW w:w="436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Báo cáo, thông báo, nhật ký và cấu hình.</w:t>
            </w:r>
          </w:p>
        </w:tc>
      </w:tr>
      <w:tr w:rsidR="001C37B9" w:rsidRPr="008B5664">
        <w:trPr>
          <w:jc w:val="center"/>
        </w:trPr>
        <w:tc>
          <w:tcPr>
            <w:tcW w:w="187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Bổ sung hàng</w:t>
            </w:r>
          </w:p>
        </w:tc>
        <w:tc>
          <w:tcPr>
            <w:tcW w:w="28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replenishment</w:t>
            </w:r>
          </w:p>
        </w:tc>
        <w:tc>
          <w:tcPr>
            <w:tcW w:w="436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Nền tảng chính sách tồn, nhu cầu, forecast run và recommendation.</w:t>
            </w:r>
          </w:p>
        </w:tc>
      </w:tr>
    </w:tbl>
    <w:p w:rsidR="001C37B9" w:rsidRDefault="001C37B9">
      <w:pPr>
        <w:rPr>
          <w:sz w:val="24"/>
          <w:szCs w:val="24"/>
        </w:rPr>
      </w:pPr>
    </w:p>
    <w:p w:rsidR="001C37B9" w:rsidRDefault="008B5664">
      <w:pPr>
        <w:rPr>
          <w:sz w:val="24"/>
          <w:szCs w:val="24"/>
        </w:rPr>
      </w:pPr>
      <w:r>
        <w:rPr>
          <w:sz w:val="24"/>
          <w:szCs w:val="24"/>
        </w:rPr>
        <w:t xml:space="preserve">Các </w:t>
      </w:r>
      <w:r>
        <w:rPr>
          <w:sz w:val="24"/>
          <w:szCs w:val="24"/>
        </w:rPr>
        <w:t>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w:t>
      </w:r>
      <w:r>
        <w:rPr>
          <w:sz w:val="24"/>
          <w:szCs w:val="24"/>
        </w:rPr>
        <w:t>tory theo dõi thay đổi số lượng. Sự phân tách này giúp tránh việc một bảng hoặc một service chịu quá nhiều vai trò.</w:t>
      </w:r>
    </w:p>
    <w:p w:rsidR="001C37B9" w:rsidRDefault="008B5664">
      <w:pPr>
        <w:rPr>
          <w:sz w:val="24"/>
          <w:szCs w:val="24"/>
        </w:rPr>
      </w:pPr>
      <w:r>
        <w:rPr>
          <w:sz w:val="24"/>
          <w:szCs w:val="24"/>
        </w:rPr>
        <w:lastRenderedPageBreak/>
        <w:t xml:space="preserve">Chức năng replenishment được tách thành ai_forecasting_service vì có vòng đời dữ liệu và yêu cầu tính toán khác giao dịch bán hàng. Dịch vụ </w:t>
      </w:r>
      <w:r>
        <w:rPr>
          <w:sz w:val="24"/>
          <w:szCs w:val="24"/>
        </w:rPr>
        <w:t>đã có các module demand, replenishment, decision, dataquality, ageing và orchestration; cung cấp API quản trị và được frontend admin sử dụng. Hạn chế chính hiện tại là dữ liệu chủ yếu phục vụ phát triển/demo và chưa có đánh giá drift dài hạn trên dữ liệu k</w:t>
      </w:r>
      <w:r>
        <w:rPr>
          <w:sz w:val="24"/>
          <w:szCs w:val="24"/>
        </w:rPr>
        <w:t>inh doanh thật.</w:t>
      </w:r>
    </w:p>
    <w:p w:rsidR="001C37B9" w:rsidRDefault="008B5664">
      <w:pPr>
        <w:pStyle w:val="Heading2"/>
        <w:jc w:val="left"/>
        <w:rPr>
          <w:color w:val="auto"/>
          <w:sz w:val="24"/>
          <w:szCs w:val="24"/>
        </w:rPr>
      </w:pPr>
      <w:bookmarkStart w:id="43" w:name="_Toc237235049"/>
      <w:r>
        <w:rPr>
          <w:rFonts w:eastAsia="Times New Roman"/>
          <w:color w:val="auto"/>
          <w:sz w:val="24"/>
          <w:szCs w:val="24"/>
        </w:rPr>
        <w:t>3.6. Thiết kế cơ sở dữ liệu</w:t>
      </w:r>
      <w:bookmarkEnd w:id="43"/>
    </w:p>
    <w:p w:rsidR="001C37B9" w:rsidRDefault="008B5664">
      <w:pPr>
        <w:rPr>
          <w:sz w:val="24"/>
          <w:szCs w:val="24"/>
        </w:rPr>
      </w:pPr>
      <w:r>
        <w:rPr>
          <w:sz w:val="24"/>
          <w:szCs w:val="24"/>
        </w:rPr>
        <w:t>Cơ sở dữ liệu được tổ chức theo các cụm nghiệp vụ. Cụm người dùng gồm users, refresh_tokens, password_reset_tokens và addresses. Cụm catalog gồm categories, brands, products, product_variants, product_images, col</w:t>
      </w:r>
      <w:r>
        <w:rPr>
          <w:sz w:val="24"/>
          <w:szCs w:val="24"/>
        </w:rPr>
        <w:t>lections và product_collections. Cụm bán hàng gồm carts, cart_items, orders, order_items và payments. Các cụm khác quản lý khuyến mãi, kho, vận chuyển, đổi trả, nội dung, audit và nền tảng bổ sung hàng.</w:t>
      </w:r>
    </w:p>
    <w:p w:rsidR="001C37B9" w:rsidRDefault="008B5664">
      <w:pPr>
        <w:rPr>
          <w:sz w:val="24"/>
          <w:szCs w:val="24"/>
        </w:rPr>
      </w:pPr>
      <w:r>
        <w:rPr>
          <w:sz w:val="24"/>
          <w:szCs w:val="24"/>
        </w:rPr>
        <w:t>Các bảng chính dùng UUID làm khóa chính. Khóa ngoại b</w:t>
      </w:r>
      <w:r>
        <w:rPr>
          <w:sz w:val="24"/>
          <w:szCs w:val="24"/>
        </w:rPr>
        <w:t xml:space="preserve">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w:t>
      </w:r>
      <w:r>
        <w:rPr>
          <w:sz w:val="24"/>
          <w:szCs w:val="24"/>
        </w:rPr>
        <w:t>trạng thái, thời gian, người dùng, product variant và khóa tra cứu.</w:t>
      </w:r>
    </w:p>
    <w:p w:rsidR="001C37B9" w:rsidRDefault="008B5664">
      <w:pPr>
        <w:rPr>
          <w:sz w:val="24"/>
          <w:szCs w:val="24"/>
        </w:rPr>
      </w:pPr>
      <w:r>
        <w:rPr>
          <w:sz w:val="24"/>
          <w:szCs w:val="24"/>
        </w:rPr>
        <w:t>Snapshot Supabase ngày 28/07/2026 ghi nhận 58 bảng public, gồm các bảng nghiệp vụ lõi, lịch sử Flyway, snapshot AI, phân loại nhu cầu, forecast, khuyến nghị, association rules và phê duyệt</w:t>
      </w:r>
      <w:r>
        <w:rPr>
          <w:sz w:val="24"/>
          <w:szCs w:val="24"/>
        </w:rPr>
        <w:t xml:space="preserve"> tác vụ quản trị. Sơ đồ ERD cần được hiểu theo các cụm miền; số liệu chi tiết được trình bày tại Bảng 4.3.</w:t>
      </w:r>
    </w:p>
    <w:p w:rsidR="001C37B9" w:rsidRDefault="008B5664">
      <w:pPr>
        <w:keepLines/>
        <w:jc w:val="center"/>
        <w:rPr>
          <w:sz w:val="24"/>
          <w:szCs w:val="24"/>
        </w:rPr>
      </w:pPr>
      <w:r>
        <w:rPr>
          <w:noProof/>
          <w:sz w:val="24"/>
          <w:szCs w:val="24"/>
          <w:lang w:eastAsia="zh-CN"/>
        </w:rPr>
        <w:drawing>
          <wp:inline distT="0" distB="0" distL="0" distR="0" wp14:anchorId="7659EBBA" wp14:editId="72B5339B">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2"/>
                    <a:stretch>
                      <a:fillRect/>
                    </a:stretch>
                  </pic:blipFill>
                  <pic:spPr>
                    <a:xfrm>
                      <a:off x="0" y="0"/>
                      <a:ext cx="5166360" cy="3875054"/>
                    </a:xfrm>
                    <a:prstGeom prst="rect">
                      <a:avLst/>
                    </a:prstGeom>
                  </pic:spPr>
                </pic:pic>
              </a:graphicData>
            </a:graphic>
          </wp:inline>
        </w:drawing>
      </w:r>
    </w:p>
    <w:p w:rsidR="001C37B9" w:rsidRDefault="008B5664">
      <w:pPr>
        <w:pStyle w:val="FigureCaption"/>
        <w:spacing w:before="60" w:after="60"/>
        <w:rPr>
          <w:szCs w:val="24"/>
        </w:rPr>
      </w:pPr>
      <w:r>
        <w:rPr>
          <w:szCs w:val="24"/>
        </w:rPr>
        <w:lastRenderedPageBreak/>
        <w:t>Sơ đồ 3.4. ERD tổng quan hệ thống thương mại điện tử</w:t>
      </w:r>
    </w:p>
    <w:p w:rsidR="001C37B9" w:rsidRDefault="008B5664">
      <w:pPr>
        <w:rPr>
          <w:sz w:val="24"/>
          <w:szCs w:val="24"/>
        </w:rPr>
      </w:pPr>
      <w:r>
        <w:rPr>
          <w:sz w:val="24"/>
          <w:szCs w:val="24"/>
        </w:rPr>
        <w:t>Sơ đồ 3.4 thể hiện chín cụm nghiệp vụ: người dùng và xác thực; giỏ hàng và yêu thích; danh mục</w:t>
      </w:r>
      <w:r>
        <w:rPr>
          <w:sz w:val="24"/>
          <w:szCs w:val="24"/>
        </w:rPr>
        <w:t xml:space="preserve"> sản phẩm; đơn hàng và vận chuyển; thanh toán, đổi trả và hoàn tiền; khuyến mãi và banner; kho và dự báo; nội dung và thông báo; quản trị hệ thống. Việc tô màu theo cụm giúp đọc ERD lớn nhưng không làm thay đổi quan hệ khóa ngoại.</w:t>
      </w:r>
    </w:p>
    <w:p w:rsidR="001C37B9" w:rsidRDefault="008B5664">
      <w:pPr>
        <w:rPr>
          <w:sz w:val="24"/>
          <w:szCs w:val="24"/>
        </w:rPr>
      </w:pPr>
      <w:r>
        <w:rPr>
          <w:sz w:val="24"/>
          <w:szCs w:val="24"/>
        </w:rPr>
        <w:t>Trong cụm catalog, produc</w:t>
      </w:r>
      <w:r>
        <w:rPr>
          <w:sz w:val="24"/>
          <w:szCs w:val="24"/>
        </w:rPr>
        <w:t>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w:t>
      </w:r>
      <w:r>
        <w:rPr>
          <w:sz w:val="24"/>
          <w:szCs w:val="24"/>
        </w:rPr>
        <w:t>alog được cập nhật. Payments tách khỏi orders để một đơn có thể có trạng thái thanh toán riêng. Inventory_transactions lưu loại giao dịch, số lượng và tham chiếu nguồn nhằm phục vụ đối soát.</w:t>
      </w:r>
    </w:p>
    <w:p w:rsidR="001C37B9" w:rsidRDefault="008B5664">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1C37B9" w:rsidRPr="008B5664">
        <w:trPr>
          <w:tblHeader/>
          <w:jc w:val="center"/>
        </w:trPr>
        <w:tc>
          <w:tcPr>
            <w:tcW w:w="2154"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 xml:space="preserve">Ràng </w:t>
            </w:r>
            <w:r w:rsidRPr="008B5664">
              <w:rPr>
                <w:b/>
                <w:sz w:val="24"/>
                <w:szCs w:val="24"/>
              </w:rPr>
              <w:t>buộc/Quan hệ chính</w:t>
            </w:r>
          </w:p>
        </w:tc>
      </w:tr>
      <w:tr w:rsidR="001C37B9" w:rsidRPr="008B5664">
        <w:trPr>
          <w:jc w:val="center"/>
        </w:trPr>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users</w:t>
            </w:r>
          </w:p>
        </w:tc>
        <w:tc>
          <w:tcPr>
            <w:tcW w:w="294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Tài khoản, hồ sơ và vai trò.</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Email/username duy nhất; liên kết địa chỉ, token, đơn, review.</w:t>
            </w:r>
          </w:p>
        </w:tc>
      </w:tr>
      <w:tr w:rsidR="001C37B9" w:rsidRPr="008B5664">
        <w:trPr>
          <w:jc w:val="center"/>
        </w:trPr>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products</w:t>
            </w:r>
          </w:p>
        </w:tc>
        <w:tc>
          <w:tcPr>
            <w:tcW w:w="294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Thông tin sản phẩm chung.</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Thuộc category và brand; có nhiều variants, images, reviews.</w:t>
            </w:r>
          </w:p>
        </w:tc>
      </w:tr>
      <w:tr w:rsidR="001C37B9" w:rsidRPr="008B5664">
        <w:trPr>
          <w:jc w:val="center"/>
        </w:trPr>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product_variants</w:t>
            </w:r>
          </w:p>
        </w:tc>
        <w:tc>
          <w:tcPr>
            <w:tcW w:w="294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Biến thể SKU, giá, tồn.</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SKU duy nhất; thuộc product; liên kết cart item, order item, inventory.</w:t>
            </w:r>
          </w:p>
        </w:tc>
      </w:tr>
      <w:tr w:rsidR="001C37B9" w:rsidRPr="008B5664">
        <w:trPr>
          <w:jc w:val="center"/>
        </w:trPr>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carts/cart_items</w:t>
            </w:r>
          </w:p>
        </w:tc>
        <w:tc>
          <w:tcPr>
            <w:tcW w:w="294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Giỏ hiện tại của khách hàng.</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Một cart theo user; item tham chiếu variant và số lượng.</w:t>
            </w:r>
          </w:p>
        </w:tc>
      </w:tr>
      <w:tr w:rsidR="001C37B9" w:rsidRPr="008B5664">
        <w:trPr>
          <w:jc w:val="center"/>
        </w:trPr>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orders/order_items</w:t>
            </w:r>
          </w:p>
        </w:tc>
        <w:tc>
          <w:tcPr>
            <w:tcW w:w="294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Đơn hàng và dòng đơn.</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Order thuộc user và địa chỉ; item lưu</w:t>
            </w:r>
            <w:r w:rsidRPr="008B5664">
              <w:rPr>
                <w:sz w:val="24"/>
                <w:szCs w:val="24"/>
              </w:rPr>
              <w:t xml:space="preserve"> snapshot giá và tên.</w:t>
            </w:r>
          </w:p>
        </w:tc>
      </w:tr>
      <w:tr w:rsidR="001C37B9" w:rsidRPr="008B5664">
        <w:trPr>
          <w:jc w:val="center"/>
        </w:trPr>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payments</w:t>
            </w:r>
          </w:p>
        </w:tc>
        <w:tc>
          <w:tcPr>
            <w:tcW w:w="294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Giao dịch thanh toán.</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Thuộc order; có method, provider, transaction id và status.</w:t>
            </w:r>
          </w:p>
        </w:tc>
      </w:tr>
      <w:tr w:rsidR="001C37B9" w:rsidRPr="008B5664">
        <w:trPr>
          <w:jc w:val="center"/>
        </w:trPr>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inventory_transactions</w:t>
            </w:r>
          </w:p>
        </w:tc>
        <w:tc>
          <w:tcPr>
            <w:tcW w:w="294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Lịch sử thay đổi kho.</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Tham chiếu variant, loại giao dịch, số lượng và nguồn.</w:t>
            </w:r>
          </w:p>
        </w:tc>
      </w:tr>
      <w:tr w:rsidR="001C37B9" w:rsidRPr="008B5664">
        <w:trPr>
          <w:jc w:val="center"/>
        </w:trPr>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returns/refunds</w:t>
            </w:r>
          </w:p>
        </w:tc>
        <w:tc>
          <w:tcPr>
            <w:tcW w:w="294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Yêu cầu đổi trả và hoàn </w:t>
            </w:r>
            <w:r w:rsidRPr="008B5664">
              <w:rPr>
                <w:sz w:val="24"/>
                <w:szCs w:val="24"/>
              </w:rPr>
              <w:t>tiền.</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Gắn order, payment và trạng thái xử lý.</w:t>
            </w:r>
          </w:p>
        </w:tc>
      </w:tr>
    </w:tbl>
    <w:p w:rsidR="001C37B9" w:rsidRDefault="001C37B9">
      <w:pPr>
        <w:rPr>
          <w:sz w:val="24"/>
          <w:szCs w:val="24"/>
        </w:rPr>
      </w:pPr>
    </w:p>
    <w:p w:rsidR="001C37B9" w:rsidRDefault="008B5664">
      <w:pPr>
        <w:pStyle w:val="Heading2"/>
        <w:jc w:val="left"/>
        <w:rPr>
          <w:color w:val="auto"/>
          <w:sz w:val="24"/>
          <w:szCs w:val="24"/>
        </w:rPr>
      </w:pPr>
      <w:bookmarkStart w:id="44" w:name="_Toc237235050"/>
      <w:r>
        <w:rPr>
          <w:rFonts w:eastAsia="Times New Roman"/>
          <w:color w:val="auto"/>
          <w:sz w:val="24"/>
          <w:szCs w:val="24"/>
        </w:rPr>
        <w:t>3.7. Thiết kế API</w:t>
      </w:r>
      <w:bookmarkEnd w:id="44"/>
    </w:p>
    <w:p w:rsidR="001C37B9" w:rsidRDefault="008B5664">
      <w:pPr>
        <w:rPr>
          <w:sz w:val="24"/>
          <w:szCs w:val="24"/>
        </w:rPr>
      </w:pPr>
      <w:r>
        <w:rPr>
          <w:sz w:val="24"/>
          <w:szCs w:val="24"/>
        </w:rPr>
        <w:t>API được tổ chức theo tài nguyên và nhóm quyền. Endpoint công khai gồm xác thực và tra cứu catalog. Endpoint của khách hàng yêu cầu token để quản lý giỏ, checkout, đơn và tài khoản. Endpoint</w:t>
      </w:r>
      <w:r>
        <w:rPr>
          <w:sz w:val="24"/>
          <w:szCs w:val="24"/>
        </w:rPr>
        <w:t xml:space="preserve"> admin được đặt dưới nhóm quản trị và kiểm tra vai trò. Báo cáo không liệt kê toàn bộ 126 handler trong thân chương vì danh sách này dài và thay đổi theo phiên bản. Phụ lục chỉ nên chứa danh sách được trích lại từ Swagger hoặc controller ở commit chốt.</w:t>
      </w:r>
    </w:p>
    <w:p w:rsidR="001C37B9" w:rsidRDefault="008B5664">
      <w:pPr>
        <w:rPr>
          <w:sz w:val="24"/>
          <w:szCs w:val="24"/>
        </w:rPr>
      </w:pPr>
      <w:r>
        <w:rPr>
          <w:sz w:val="24"/>
          <w:szCs w:val="24"/>
        </w:rPr>
        <w:t>Res</w:t>
      </w:r>
      <w:r>
        <w:rPr>
          <w:sz w:val="24"/>
          <w:szCs w:val="24"/>
        </w:rPr>
        <w:t xml:space="preserve">ponse phân trang cần thống nhất trường dữ liệu, tổng phần tử, số trang và kích thước trang. Lỗi validation, không tìm thấy, xung đột trạng thái và không đủ quyền cần có mã HTTP </w:t>
      </w:r>
      <w:r>
        <w:rPr>
          <w:sz w:val="24"/>
          <w:szCs w:val="24"/>
        </w:rPr>
        <w:lastRenderedPageBreak/>
        <w:t>phù hợp. API tạo tài nguyên dùng POST, cập nhật toàn bộ hoặc một phần dùng PUT/</w:t>
      </w:r>
      <w:r>
        <w:rPr>
          <w:sz w:val="24"/>
          <w:szCs w:val="24"/>
        </w:rPr>
        <w:t>PATCH theo quy ước, xóa dùng DELETE, còn truy vấn dùng GET.</w:t>
      </w:r>
    </w:p>
    <w:p w:rsidR="001C37B9" w:rsidRDefault="008B5664">
      <w:pPr>
        <w:pStyle w:val="TableCaption"/>
        <w:spacing w:before="60" w:after="60"/>
        <w:rPr>
          <w:szCs w:val="24"/>
        </w:rPr>
      </w:pPr>
      <w:r>
        <w:rPr>
          <w:szCs w:val="24"/>
        </w:rPr>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1C37B9" w:rsidRPr="008B5664">
        <w:trPr>
          <w:tblHeader/>
          <w:jc w:val="center"/>
        </w:trPr>
        <w:tc>
          <w:tcPr>
            <w:tcW w:w="1701"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Mục đích</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Xác thực</w:t>
            </w:r>
          </w:p>
        </w:tc>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/api/v1/auth/*</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Đăng ký, đăng nhập, refresh, revoke, quên mật khẩu và Google login theo cấu hình.</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Catalog</w:t>
            </w:r>
          </w:p>
        </w:tc>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/api/v1/products,</w:t>
            </w:r>
            <w:r w:rsidRPr="008B5664">
              <w:rPr>
                <w:sz w:val="24"/>
                <w:szCs w:val="24"/>
              </w:rPr>
              <w:t xml:space="preserve"> /categories, /brands</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Danh sách, chi tiết, tìm kiếm và lọc.</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Giỏ và checkout</w:t>
            </w:r>
          </w:p>
        </w:tc>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/api/v1/cart, /api/v1/checkout/*</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Quản lý giỏ, preview tổng tiền và tạo đơn.</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Đơn hàng</w:t>
            </w:r>
          </w:p>
        </w:tc>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/api/v1/orders</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Xem đơn của khách hàng, chi tiết, hủy theo điều kiện.</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Thanh toán</w:t>
            </w:r>
          </w:p>
        </w:tc>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/api/v1/payments/*</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Tạo payment session, callback và truy vấn trạng thái.</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Kho quản trị</w:t>
            </w:r>
          </w:p>
        </w:tc>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/api/v1/admin/inventory/*</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Nhập, xuất, điều chỉnh và xem giao dịch.</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Đơn quản trị</w:t>
            </w:r>
          </w:p>
        </w:tc>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/api/v1/admin/orders/*</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Danh sách và chuyển trạng thái theo quyền.</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Báo cáo</w:t>
            </w:r>
          </w:p>
        </w:tc>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/api/v1/admin</w:t>
            </w:r>
            <w:r w:rsidRPr="008B5664">
              <w:rPr>
                <w:sz w:val="24"/>
                <w:szCs w:val="24"/>
              </w:rPr>
              <w:t>/reports/*</w:t>
            </w:r>
          </w:p>
        </w:tc>
        <w:tc>
          <w:tcPr>
            <w:tcW w:w="39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Tổng quan, đơn, sản phẩm bán chạy và tồn.</w:t>
            </w:r>
          </w:p>
        </w:tc>
      </w:tr>
    </w:tbl>
    <w:p w:rsidR="001C37B9" w:rsidRDefault="001C37B9">
      <w:pPr>
        <w:rPr>
          <w:sz w:val="24"/>
          <w:szCs w:val="24"/>
        </w:rPr>
      </w:pPr>
    </w:p>
    <w:p w:rsidR="001C37B9" w:rsidRDefault="008B5664">
      <w:pPr>
        <w:pStyle w:val="Heading2"/>
        <w:jc w:val="left"/>
        <w:rPr>
          <w:color w:val="auto"/>
          <w:sz w:val="24"/>
          <w:szCs w:val="24"/>
        </w:rPr>
      </w:pPr>
      <w:bookmarkStart w:id="45" w:name="_Toc237235051"/>
      <w:r>
        <w:rPr>
          <w:rFonts w:eastAsia="Times New Roman"/>
          <w:color w:val="auto"/>
          <w:sz w:val="24"/>
          <w:szCs w:val="24"/>
        </w:rPr>
        <w:t>3.8. Thiết kế bảo mật</w:t>
      </w:r>
      <w:bookmarkEnd w:id="45"/>
    </w:p>
    <w:p w:rsidR="001C37B9" w:rsidRDefault="008B5664">
      <w:pPr>
        <w:rPr>
          <w:sz w:val="24"/>
          <w:szCs w:val="24"/>
        </w:rPr>
      </w:pPr>
      <w:r>
        <w:rPr>
          <w:sz w:val="24"/>
          <w:szCs w:val="24"/>
        </w:rPr>
        <w:t xml:space="preserve">Khi người dùng đăng nhập, backend kiểm tra thông tin xác thực và so sánh mật khẩu với BCrypt hash. Nếu hợp lệ, hệ thống tạo access token và refresh token. Access token được gửi </w:t>
      </w:r>
      <w:r>
        <w:rPr>
          <w:sz w:val="24"/>
          <w:szCs w:val="24"/>
        </w:rPr>
        <w:t>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w:t>
      </w:r>
      <w:r>
        <w:rPr>
          <w:sz w:val="24"/>
          <w:szCs w:val="24"/>
        </w:rPr>
        <w:t>ess token mới theo thiết kế.</w:t>
      </w:r>
    </w:p>
    <w:p w:rsidR="001C37B9" w:rsidRDefault="008B5664">
      <w:pPr>
        <w:rPr>
          <w:sz w:val="24"/>
          <w:szCs w:val="24"/>
        </w:rPr>
      </w:pPr>
      <w:r>
        <w:rPr>
          <w:sz w:val="24"/>
          <w:szCs w:val="24"/>
        </w:rPr>
        <w:t xml:space="preserve">Security filter xác minh chữ ký, thời hạn và thông tin người dùng trong JWT. Sau đó SecurityContext được thiết lập để controller hoặc service kiểm tra vai trò. Endpoint công khai chỉ gồm những chức năng cần thiết. API quản trị </w:t>
      </w:r>
      <w:r>
        <w:rPr>
          <w:sz w:val="24"/>
          <w:szCs w:val="24"/>
        </w:rPr>
        <w:t>yêu cầu role phù hợp và có thể dùng PreAuthorize ở cấp phương thức. Validation được thực hiện trước khi ghi dữ liệu. Exception handler chuẩn hóa lỗi để không lộ stack trace hoặc chi tiết nội bộ.</w:t>
      </w:r>
    </w:p>
    <w:p w:rsidR="001C37B9" w:rsidRDefault="008B5664">
      <w:pPr>
        <w:rPr>
          <w:sz w:val="24"/>
          <w:szCs w:val="24"/>
        </w:rPr>
      </w:pPr>
      <w:r>
        <w:rPr>
          <w:sz w:val="24"/>
          <w:szCs w:val="24"/>
        </w:rPr>
        <w:t>Các secret như JWT key, mật khẩu database, Cloudinary key, SM</w:t>
      </w:r>
      <w:r>
        <w:rPr>
          <w:sz w:val="24"/>
          <w:szCs w:val="24"/>
        </w:rPr>
        <w:t>TP password và VNPay secret không được đưa vào báo cáo, source control hoặc ảnh chụp. Biến môi trường và secret manager là hướng phù hợp cho production. Log không nên ghi access token, refresh token hoặc dữ liệu nhạy cảm.</w:t>
      </w:r>
    </w:p>
    <w:p w:rsidR="001C37B9" w:rsidRDefault="008B5664">
      <w:pPr>
        <w:pStyle w:val="Heading2"/>
        <w:jc w:val="left"/>
        <w:rPr>
          <w:rFonts w:eastAsia="Times New Roman"/>
          <w:color w:val="auto"/>
          <w:sz w:val="24"/>
          <w:szCs w:val="24"/>
        </w:rPr>
      </w:pPr>
      <w:bookmarkStart w:id="46" w:name="_Toc237235052"/>
      <w:r>
        <w:rPr>
          <w:rFonts w:eastAsia="Times New Roman"/>
          <w:color w:val="auto"/>
          <w:sz w:val="24"/>
          <w:szCs w:val="24"/>
        </w:rPr>
        <w:lastRenderedPageBreak/>
        <w:t>3.9. Thiết kế trạng thái đơn và th</w:t>
      </w:r>
      <w:r>
        <w:rPr>
          <w:rFonts w:eastAsia="Times New Roman"/>
          <w:color w:val="auto"/>
          <w:sz w:val="24"/>
          <w:szCs w:val="24"/>
        </w:rPr>
        <w:t>anh toán</w:t>
      </w:r>
      <w:bookmarkEnd w:id="46"/>
    </w:p>
    <w:p w:rsidR="001C37B9" w:rsidRDefault="008B5664">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1C37B9" w:rsidRPr="008B5664">
        <w:trPr>
          <w:tblHeader/>
          <w:jc w:val="center"/>
        </w:trPr>
        <w:tc>
          <w:tcPr>
            <w:tcW w:w="1701"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1C37B9" w:rsidRPr="008B5664" w:rsidRDefault="008B5664">
            <w:pPr>
              <w:jc w:val="center"/>
              <w:rPr>
                <w:b/>
                <w:sz w:val="24"/>
                <w:szCs w:val="24"/>
              </w:rPr>
            </w:pPr>
            <w:r w:rsidRPr="008B5664">
              <w:rPr>
                <w:b/>
                <w:sz w:val="24"/>
                <w:szCs w:val="24"/>
              </w:rPr>
              <w:t>Ý nghĩa</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Đơn hàng</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PENDING_CONFIRMATION</w:t>
            </w:r>
          </w:p>
        </w:tc>
        <w:tc>
          <w:tcPr>
            <w:tcW w:w="51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Đơn đã tạo, chờ nhân viên hoặc quy tắc xác nhận.</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Đơn hàng</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CONFIRMED</w:t>
            </w:r>
          </w:p>
        </w:tc>
        <w:tc>
          <w:tcPr>
            <w:tcW w:w="51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Đơn được chấp nhận xử lý.</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Đơn hàng</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PACKING</w:t>
            </w:r>
          </w:p>
        </w:tc>
        <w:tc>
          <w:tcPr>
            <w:tcW w:w="51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Hàng đang được chuẩn bị.</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 xml:space="preserve">Đơn </w:t>
            </w:r>
            <w:r w:rsidRPr="008B5664">
              <w:rPr>
                <w:sz w:val="24"/>
                <w:szCs w:val="24"/>
              </w:rPr>
              <w:t>hàng</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SHIPPING</w:t>
            </w:r>
          </w:p>
        </w:tc>
        <w:tc>
          <w:tcPr>
            <w:tcW w:w="51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Đơn đang giao.</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Đơn hàng</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DELIVERED</w:t>
            </w:r>
          </w:p>
        </w:tc>
        <w:tc>
          <w:tcPr>
            <w:tcW w:w="51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Đơn giao thành công.</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Đơn hàng</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CANCELLED</w:t>
            </w:r>
          </w:p>
        </w:tc>
        <w:tc>
          <w:tcPr>
            <w:tcW w:w="51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Đơn bị hủy và cần xử lý release tồn nếu còn giữ chỗ.</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Thanh toán</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UNPAID/PENDING</w:t>
            </w:r>
          </w:p>
        </w:tc>
        <w:tc>
          <w:tcPr>
            <w:tcW w:w="51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Chưa thanh toán hoặc đang chờ kết quả.</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Thanh toán</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PAID</w:t>
            </w:r>
          </w:p>
        </w:tc>
        <w:tc>
          <w:tcPr>
            <w:tcW w:w="51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Giao dịch đã được xác minh </w:t>
            </w:r>
            <w:r w:rsidRPr="008B5664">
              <w:rPr>
                <w:sz w:val="24"/>
                <w:szCs w:val="24"/>
              </w:rPr>
              <w:t>thành công.</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Thanh toán</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FAILED/CANCELLED</w:t>
            </w:r>
          </w:p>
        </w:tc>
        <w:tc>
          <w:tcPr>
            <w:tcW w:w="51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Giao dịch thất bại hoặc bị hủy.</w:t>
            </w:r>
          </w:p>
        </w:tc>
      </w:tr>
      <w:tr w:rsidR="001C37B9" w:rsidRPr="008B5664">
        <w:trPr>
          <w:jc w:val="center"/>
        </w:trPr>
        <w:tc>
          <w:tcPr>
            <w:tcW w:w="1701"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Thanh toán</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REFUNDED</w:t>
            </w:r>
          </w:p>
        </w:tc>
        <w:tc>
          <w:tcPr>
            <w:tcW w:w="51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Khoản tiền đã được hoàn theo quy trình.</w:t>
            </w:r>
          </w:p>
        </w:tc>
      </w:tr>
    </w:tbl>
    <w:p w:rsidR="001C37B9" w:rsidRDefault="001C37B9">
      <w:pPr>
        <w:rPr>
          <w:sz w:val="24"/>
          <w:szCs w:val="24"/>
        </w:rPr>
      </w:pPr>
    </w:p>
    <w:p w:rsidR="001C37B9" w:rsidRDefault="008B5664">
      <w:pPr>
        <w:rPr>
          <w:sz w:val="24"/>
          <w:szCs w:val="24"/>
        </w:rPr>
      </w:pPr>
      <w:r>
        <w:rPr>
          <w:sz w:val="24"/>
          <w:szCs w:val="24"/>
        </w:rPr>
        <w:t xml:space="preserve">Chuyển trạng thái phải theo tập quy tắc cho phép. Ví dụ, đơn DELIVERED không được quay về PACKING bằng thao tác thông </w:t>
      </w:r>
      <w:r>
        <w:rPr>
          <w:sz w:val="24"/>
          <w:szCs w:val="24"/>
        </w:rPr>
        <w:t>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1C37B9" w:rsidRDefault="008B5664">
      <w:pPr>
        <w:rPr>
          <w:sz w:val="24"/>
          <w:szCs w:val="24"/>
        </w:rPr>
      </w:pPr>
      <w:r>
        <w:rPr>
          <w:sz w:val="24"/>
          <w:szCs w:val="24"/>
        </w:rPr>
        <w:t>Gross revenue dựa trên paymentStatus bằng PAID, p</w:t>
      </w:r>
      <w:r>
        <w:rPr>
          <w:sz w:val="24"/>
          <w:szCs w:val="24"/>
        </w:rPr>
        <w:t>hản ánh giao dịch đã ghi nhận thanh toán. Realized revenue dựa trên orderStatus bằng DELIVERED, phản ánh đơn đã hoàn tất giao. Hai số có thể lệch do thời gian giao, COD, hoàn tiền hoặc trạng thái xử lý.</w:t>
      </w:r>
    </w:p>
    <w:p w:rsidR="001C37B9" w:rsidRDefault="008B5664">
      <w:pPr>
        <w:pStyle w:val="Heading2"/>
        <w:jc w:val="left"/>
        <w:rPr>
          <w:color w:val="auto"/>
          <w:sz w:val="24"/>
          <w:szCs w:val="24"/>
        </w:rPr>
      </w:pPr>
      <w:bookmarkStart w:id="47" w:name="_Toc237235053"/>
      <w:r>
        <w:rPr>
          <w:rFonts w:eastAsia="Times New Roman"/>
          <w:color w:val="auto"/>
          <w:sz w:val="24"/>
          <w:szCs w:val="24"/>
        </w:rPr>
        <w:t>3.10. Thiết kế các luồng nghiệp vụ chính</w:t>
      </w:r>
      <w:bookmarkEnd w:id="47"/>
    </w:p>
    <w:p w:rsidR="001C37B9" w:rsidRDefault="008B5664">
      <w:pPr>
        <w:pStyle w:val="Heading3"/>
        <w:jc w:val="left"/>
        <w:rPr>
          <w:color w:val="auto"/>
          <w:sz w:val="24"/>
          <w:szCs w:val="24"/>
        </w:rPr>
      </w:pPr>
      <w:bookmarkStart w:id="48" w:name="_Toc237235054"/>
      <w:r>
        <w:rPr>
          <w:rFonts w:eastAsia="Times New Roman"/>
          <w:color w:val="auto"/>
          <w:sz w:val="24"/>
          <w:szCs w:val="24"/>
        </w:rPr>
        <w:t>3.10.1. Thêm</w:t>
      </w:r>
      <w:r>
        <w:rPr>
          <w:rFonts w:eastAsia="Times New Roman"/>
          <w:color w:val="auto"/>
          <w:sz w:val="24"/>
          <w:szCs w:val="24"/>
        </w:rPr>
        <w:t xml:space="preserve"> giỏ và checkout preview</w:t>
      </w:r>
      <w:bookmarkEnd w:id="48"/>
    </w:p>
    <w:p w:rsidR="001C37B9" w:rsidRDefault="008B5664">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w:t>
      </w:r>
      <w:r>
        <w:rPr>
          <w:sz w:val="24"/>
          <w:szCs w:val="24"/>
        </w:rPr>
        <w:t>ọc lại các item, lấy giá hiện tại, áp dụng khuyến mãi hoặc coupon hợp lệ, tính phí vận chuyển và trả chi tiết tạm tính. Preview không tạo đơn và không nên thay đổi tồn.</w:t>
      </w:r>
    </w:p>
    <w:p w:rsidR="001C37B9" w:rsidRDefault="008B5664">
      <w:pPr>
        <w:rPr>
          <w:sz w:val="24"/>
          <w:szCs w:val="24"/>
        </w:rPr>
      </w:pPr>
      <w:r>
        <w:rPr>
          <w:sz w:val="24"/>
          <w:szCs w:val="24"/>
        </w:rPr>
        <w:t xml:space="preserve">Nếu item không còn hoạt động, giá thay đổi hoặc số lượng vượt tồn, backend trả thông </w:t>
      </w:r>
      <w:r>
        <w:rPr>
          <w:sz w:val="24"/>
          <w:szCs w:val="24"/>
        </w:rPr>
        <w:t>tin lỗi để client yêu cầu khách hàng điều chỉnh. Điều này bảo đảm dữ liệu hiển thị ở checkout phản ánh trạng thái gần nhất của hệ thống.</w:t>
      </w:r>
    </w:p>
    <w:p w:rsidR="001C37B9" w:rsidRDefault="008B5664">
      <w:pPr>
        <w:pStyle w:val="Heading3"/>
        <w:jc w:val="left"/>
        <w:rPr>
          <w:color w:val="auto"/>
          <w:sz w:val="24"/>
          <w:szCs w:val="24"/>
        </w:rPr>
      </w:pPr>
      <w:bookmarkStart w:id="49" w:name="_Toc237235055"/>
      <w:r>
        <w:rPr>
          <w:rFonts w:eastAsia="Times New Roman"/>
          <w:color w:val="auto"/>
          <w:sz w:val="24"/>
          <w:szCs w:val="24"/>
        </w:rPr>
        <w:lastRenderedPageBreak/>
        <w:t>3.10.2. Tạo đơn và reserve tồn</w:t>
      </w:r>
      <w:bookmarkEnd w:id="49"/>
    </w:p>
    <w:p w:rsidR="001C37B9" w:rsidRDefault="008B5664">
      <w:pPr>
        <w:rPr>
          <w:sz w:val="24"/>
          <w:szCs w:val="24"/>
        </w:rPr>
      </w:pPr>
      <w:r>
        <w:rPr>
          <w:sz w:val="24"/>
          <w:szCs w:val="24"/>
        </w:rPr>
        <w:t xml:space="preserve">Khi tạo đơn, service bắt đầu transaction, khóa hoặc kiểm tra lại các biến thể, xác minh </w:t>
      </w:r>
      <w:r>
        <w:rPr>
          <w:sz w:val="24"/>
          <w:szCs w:val="24"/>
        </w:rPr>
        <w:t>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w:t>
      </w:r>
      <w:r>
        <w:rPr>
          <w:sz w:val="24"/>
          <w:szCs w:val="24"/>
        </w:rPr>
        <w:t>iền cố định.</w:t>
      </w:r>
    </w:p>
    <w:p w:rsidR="001C37B9" w:rsidRDefault="008B5664">
      <w:pPr>
        <w:rPr>
          <w:sz w:val="24"/>
          <w:szCs w:val="24"/>
        </w:rPr>
      </w:pPr>
      <w:r>
        <w:rPr>
          <w:sz w:val="24"/>
          <w:szCs w:val="24"/>
        </w:rPr>
        <w:t xml:space="preserve">Nếu bất kỳ biến thể nào không đủ tồn, transaction bị hủy và không tạo đơn một phần. Nếu yêu cầu lặp do mất kết nối, hệ thống nên dùng idempotency key hoặc kiểm tra request phù hợp để tránh tạo hai đơn. Đây là hướng cần xác minh trong mã nguồn </w:t>
      </w:r>
      <w:r>
        <w:rPr>
          <w:sz w:val="24"/>
          <w:szCs w:val="24"/>
        </w:rPr>
        <w:t>và test.</w:t>
      </w:r>
    </w:p>
    <w:p w:rsidR="001C37B9" w:rsidRDefault="008B5664">
      <w:pPr>
        <w:pStyle w:val="Heading3"/>
        <w:jc w:val="left"/>
        <w:rPr>
          <w:color w:val="auto"/>
          <w:sz w:val="24"/>
          <w:szCs w:val="24"/>
        </w:rPr>
      </w:pPr>
      <w:bookmarkStart w:id="50" w:name="_Toc237235056"/>
      <w:r>
        <w:rPr>
          <w:rFonts w:eastAsia="Times New Roman"/>
          <w:color w:val="auto"/>
          <w:sz w:val="24"/>
          <w:szCs w:val="24"/>
        </w:rPr>
        <w:t>3.10.3. VNPay callback</w:t>
      </w:r>
      <w:bookmarkEnd w:id="50"/>
    </w:p>
    <w:p w:rsidR="001C37B9" w:rsidRDefault="008B5664">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w:t>
      </w:r>
      <w:r>
        <w:rPr>
          <w:sz w:val="24"/>
          <w:szCs w:val="24"/>
        </w:rPr>
        <w:t>hi chữ ký hợp lệ, mã giao dịch khớp, số tiền đúng và payment chưa được xử lý, hệ thống mới cập nhật trạng thái.</w:t>
      </w:r>
    </w:p>
    <w:p w:rsidR="001C37B9" w:rsidRDefault="008B5664">
      <w:pPr>
        <w:rPr>
          <w:sz w:val="24"/>
          <w:szCs w:val="24"/>
        </w:rPr>
      </w:pPr>
      <w:r>
        <w:rPr>
          <w:sz w:val="24"/>
          <w:szCs w:val="24"/>
        </w:rPr>
        <w:t>Callback có thể được gửi nhiều lần. Xử lý idempotent giúp lần lặp trả kết quả thành công nhưng không ghi nhận tiền hoặc giao dịch kho lần thứ ha</w:t>
      </w:r>
      <w:r>
        <w:rPr>
          <w:sz w:val="24"/>
          <w:szCs w:val="24"/>
        </w:rPr>
        <w:t>i. Client chỉ hiển thị kết quả dựa trên trạng thái backend đã xác minh.</w:t>
      </w:r>
    </w:p>
    <w:p w:rsidR="001C37B9" w:rsidRDefault="008B5664">
      <w:pPr>
        <w:pStyle w:val="Heading3"/>
        <w:jc w:val="left"/>
        <w:rPr>
          <w:color w:val="auto"/>
          <w:sz w:val="24"/>
          <w:szCs w:val="24"/>
        </w:rPr>
      </w:pPr>
      <w:bookmarkStart w:id="51" w:name="_Toc237235057"/>
      <w:r>
        <w:rPr>
          <w:rFonts w:eastAsia="Times New Roman"/>
          <w:color w:val="auto"/>
          <w:sz w:val="24"/>
          <w:szCs w:val="24"/>
        </w:rPr>
        <w:t>3.10.4. Quản lý tồn kho</w:t>
      </w:r>
      <w:bookmarkEnd w:id="51"/>
    </w:p>
    <w:p w:rsidR="001C37B9" w:rsidRDefault="008B5664">
      <w:pPr>
        <w:rPr>
          <w:sz w:val="24"/>
          <w:szCs w:val="24"/>
        </w:rPr>
      </w:pPr>
      <w:r>
        <w:rPr>
          <w:sz w:val="24"/>
          <w:szCs w:val="24"/>
        </w:rPr>
        <w:t>Các thao tác kho gồm nhập, xuất, điều chỉnh, reserve, deduct và release. Mỗi thao tác ghi inventory transaction với variant, loại, số lượng, reference type, ref</w:t>
      </w:r>
      <w:r>
        <w:rPr>
          <w:sz w:val="24"/>
          <w:szCs w:val="24"/>
        </w:rPr>
        <w:t>erence id, ghi chú và thời gian. Tồn khả dụng được tính từ tồn vật lý trừ giữ chỗ. Việc hiển thị đồng thời ba số liệu giúp nhân viên hiểu hàng đang có và phần đã cam kết cho đơn.</w:t>
      </w:r>
    </w:p>
    <w:p w:rsidR="001C37B9" w:rsidRDefault="008B5664">
      <w:pPr>
        <w:rPr>
          <w:sz w:val="24"/>
          <w:szCs w:val="24"/>
        </w:rPr>
      </w:pPr>
      <w:r>
        <w:rPr>
          <w:sz w:val="24"/>
          <w:szCs w:val="24"/>
        </w:rPr>
        <w:t>Khi đơn chuyển từ reserve sang xử lý xuất, hệ thống giảm stockQuantity và res</w:t>
      </w:r>
      <w:r>
        <w:rPr>
          <w:sz w:val="24"/>
          <w:szCs w:val="24"/>
        </w:rPr>
        <w:t>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1C37B9" w:rsidRDefault="001C37B9">
      <w:pPr>
        <w:sectPr w:rsidR="001C37B9" w:rsidSect="008B5664">
          <w:headerReference w:type="default" r:id="rId33"/>
          <w:footerReference w:type="default" r:id="rId34"/>
          <w:pgSz w:w="11906" w:h="16838"/>
          <w:pgMar w:top="1134" w:right="1134" w:bottom="1134" w:left="1701" w:header="567" w:footer="567" w:gutter="0"/>
          <w:cols w:space="720"/>
          <w:docGrid w:linePitch="360"/>
        </w:sectPr>
      </w:pPr>
    </w:p>
    <w:p w:rsidR="001C37B9" w:rsidRDefault="008B5664">
      <w:pPr>
        <w:pStyle w:val="Heading1"/>
        <w:jc w:val="center"/>
        <w:rPr>
          <w:color w:val="auto"/>
        </w:rPr>
      </w:pPr>
      <w:bookmarkStart w:id="52" w:name="_Toc237235058"/>
      <w:r>
        <w:rPr>
          <w:rFonts w:eastAsia="Times New Roman"/>
          <w:color w:val="auto"/>
          <w:sz w:val="26"/>
          <w:szCs w:val="26"/>
        </w:rPr>
        <w:lastRenderedPageBreak/>
        <w:t>CHƯƠNG 4: XÂY DỰNG VÀ TRIỂN KHAI HỆ THỐNG</w:t>
      </w:r>
      <w:bookmarkEnd w:id="52"/>
    </w:p>
    <w:p w:rsidR="001C37B9" w:rsidRDefault="008B5664">
      <w:pPr>
        <w:pStyle w:val="Heading2"/>
        <w:jc w:val="left"/>
        <w:rPr>
          <w:color w:val="auto"/>
          <w:sz w:val="24"/>
          <w:szCs w:val="24"/>
        </w:rPr>
      </w:pPr>
      <w:bookmarkStart w:id="53" w:name="_Toc237235059"/>
      <w:r>
        <w:rPr>
          <w:rFonts w:eastAsia="Times New Roman"/>
          <w:color w:val="auto"/>
          <w:sz w:val="24"/>
          <w:szCs w:val="24"/>
        </w:rPr>
        <w:t>4.1. Tổ chức mã nguồn</w:t>
      </w:r>
      <w:bookmarkEnd w:id="53"/>
    </w:p>
    <w:p w:rsidR="001C37B9" w:rsidRDefault="008B5664">
      <w:pPr>
        <w:rPr>
          <w:sz w:val="24"/>
          <w:szCs w:val="24"/>
        </w:rPr>
      </w:pPr>
      <w:r>
        <w:rPr>
          <w:sz w:val="24"/>
          <w:szCs w:val="24"/>
        </w:rPr>
        <w:t xml:space="preserve">Dự án được chia thành backend, frontend/storefront và frontend/admin. Backend chứa ứng dụng Spring Boot, </w:t>
      </w:r>
      <w:r>
        <w:rPr>
          <w:sz w:val="24"/>
          <w:szCs w:val="24"/>
        </w:rPr>
        <w:t>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r>
        <w:rPr>
          <w:sz w:val="24"/>
          <w:szCs w:val="24"/>
        </w:rPr>
        <w:t>.</w:t>
      </w:r>
    </w:p>
    <w:p w:rsidR="001C37B9" w:rsidRDefault="008B5664">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w:t>
      </w:r>
      <w:r>
        <w:rPr>
          <w:sz w:val="24"/>
          <w:szCs w:val="24"/>
        </w:rPr>
        <w:t>ghiệp vụ và transaction. Các thành phần dùng chung như exception, security, configuration và utility được đặt ở package common hoặc config.</w:t>
      </w:r>
    </w:p>
    <w:p w:rsidR="001C37B9" w:rsidRDefault="008B5664">
      <w:pPr>
        <w:rPr>
          <w:sz w:val="24"/>
          <w:szCs w:val="24"/>
        </w:rPr>
      </w:pPr>
      <w:r>
        <w:rPr>
          <w:sz w:val="24"/>
          <w:szCs w:val="24"/>
        </w:rPr>
        <w:t>Tại commit 6d811c0 ngày 28/07/2026, backend lõi có 407 file Java, 23 module nghiệp vụ, 41 REST controller và 134 han</w:t>
      </w:r>
      <w:r>
        <w:rPr>
          <w:sz w:val="24"/>
          <w:szCs w:val="24"/>
        </w:rPr>
        <w:t>dler ánh xạ HTTP; dịch vụ AI có 95 file Java và 6 controller quản trị. Storefront có 128 file trong src, admin có 118 file, chatbot khách hàng có 158 file Python trong app và chatbot quản trị có 106 file. Các con số phản ánh cấu trúc mã nguồn tại thời điểm</w:t>
      </w:r>
      <w:r>
        <w:rPr>
          <w:sz w:val="24"/>
          <w:szCs w:val="24"/>
        </w:rPr>
        <w:t xml:space="preserve"> chốt báo cáo, không được dùng thay cho chỉ số chất lượng.</w:t>
      </w:r>
    </w:p>
    <w:p w:rsidR="001C37B9" w:rsidRDefault="008B5664">
      <w:pPr>
        <w:pStyle w:val="TableCaption"/>
        <w:spacing w:before="60" w:after="60"/>
        <w:rPr>
          <w:rFonts w:cs="Times New Roman"/>
          <w:szCs w:val="24"/>
        </w:rPr>
      </w:pPr>
      <w:r>
        <w:rPr>
          <w:rFonts w:cs="Times New Roman"/>
          <w:szCs w:val="24"/>
        </w:rP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1C37B9" w:rsidRPr="008B5664">
        <w:trPr>
          <w:tblHeader/>
          <w:jc w:val="center"/>
        </w:trPr>
        <w:tc>
          <w:tcPr>
            <w:tcW w:w="3402"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1C37B9" w:rsidRPr="008B5664" w:rsidRDefault="008B5664">
            <w:pPr>
              <w:jc w:val="center"/>
              <w:rPr>
                <w:b/>
                <w:sz w:val="24"/>
                <w:szCs w:val="24"/>
              </w:rPr>
            </w:pPr>
            <w:r w:rsidRPr="008B5664">
              <w:rPr>
                <w:b/>
                <w:sz w:val="24"/>
                <w:szCs w:val="24"/>
              </w:rPr>
              <w:t>Nội dung</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backend/src/main/java</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Module nghiệp vụ, security, config, exception và lớp khởi động.</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backend/src/main/resources</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application.yml, migration </w:t>
            </w:r>
            <w:r w:rsidRPr="008B5664">
              <w:rPr>
                <w:sz w:val="24"/>
                <w:szCs w:val="24"/>
              </w:rPr>
              <w:t>Flyway và tài nguyên.</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backend/src/test/java</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Unit test và integration test.</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frontend/storefront/src/app</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Route App Router của khách hàng.</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frontend/storefront/src/modules</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Component, API client và logic theo miền.</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frontend/admin/src/app</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Route trang quản </w:t>
            </w:r>
            <w:r w:rsidRPr="008B5664">
              <w:rPr>
                <w:sz w:val="24"/>
                <w:szCs w:val="24"/>
              </w:rPr>
              <w:t>trị.</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frontend/admin/src/components hoặc modules</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Component, dashboard, biểu đồ và API client.</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rPr>
                <w:sz w:val="24"/>
                <w:szCs w:val="24"/>
              </w:rPr>
            </w:pPr>
            <w:r w:rsidRPr="008B5664">
              <w:rPr>
                <w:sz w:val="24"/>
                <w:szCs w:val="24"/>
              </w:rPr>
              <w:t>docker-compose.yml và Dockerfile</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Đóng gói và chạy môi trường local.</w:t>
            </w:r>
          </w:p>
        </w:tc>
      </w:tr>
    </w:tbl>
    <w:p w:rsidR="001C37B9" w:rsidRDefault="008B5664">
      <w:pPr>
        <w:pStyle w:val="FigureCaption"/>
        <w:jc w:val="both"/>
        <w:rPr>
          <w:rFonts w:cs="Times New Roman"/>
          <w:szCs w:val="24"/>
        </w:rPr>
      </w:pPr>
      <w:r>
        <w:rPr>
          <w:rFonts w:cs="Times New Roman"/>
          <w:noProof/>
          <w:szCs w:val="24"/>
          <w:lang w:eastAsia="zh-CN"/>
        </w:rPr>
        <w:lastRenderedPageBreak/>
        <w:drawing>
          <wp:inline distT="0" distB="0" distL="0" distR="0" wp14:anchorId="2C89B6DF" wp14:editId="3A3962B4">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35"/>
                    <a:stretch>
                      <a:fillRect/>
                    </a:stretch>
                  </pic:blipFill>
                  <pic:spPr>
                    <a:xfrm>
                      <a:off x="0" y="0"/>
                      <a:ext cx="5166360" cy="2579060"/>
                    </a:xfrm>
                    <a:prstGeom prst="rect">
                      <a:avLst/>
                    </a:prstGeom>
                  </pic:spPr>
                </pic:pic>
              </a:graphicData>
            </a:graphic>
          </wp:inline>
        </w:drawing>
      </w:r>
    </w:p>
    <w:p w:rsidR="001C37B9" w:rsidRDefault="008B5664">
      <w:pPr>
        <w:pStyle w:val="FigureCaption"/>
        <w:rPr>
          <w:rFonts w:cs="Times New Roman"/>
          <w:szCs w:val="24"/>
        </w:rPr>
      </w:pPr>
      <w:r>
        <w:rPr>
          <w:rFonts w:cs="Times New Roman"/>
          <w:szCs w:val="24"/>
        </w:rPr>
        <w:t>Hình 4.1. Giao diện trang chủ storefront</w:t>
      </w:r>
    </w:p>
    <w:p w:rsidR="001C37B9" w:rsidRDefault="008B5664">
      <w:pPr>
        <w:pStyle w:val="Heading2"/>
        <w:jc w:val="left"/>
        <w:rPr>
          <w:color w:val="auto"/>
          <w:sz w:val="24"/>
          <w:szCs w:val="24"/>
        </w:rPr>
      </w:pPr>
      <w:bookmarkStart w:id="54" w:name="_Toc237235060"/>
      <w:r>
        <w:rPr>
          <w:rFonts w:eastAsia="Times New Roman"/>
          <w:color w:val="auto"/>
          <w:sz w:val="24"/>
          <w:szCs w:val="24"/>
        </w:rPr>
        <w:t>4.2. Xây dựng storefront</w:t>
      </w:r>
      <w:bookmarkEnd w:id="54"/>
    </w:p>
    <w:p w:rsidR="001C37B9" w:rsidRDefault="008B5664">
      <w:pPr>
        <w:rPr>
          <w:sz w:val="24"/>
          <w:szCs w:val="24"/>
        </w:rPr>
      </w:pPr>
      <w:r>
        <w:rPr>
          <w:sz w:val="24"/>
          <w:szCs w:val="24"/>
        </w:rPr>
        <w:t xml:space="preserve">Storefront tổ chức hành </w:t>
      </w:r>
      <w:r>
        <w:rPr>
          <w:sz w:val="24"/>
          <w:szCs w:val="24"/>
        </w:rPr>
        <w:t xml:space="preserve">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w:t>
      </w:r>
      <w:r>
        <w:rPr>
          <w:sz w:val="24"/>
          <w:szCs w:val="24"/>
        </w:rPr>
        <w:t>ảnh và thuộc tính để người dùng chọn đúng size, màu hoặc SKU.</w:t>
      </w:r>
    </w:p>
    <w:p w:rsidR="001C37B9" w:rsidRDefault="008B5664">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w:t>
      </w:r>
      <w:r>
        <w:rPr>
          <w:sz w:val="24"/>
          <w:szCs w:val="24"/>
        </w:rPr>
        <w:t>n là nơi quyết định cuối cùng. Sau khi thêm, giỏ hiển thị tên sản phẩm, biến thể, giá, số lượng, tổng dòng và thông tin thay đổi nếu backend phát hiện dữ liệu mới.</w:t>
      </w:r>
    </w:p>
    <w:p w:rsidR="001C37B9" w:rsidRDefault="008B5664">
      <w:pPr>
        <w:rPr>
          <w:sz w:val="24"/>
          <w:szCs w:val="24"/>
        </w:rPr>
      </w:pPr>
      <w:r>
        <w:rPr>
          <w:sz w:val="24"/>
          <w:szCs w:val="24"/>
        </w:rPr>
        <w:t>Checkout thu thập địa chỉ, shipping method, coupon và payment method. Trước khi tạo đơn, cli</w:t>
      </w:r>
      <w:r>
        <w:rPr>
          <w:sz w:val="24"/>
          <w:szCs w:val="24"/>
        </w:rPr>
        <w:t>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w:t>
      </w:r>
      <w:r>
        <w:rPr>
          <w:sz w:val="24"/>
          <w:szCs w:val="24"/>
        </w:rPr>
        <w:t xml:space="preserve"> VNPay.</w:t>
      </w:r>
    </w:p>
    <w:p w:rsidR="001C37B9" w:rsidRDefault="008B5664">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w:t>
      </w:r>
      <w:r>
        <w:rPr>
          <w:sz w:val="24"/>
          <w:szCs w:val="24"/>
        </w:rPr>
        <w:t>ặc địa chỉ cửa hàng tĩnh phải được phân biệt với dữ liệu động từ backend.</w:t>
      </w:r>
    </w:p>
    <w:p w:rsidR="001C37B9" w:rsidRDefault="008B5664">
      <w:pPr>
        <w:ind w:firstLine="0"/>
        <w:rPr>
          <w:sz w:val="24"/>
          <w:szCs w:val="24"/>
        </w:rPr>
      </w:pPr>
      <w:r>
        <w:rPr>
          <w:noProof/>
          <w:sz w:val="24"/>
          <w:szCs w:val="24"/>
          <w:lang w:eastAsia="zh-CN"/>
        </w:rPr>
        <w:lastRenderedPageBreak/>
        <w:drawing>
          <wp:inline distT="0" distB="0" distL="0" distR="0" wp14:anchorId="468C5720" wp14:editId="10F74842">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6"/>
                    <a:stretch>
                      <a:fillRect/>
                    </a:stretch>
                  </pic:blipFill>
                  <pic:spPr>
                    <a:xfrm>
                      <a:off x="0" y="0"/>
                      <a:ext cx="5166360" cy="2576313"/>
                    </a:xfrm>
                    <a:prstGeom prst="rect">
                      <a:avLst/>
                    </a:prstGeom>
                  </pic:spPr>
                </pic:pic>
              </a:graphicData>
            </a:graphic>
          </wp:inline>
        </w:drawing>
      </w:r>
    </w:p>
    <w:p w:rsidR="001C37B9" w:rsidRDefault="008B5664">
      <w:pPr>
        <w:pStyle w:val="FigureCaption"/>
        <w:rPr>
          <w:rFonts w:cs="Times New Roman"/>
          <w:szCs w:val="24"/>
        </w:rPr>
      </w:pPr>
      <w:r>
        <w:rPr>
          <w:rFonts w:cs="Times New Roman"/>
          <w:szCs w:val="24"/>
        </w:rPr>
        <w:t>Hình 4.2. Giao diện danh sách và tìm kiếm sản phẩm</w:t>
      </w:r>
    </w:p>
    <w:p w:rsidR="001C37B9" w:rsidRDefault="008B5664">
      <w:pPr>
        <w:ind w:firstLine="0"/>
        <w:rPr>
          <w:sz w:val="24"/>
          <w:szCs w:val="24"/>
        </w:rPr>
      </w:pPr>
      <w:r>
        <w:rPr>
          <w:noProof/>
          <w:sz w:val="24"/>
          <w:szCs w:val="24"/>
          <w:lang w:eastAsia="zh-CN"/>
        </w:rPr>
        <w:drawing>
          <wp:inline distT="0" distB="0" distL="0" distR="0" wp14:anchorId="799BD973" wp14:editId="6AF209EF">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7"/>
                    <a:stretch>
                      <a:fillRect/>
                    </a:stretch>
                  </pic:blipFill>
                  <pic:spPr>
                    <a:xfrm>
                      <a:off x="0" y="0"/>
                      <a:ext cx="5166360" cy="2592793"/>
                    </a:xfrm>
                    <a:prstGeom prst="rect">
                      <a:avLst/>
                    </a:prstGeom>
                  </pic:spPr>
                </pic:pic>
              </a:graphicData>
            </a:graphic>
          </wp:inline>
        </w:drawing>
      </w:r>
    </w:p>
    <w:p w:rsidR="001C37B9" w:rsidRDefault="008B5664">
      <w:pPr>
        <w:ind w:left="720" w:firstLine="720"/>
        <w:rPr>
          <w:b/>
          <w:bCs/>
          <w:sz w:val="24"/>
          <w:szCs w:val="24"/>
        </w:rPr>
      </w:pPr>
      <w:r>
        <w:rPr>
          <w:b/>
          <w:bCs/>
          <w:sz w:val="24"/>
          <w:szCs w:val="24"/>
        </w:rPr>
        <w:t>Hình 4.3. Giao diện chi tiết và lựa chọn biến thể sản phẩm</w:t>
      </w:r>
    </w:p>
    <w:p w:rsidR="001C37B9" w:rsidRDefault="008B5664">
      <w:pPr>
        <w:pStyle w:val="Heading2"/>
        <w:jc w:val="left"/>
        <w:rPr>
          <w:color w:val="auto"/>
          <w:sz w:val="24"/>
          <w:szCs w:val="24"/>
        </w:rPr>
      </w:pPr>
      <w:bookmarkStart w:id="55" w:name="_Toc237235061"/>
      <w:r>
        <w:rPr>
          <w:rFonts w:eastAsia="Times New Roman"/>
          <w:color w:val="auto"/>
          <w:sz w:val="24"/>
          <w:szCs w:val="24"/>
        </w:rPr>
        <w:t>4.3. Xây dựng trang quản trị</w:t>
      </w:r>
      <w:bookmarkEnd w:id="55"/>
    </w:p>
    <w:p w:rsidR="001C37B9" w:rsidRDefault="008B5664">
      <w:pPr>
        <w:rPr>
          <w:sz w:val="24"/>
          <w:szCs w:val="24"/>
        </w:rPr>
      </w:pPr>
      <w:r>
        <w:rPr>
          <w:sz w:val="24"/>
          <w:szCs w:val="24"/>
        </w:rPr>
        <w:t xml:space="preserve">Trang quản trị tách khỏi storefront để </w:t>
      </w:r>
      <w:r>
        <w:rPr>
          <w:sz w:val="24"/>
          <w:szCs w:val="24"/>
        </w:rPr>
        <w:t>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1C37B9" w:rsidRDefault="008B5664">
      <w:pPr>
        <w:rPr>
          <w:sz w:val="24"/>
          <w:szCs w:val="24"/>
        </w:rPr>
      </w:pPr>
      <w:r>
        <w:rPr>
          <w:sz w:val="24"/>
          <w:szCs w:val="24"/>
        </w:rPr>
        <w:t>Màn hình sản phẩm qu</w:t>
      </w:r>
      <w:r>
        <w:rPr>
          <w:sz w:val="24"/>
          <w:szCs w:val="24"/>
        </w:rPr>
        <w:t>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w:t>
      </w:r>
      <w:r>
        <w:rPr>
          <w:sz w:val="24"/>
          <w:szCs w:val="24"/>
        </w:rPr>
        <w:t>eo cơ chế local thay vì giả định upload đã thành công.</w:t>
      </w:r>
    </w:p>
    <w:p w:rsidR="001C37B9" w:rsidRDefault="008B5664">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w:t>
      </w:r>
      <w:r>
        <w:rPr>
          <w:sz w:val="24"/>
          <w:szCs w:val="24"/>
        </w:rPr>
        <w:t xml:space="preserve"> không hợp lệ. Backend vẫn kiểm tra lại để ngăn request được gửi thủ công.</w:t>
      </w:r>
    </w:p>
    <w:p w:rsidR="001C37B9" w:rsidRDefault="008B5664">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w:t>
      </w:r>
      <w:r>
        <w:rPr>
          <w:sz w:val="24"/>
          <w:szCs w:val="24"/>
        </w:rPr>
        <w:t>, đánh giá, người dùng, audit và cấu hình được hiển thị theo quyền. Route chatbot giữ chỗ không được đưa vào nhóm kết quả đã hoàn thành.</w:t>
      </w:r>
    </w:p>
    <w:p w:rsidR="001C37B9" w:rsidRDefault="008B5664">
      <w:pPr>
        <w:pStyle w:val="FigureCaption"/>
        <w:rPr>
          <w:rFonts w:cs="Times New Roman"/>
          <w:szCs w:val="24"/>
        </w:rPr>
      </w:pPr>
      <w:r>
        <w:rPr>
          <w:rFonts w:cs="Times New Roman"/>
          <w:noProof/>
          <w:szCs w:val="24"/>
          <w:lang w:eastAsia="zh-CN"/>
        </w:rPr>
        <w:drawing>
          <wp:inline distT="0" distB="0" distL="0" distR="0" wp14:anchorId="62740B16" wp14:editId="18DA2F2D">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8"/>
                    <a:stretch>
                      <a:fillRect/>
                    </a:stretch>
                  </pic:blipFill>
                  <pic:spPr>
                    <a:xfrm>
                      <a:off x="0" y="0"/>
                      <a:ext cx="5166360" cy="2616963"/>
                    </a:xfrm>
                    <a:prstGeom prst="rect">
                      <a:avLst/>
                    </a:prstGeom>
                  </pic:spPr>
                </pic:pic>
              </a:graphicData>
            </a:graphic>
          </wp:inline>
        </w:drawing>
      </w:r>
    </w:p>
    <w:p w:rsidR="001C37B9" w:rsidRDefault="008B5664">
      <w:pPr>
        <w:pStyle w:val="FigureCaption"/>
        <w:rPr>
          <w:rFonts w:cs="Times New Roman"/>
          <w:szCs w:val="24"/>
        </w:rPr>
      </w:pPr>
      <w:r>
        <w:rPr>
          <w:rFonts w:cs="Times New Roman"/>
          <w:szCs w:val="24"/>
        </w:rPr>
        <w:t>Hình 4.4. Giao diện dashboard quản trị</w:t>
      </w:r>
    </w:p>
    <w:p w:rsidR="001C37B9" w:rsidRDefault="008B5664">
      <w:pPr>
        <w:pStyle w:val="Heading2"/>
        <w:jc w:val="left"/>
        <w:rPr>
          <w:color w:val="auto"/>
          <w:sz w:val="24"/>
          <w:szCs w:val="24"/>
        </w:rPr>
      </w:pPr>
      <w:bookmarkStart w:id="56" w:name="_Toc237235062"/>
      <w:r>
        <w:rPr>
          <w:rFonts w:eastAsia="Times New Roman"/>
          <w:color w:val="auto"/>
          <w:sz w:val="24"/>
          <w:szCs w:val="24"/>
        </w:rPr>
        <w:t>4.4. Xây dựng backend và quy tắc nghiệp vụ</w:t>
      </w:r>
      <w:bookmarkEnd w:id="56"/>
    </w:p>
    <w:p w:rsidR="001C37B9" w:rsidRDefault="008B5664">
      <w:pPr>
        <w:pStyle w:val="Heading3"/>
        <w:jc w:val="left"/>
        <w:rPr>
          <w:color w:val="auto"/>
          <w:sz w:val="24"/>
          <w:szCs w:val="24"/>
        </w:rPr>
      </w:pPr>
      <w:bookmarkStart w:id="57" w:name="_Toc237235063"/>
      <w:r>
        <w:rPr>
          <w:rFonts w:eastAsia="Times New Roman"/>
          <w:color w:val="auto"/>
          <w:sz w:val="24"/>
          <w:szCs w:val="24"/>
        </w:rPr>
        <w:t>4.4.1. Xác thực và phân quyền</w:t>
      </w:r>
      <w:bookmarkEnd w:id="57"/>
    </w:p>
    <w:p w:rsidR="001C37B9" w:rsidRDefault="008B5664">
      <w:pPr>
        <w:rPr>
          <w:sz w:val="24"/>
          <w:szCs w:val="24"/>
        </w:rPr>
      </w:pPr>
      <w:r>
        <w:rPr>
          <w:sz w:val="24"/>
          <w:szCs w:val="24"/>
        </w:rPr>
        <w:t>Modul</w:t>
      </w:r>
      <w:r>
        <w:rPr>
          <w:sz w:val="24"/>
          <w:szCs w:val="24"/>
        </w:rPr>
        <w:t xml:space="preserve">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w:t>
      </w:r>
      <w:r>
        <w:rPr>
          <w:sz w:val="24"/>
          <w:szCs w:val="24"/>
        </w:rPr>
        <w:t>mật khẩu tạo token có thời hạn và gửi qua SMTP hoặc logging provider.</w:t>
      </w:r>
    </w:p>
    <w:p w:rsidR="001C37B9" w:rsidRDefault="008B5664">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w:t>
      </w:r>
      <w:r>
        <w:rPr>
          <w:sz w:val="24"/>
          <w:szCs w:val="24"/>
        </w:rPr>
        <w:t>r và service dùng PreAuthorize cho thao tác nhạy cảm. Những endpoint đọc catalog có thể công khai, trong khi cập nhật sản phẩm, kho hoặc report yêu cầu vai trò quản trị phù hợp.</w:t>
      </w:r>
    </w:p>
    <w:p w:rsidR="001C37B9" w:rsidRDefault="008B5664">
      <w:pPr>
        <w:pStyle w:val="Heading3"/>
        <w:jc w:val="left"/>
        <w:rPr>
          <w:color w:val="auto"/>
          <w:sz w:val="24"/>
          <w:szCs w:val="24"/>
        </w:rPr>
      </w:pPr>
      <w:bookmarkStart w:id="58" w:name="_Toc237235064"/>
      <w:r>
        <w:rPr>
          <w:rFonts w:eastAsia="Times New Roman"/>
          <w:color w:val="auto"/>
          <w:sz w:val="24"/>
          <w:szCs w:val="24"/>
        </w:rPr>
        <w:t>4.4.2. Catalog và biến thể</w:t>
      </w:r>
      <w:bookmarkEnd w:id="58"/>
    </w:p>
    <w:p w:rsidR="001C37B9" w:rsidRDefault="008B5664">
      <w:pPr>
        <w:rPr>
          <w:sz w:val="24"/>
          <w:szCs w:val="24"/>
        </w:rPr>
      </w:pPr>
      <w:r>
        <w:rPr>
          <w:sz w:val="24"/>
          <w:szCs w:val="24"/>
        </w:rPr>
        <w:t>Module product phối hợp category, brand, collection</w:t>
      </w:r>
      <w:r>
        <w:rPr>
          <w:sz w:val="24"/>
          <w:szCs w:val="24"/>
        </w:rPr>
        <w:t xml:space="preserve">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w:t>
      </w:r>
      <w:r>
        <w:rPr>
          <w:sz w:val="24"/>
          <w:szCs w:val="24"/>
        </w:rPr>
        <w:t>ang và lọc.</w:t>
      </w:r>
    </w:p>
    <w:p w:rsidR="001C37B9" w:rsidRDefault="008B5664">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1C37B9" w:rsidRDefault="008B5664">
      <w:pPr>
        <w:pStyle w:val="Heading3"/>
        <w:jc w:val="left"/>
        <w:rPr>
          <w:color w:val="auto"/>
          <w:sz w:val="24"/>
          <w:szCs w:val="24"/>
        </w:rPr>
      </w:pPr>
      <w:bookmarkStart w:id="59" w:name="_Toc237235065"/>
      <w:r>
        <w:rPr>
          <w:rFonts w:eastAsia="Times New Roman"/>
          <w:color w:val="auto"/>
          <w:sz w:val="24"/>
          <w:szCs w:val="24"/>
        </w:rPr>
        <w:lastRenderedPageBreak/>
        <w:t>4.4.3. Giỏ hàng, checkout và đơn</w:t>
      </w:r>
      <w:bookmarkEnd w:id="59"/>
    </w:p>
    <w:p w:rsidR="001C37B9" w:rsidRDefault="008B5664">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w:t>
      </w:r>
      <w:r>
        <w:rPr>
          <w:sz w:val="24"/>
          <w:szCs w:val="24"/>
        </w:rPr>
        <w:t xml:space="preserve"> shipping method và địa chỉ. Order service tạo snapshot để lịch sử không phụ thuộc catalog sau này.</w:t>
      </w:r>
    </w:p>
    <w:p w:rsidR="001C37B9" w:rsidRDefault="008B5664">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w:t>
      </w:r>
      <w:r>
        <w:rPr>
          <w:sz w:val="24"/>
          <w:szCs w:val="24"/>
        </w:rPr>
        <w:t>h công khi số lượng còn lại không đủ cho cả hai. Khi đơn hủy, reserve được release. Khi đơn đi đến giai đoạn xuất, tồn được deduct theo quy tắc.</w:t>
      </w:r>
    </w:p>
    <w:p w:rsidR="001C37B9" w:rsidRDefault="008B5664">
      <w:pPr>
        <w:pStyle w:val="Heading3"/>
        <w:jc w:val="left"/>
        <w:rPr>
          <w:color w:val="auto"/>
          <w:sz w:val="24"/>
          <w:szCs w:val="24"/>
        </w:rPr>
      </w:pPr>
      <w:bookmarkStart w:id="60" w:name="_Toc237235066"/>
      <w:r>
        <w:rPr>
          <w:rFonts w:eastAsia="Times New Roman"/>
          <w:color w:val="auto"/>
          <w:sz w:val="24"/>
          <w:szCs w:val="24"/>
        </w:rPr>
        <w:t>4.4.4. Payment và callback</w:t>
      </w:r>
      <w:bookmarkEnd w:id="60"/>
    </w:p>
    <w:p w:rsidR="001C37B9" w:rsidRDefault="008B5664">
      <w:pPr>
        <w:rPr>
          <w:sz w:val="24"/>
          <w:szCs w:val="24"/>
        </w:rPr>
      </w:pPr>
      <w:r>
        <w:rPr>
          <w:sz w:val="24"/>
          <w:szCs w:val="24"/>
        </w:rPr>
        <w:t>Payment service tạo bản ghi gắn order, method, provider, amount và trạng thái. Với V</w:t>
      </w:r>
      <w:r>
        <w:rPr>
          <w:sz w:val="24"/>
          <w:szCs w:val="24"/>
        </w:rPr>
        <w:t>NPay, service sinh URL chứa mã đơn hoặc payment id, số tiền và return URL. Chữ ký được tạo từ secret cấu hình. Callback handler xác minh chữ ký, amount và transaction id, sau đó cập nhật trạng thái một lần.</w:t>
      </w:r>
    </w:p>
    <w:p w:rsidR="001C37B9" w:rsidRDefault="008B5664">
      <w:pPr>
        <w:rPr>
          <w:sz w:val="24"/>
          <w:szCs w:val="24"/>
        </w:rPr>
      </w:pPr>
      <w:r>
        <w:rPr>
          <w:sz w:val="24"/>
          <w:szCs w:val="24"/>
        </w:rPr>
        <w:t>COD không gọi VNPay. Trạng thái ban đầu có thể là</w:t>
      </w:r>
      <w:r>
        <w:rPr>
          <w:sz w:val="24"/>
          <w:szCs w:val="24"/>
        </w:rPr>
        <w:t xml:space="preserve"> UNPAID hoặc PENDING tùy quy ước. Khi giao hàng thành công, quy trình vận hành ghi nhận thanh toán COD theo chính sách. Việc thay đổi payment status phải được audit nếu có tác động tài chính.</w:t>
      </w:r>
    </w:p>
    <w:p w:rsidR="001C37B9" w:rsidRDefault="008B5664">
      <w:pPr>
        <w:pStyle w:val="Heading3"/>
        <w:jc w:val="left"/>
        <w:rPr>
          <w:color w:val="auto"/>
          <w:sz w:val="24"/>
          <w:szCs w:val="24"/>
        </w:rPr>
      </w:pPr>
      <w:bookmarkStart w:id="61" w:name="_Toc237235067"/>
      <w:r>
        <w:rPr>
          <w:rFonts w:eastAsia="Times New Roman"/>
          <w:color w:val="auto"/>
          <w:sz w:val="24"/>
          <w:szCs w:val="24"/>
        </w:rPr>
        <w:t>4.4.5. Inventory và hậu mãi</w:t>
      </w:r>
      <w:bookmarkEnd w:id="61"/>
    </w:p>
    <w:p w:rsidR="001C37B9" w:rsidRDefault="008B5664">
      <w:pPr>
        <w:rPr>
          <w:sz w:val="24"/>
          <w:szCs w:val="24"/>
        </w:rPr>
      </w:pPr>
      <w:r>
        <w:rPr>
          <w:sz w:val="24"/>
          <w:szCs w:val="24"/>
        </w:rPr>
        <w:t xml:space="preserve">Inventory service cung cấp thao tác </w:t>
      </w:r>
      <w:r>
        <w:rPr>
          <w:sz w:val="24"/>
          <w:szCs w:val="24"/>
        </w:rPr>
        <w:t>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1C37B9" w:rsidRDefault="008B5664">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w:t>
      </w:r>
      <w:r>
        <w:rPr>
          <w:sz w:val="24"/>
          <w:szCs w:val="24"/>
        </w:rPr>
        <w:t>tory ghi giao dịch riêng.</w:t>
      </w:r>
    </w:p>
    <w:p w:rsidR="001C37B9" w:rsidRDefault="008B5664">
      <w:pPr>
        <w:pStyle w:val="Heading2"/>
        <w:jc w:val="left"/>
        <w:rPr>
          <w:color w:val="auto"/>
          <w:sz w:val="24"/>
          <w:szCs w:val="24"/>
        </w:rPr>
      </w:pPr>
      <w:bookmarkStart w:id="62" w:name="_Toc237235068"/>
      <w:r>
        <w:rPr>
          <w:rFonts w:eastAsia="Times New Roman"/>
          <w:color w:val="auto"/>
          <w:sz w:val="24"/>
          <w:szCs w:val="24"/>
        </w:rPr>
        <w:t>4.5. Migration, seed và dữ liệu demo</w:t>
      </w:r>
      <w:bookmarkEnd w:id="62"/>
    </w:p>
    <w:p w:rsidR="001C37B9" w:rsidRDefault="008B5664">
      <w:pPr>
        <w:rPr>
          <w:sz w:val="24"/>
          <w:szCs w:val="24"/>
        </w:rPr>
      </w:pPr>
      <w:r>
        <w:rPr>
          <w:sz w:val="24"/>
          <w:szCs w:val="24"/>
        </w:rPr>
        <w:t xml:space="preserve">Flyway migration V1-V13 được áp dụng theo thứ tự khi ứng dụng kết nối database. Nhóm migration đầu tạo người dùng và catalog, tiếp theo bổ sung giỏ, đơn, payment, khuyến mãi, kho, nội dung, </w:t>
      </w:r>
      <w:r>
        <w:rPr>
          <w:sz w:val="24"/>
          <w:szCs w:val="24"/>
        </w:rPr>
        <w:t>audit và replenishment. Migration nên chỉ tiến về phía trước trong môi trường đã chia sẻ. Nếu cần sửa lỗi, tạo migration mới thay vì sửa file đã áp dụng.</w:t>
      </w:r>
    </w:p>
    <w:p w:rsidR="001C37B9" w:rsidRDefault="008B5664">
      <w:pPr>
        <w:rPr>
          <w:sz w:val="24"/>
          <w:szCs w:val="24"/>
        </w:rPr>
      </w:pPr>
      <w:r>
        <w:rPr>
          <w:sz w:val="24"/>
          <w:szCs w:val="24"/>
        </w:rPr>
        <w:t>Seed dữ liệu hỗ trợ phát triển và demo. Seed phải được bật bằng cấu hình, không tự động chạy trong pro</w:t>
      </w:r>
      <w:r>
        <w:rPr>
          <w:sz w:val="24"/>
          <w:szCs w:val="24"/>
        </w:rPr>
        <w:t>duction. Dữ liệu demo không được mô tả là dữ liệu khách hàng thật. Phần forecast demo sử dụng random seed 2026 để có thể tái lập, nhưng số ngày và số đơn có thể thay đổi theo cấu hình. Giá trị này chỉ phục vụ kiểm thử cấu trúc dữ liệu.</w:t>
      </w:r>
    </w:p>
    <w:p w:rsidR="001C37B9" w:rsidRDefault="008B5664">
      <w:pPr>
        <w:rPr>
          <w:sz w:val="24"/>
          <w:szCs w:val="24"/>
        </w:rPr>
      </w:pPr>
      <w:r>
        <w:rPr>
          <w:sz w:val="24"/>
          <w:szCs w:val="24"/>
        </w:rPr>
        <w:t>Trước khi chụp ảnh b</w:t>
      </w:r>
      <w:r>
        <w:rPr>
          <w:sz w:val="24"/>
          <w:szCs w:val="24"/>
        </w:rPr>
        <w:t>áo cáo, nhóm nên làm sạch dữ liệu demo không nhất quán, tạo bộ dữ liệu đủ để minh họa luồng đơn, payment và tồn, đồng thời không chứa email hoặc thông tin cá nhân thật.</w:t>
      </w:r>
    </w:p>
    <w:p w:rsidR="001C37B9" w:rsidRDefault="008B5664">
      <w:pPr>
        <w:pStyle w:val="Heading2"/>
        <w:jc w:val="left"/>
        <w:rPr>
          <w:color w:val="auto"/>
          <w:sz w:val="24"/>
          <w:szCs w:val="24"/>
        </w:rPr>
      </w:pPr>
      <w:bookmarkStart w:id="63" w:name="_Toc237235069"/>
      <w:r>
        <w:rPr>
          <w:rFonts w:eastAsia="Times New Roman"/>
          <w:color w:val="auto"/>
          <w:sz w:val="24"/>
          <w:szCs w:val="24"/>
        </w:rPr>
        <w:lastRenderedPageBreak/>
        <w:t>4.6. Đóng gói và chạy hệ thống</w:t>
      </w:r>
      <w:bookmarkEnd w:id="63"/>
    </w:p>
    <w:p w:rsidR="001C37B9" w:rsidRDefault="008B5664">
      <w:pPr>
        <w:rPr>
          <w:sz w:val="24"/>
          <w:szCs w:val="24"/>
        </w:rPr>
      </w:pPr>
      <w:r>
        <w:rPr>
          <w:sz w:val="24"/>
          <w:szCs w:val="24"/>
        </w:rPr>
        <w:t>Backend được build bằng Maven thành JAR, sau đó chạy trê</w:t>
      </w:r>
      <w:r>
        <w:rPr>
          <w:sz w:val="24"/>
          <w:szCs w:val="24"/>
        </w:rPr>
        <w:t xml:space="preserve">n JRE Java 21. Storefront và admin dùng Docker multi-stage để cài dependency, build Next.js và tạo image chạy. Docker Compose khởi tạo PostgreSQL, Redis, backend, storefront và admin. Health check giúp backend chờ database và cache sẵn sàng trước khi chạy </w:t>
      </w:r>
      <w:r>
        <w:rPr>
          <w:sz w:val="24"/>
          <w:szCs w:val="24"/>
        </w:rPr>
        <w:t>luồng phụ thuộc.</w:t>
      </w:r>
    </w:p>
    <w:p w:rsidR="001C37B9" w:rsidRDefault="008B5664">
      <w:pPr>
        <w:rPr>
          <w:sz w:val="24"/>
          <w:szCs w:val="24"/>
        </w:rPr>
      </w:pPr>
      <w:r>
        <w:rPr>
          <w:sz w:val="24"/>
          <w:szCs w:val="24"/>
        </w:rPr>
        <w:t>Các cổng local theo snapshot gồm storefront 3000, admin 3001 và backend 8080. PostgreSQL có thể được ánh xạ ra host ở cổng 5434. Tên service được dùng khi các container kết nối nhau, không dùng localhost từ container để gọi service khác. B</w:t>
      </w:r>
      <w:r>
        <w:rPr>
          <w:sz w:val="24"/>
          <w:szCs w:val="24"/>
        </w:rPr>
        <w:t>iến môi trường xác định database URL, Redis, JWT, provider ảnh, email và VNPay.</w:t>
      </w:r>
    </w:p>
    <w:p w:rsidR="001C37B9" w:rsidRDefault="008B5664">
      <w:pPr>
        <w:rPr>
          <w:sz w:val="24"/>
          <w:szCs w:val="24"/>
        </w:rPr>
      </w:pPr>
      <w:r>
        <w:rPr>
          <w:sz w:val="24"/>
          <w:szCs w:val="24"/>
        </w:rPr>
        <w:t>Quy trình chạy đề xuất gồm tạo file môi trường từ mẫu không chứa secret thật, build image, docker compose up, kiểm tra health, mở Swagger, chạy seed theo cấu hình và kiểm tra l</w:t>
      </w:r>
      <w:r>
        <w:rPr>
          <w:sz w:val="24"/>
          <w:szCs w:val="24"/>
        </w:rPr>
        <w:t>uồng chính. Báo cáo chính thức phải bổ sung cấu hình máy, hệ điều hành, phiên bản Docker, ngày chạy và URL demo nếu có.</w:t>
      </w:r>
    </w:p>
    <w:p w:rsidR="001C37B9" w:rsidRDefault="008B5664">
      <w:pPr>
        <w:pStyle w:val="TableCaption"/>
        <w:spacing w:before="60" w:after="60"/>
        <w:rPr>
          <w:rFonts w:cs="Times New Roman"/>
          <w:szCs w:val="24"/>
        </w:rPr>
      </w:pPr>
      <w:r>
        <w:rPr>
          <w:rFonts w:cs="Times New Roman"/>
          <w:szCs w:val="24"/>
        </w:rP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1C37B9" w:rsidRPr="008B5664">
        <w:trPr>
          <w:tblHeader/>
          <w:jc w:val="center"/>
        </w:trPr>
        <w:tc>
          <w:tcPr>
            <w:tcW w:w="2268"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Vai trò</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postgres</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5434:5432</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Lưu dữ liệu quan hệ.</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redis</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6379</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Cache </w:t>
            </w:r>
            <w:r w:rsidRPr="008B5664">
              <w:rPr>
                <w:sz w:val="24"/>
                <w:szCs w:val="24"/>
              </w:rPr>
              <w:t>theo cấu hình.</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backend</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8080</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REST API Spring Boot.</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storefront</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3000</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Giao diện khách hàng.</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admin</w:t>
            </w:r>
          </w:p>
        </w:tc>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3001</w:t>
            </w:r>
          </w:p>
        </w:tc>
        <w:tc>
          <w:tcPr>
            <w:tcW w:w="453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Giao diện quản trị.</w:t>
            </w:r>
          </w:p>
        </w:tc>
      </w:tr>
    </w:tbl>
    <w:p w:rsidR="001C37B9" w:rsidRDefault="008B5664">
      <w:pPr>
        <w:pStyle w:val="FigureCaption"/>
        <w:rPr>
          <w:rFonts w:cs="Times New Roman"/>
          <w:szCs w:val="24"/>
        </w:rPr>
      </w:pPr>
      <w:r>
        <w:rPr>
          <w:rFonts w:cs="Times New Roman"/>
          <w:noProof/>
          <w:szCs w:val="24"/>
          <w:lang w:eastAsia="zh-CN"/>
        </w:rPr>
        <w:drawing>
          <wp:inline distT="0" distB="0" distL="0" distR="0" wp14:anchorId="05507F35" wp14:editId="7C2CCE05">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9"/>
                    <a:stretch>
                      <a:fillRect/>
                    </a:stretch>
                  </pic:blipFill>
                  <pic:spPr>
                    <a:xfrm>
                      <a:off x="0" y="0"/>
                      <a:ext cx="5166360" cy="2632893"/>
                    </a:xfrm>
                    <a:prstGeom prst="rect">
                      <a:avLst/>
                    </a:prstGeom>
                  </pic:spPr>
                </pic:pic>
              </a:graphicData>
            </a:graphic>
          </wp:inline>
        </w:drawing>
      </w:r>
    </w:p>
    <w:p w:rsidR="001C37B9" w:rsidRDefault="008B5664">
      <w:pPr>
        <w:pStyle w:val="FigureCaption"/>
        <w:rPr>
          <w:rFonts w:cs="Times New Roman"/>
          <w:szCs w:val="24"/>
        </w:rPr>
      </w:pPr>
      <w:r>
        <w:rPr>
          <w:rFonts w:cs="Times New Roman"/>
          <w:szCs w:val="24"/>
        </w:rPr>
        <w:t>HÌNH 4.5. Giao diện quản lý tồn kho</w:t>
      </w:r>
    </w:p>
    <w:p w:rsidR="001C37B9" w:rsidRDefault="008B5664">
      <w:pPr>
        <w:pStyle w:val="Heading2"/>
        <w:jc w:val="left"/>
        <w:rPr>
          <w:color w:val="auto"/>
          <w:sz w:val="24"/>
          <w:szCs w:val="24"/>
        </w:rPr>
      </w:pPr>
      <w:bookmarkStart w:id="64" w:name="_Toc236150483"/>
      <w:bookmarkStart w:id="65" w:name="_Toc237235070"/>
      <w:r>
        <w:rPr>
          <w:rFonts w:eastAsia="Times New Roman"/>
          <w:color w:val="auto"/>
          <w:sz w:val="24"/>
          <w:szCs w:val="24"/>
        </w:rPr>
        <w:t>4.7. Dịch vụ AI dự báo và khuyến nghị bổ sung hàng</w:t>
      </w:r>
      <w:bookmarkEnd w:id="64"/>
      <w:bookmarkEnd w:id="65"/>
    </w:p>
    <w:p w:rsidR="001C37B9" w:rsidRDefault="008B5664">
      <w:pPr>
        <w:rPr>
          <w:sz w:val="24"/>
          <w:szCs w:val="24"/>
        </w:rPr>
      </w:pPr>
      <w:r>
        <w:rPr>
          <w:sz w:val="24"/>
          <w:szCs w:val="24"/>
        </w:rPr>
        <w:t xml:space="preserve">Dịch vụ AI được </w:t>
      </w:r>
      <w:r>
        <w:rPr>
          <w:sz w:val="24"/>
          <w:szCs w:val="24"/>
        </w:rPr>
        <w:t xml:space="preserve">tách thành ứng dụng Spring Boot độc lập để xây dựng read model phục vụ dự báo và quyết định tồn kho. Dữ liệu từ hệ thống lõi được đồng bộ vào các bảng snapshot sản phẩm, tồn kho, bán hàng theo ngày và nhà cung cấp. Các bước xử lý gồm kiểm </w:t>
      </w:r>
      <w:r>
        <w:rPr>
          <w:sz w:val="24"/>
          <w:szCs w:val="24"/>
        </w:rPr>
        <w:lastRenderedPageBreak/>
        <w:t>tra chất lượng SK</w:t>
      </w:r>
      <w:r>
        <w:rPr>
          <w:sz w:val="24"/>
          <w:szCs w:val="24"/>
        </w:rPr>
        <w:t>U, phân loại mẫu nhu cầu, tạo dự báo, backtest mô hình, sinh khuyến nghị bổ sung hàng, mô phỏng rủi ro thiếu hoặc dư tồn và theo dõi độ mới dữ liệu.</w:t>
      </w:r>
    </w:p>
    <w:p w:rsidR="001C37B9" w:rsidRDefault="008B5664">
      <w:pPr>
        <w:rPr>
          <w:sz w:val="24"/>
          <w:szCs w:val="24"/>
        </w:rPr>
      </w:pPr>
      <w:r>
        <w:rPr>
          <w:sz w:val="24"/>
          <w:szCs w:val="24"/>
        </w:rPr>
        <w:t>Mã nguồn hiện có các thuật toán Moving Average, EWMA, Croston, Naive và Robust Median; service tạo forecast</w:t>
      </w:r>
      <w:r>
        <w:rPr>
          <w:sz w:val="24"/>
          <w:szCs w:val="24"/>
        </w:rPr>
        <w:t xml:space="preserve">, đánh giá sai số, phân loại nhu cầu và tạo recommendation; controller quản trị cung cấp API cho dự báo, khuyến nghị, mô phỏng, độ mới dữ liệu, chất lượng dữ liệu và tồn kho lâu ngày. Frontend quản trị đã có module replenishment và ai-insights để hiển thị </w:t>
      </w:r>
      <w:r>
        <w:rPr>
          <w:sz w:val="24"/>
          <w:szCs w:val="24"/>
        </w:rPr>
        <w:t>dữ liệu, thực hiện thao tác nghiệp vụ và giải thích rủi ro.</w:t>
      </w:r>
    </w:p>
    <w:p w:rsidR="001C37B9" w:rsidRDefault="008B5664">
      <w:pPr>
        <w:rPr>
          <w:sz w:val="24"/>
          <w:szCs w:val="24"/>
        </w:rPr>
      </w:pPr>
      <w:r>
        <w:rPr>
          <w:sz w:val="24"/>
          <w:szCs w:val="24"/>
        </w:rPr>
        <w:t>Snapshot Supabase ngày 28/07/2026 ghi nhận 58 bảng public; 1.162 snapshot biến thể AI; 211.089 dòng bán hàng theo ngày; 1.162 bản phân loại nhu cầu; 162 kết quả đánh giá mô hình; 7.652 forecast ru</w:t>
      </w:r>
      <w:r>
        <w:rPr>
          <w:sz w:val="24"/>
          <w:szCs w:val="24"/>
        </w:rPr>
        <w:t>n và 105 khuyến nghị bổ sung hàng. Đây là dữ liệu phát triển/demo, không phải số liệu kinh doanh thật. Secret kết nối không được đưa vào báo cáo.</w:t>
      </w:r>
    </w:p>
    <w:p w:rsidR="001C37B9" w:rsidRDefault="008B5664">
      <w:pPr>
        <w:pStyle w:val="Heading2"/>
        <w:rPr>
          <w:color w:val="auto"/>
          <w:sz w:val="24"/>
          <w:szCs w:val="24"/>
        </w:rPr>
      </w:pPr>
      <w:bookmarkStart w:id="66" w:name="_Toc237235071"/>
      <w:r>
        <w:rPr>
          <w:color w:val="auto"/>
          <w:sz w:val="24"/>
          <w:szCs w:val="24"/>
        </w:rPr>
        <w:t>4.8. Xây d</w:t>
      </w:r>
      <w:r>
        <w:rPr>
          <w:color w:val="auto"/>
          <w:sz w:val="24"/>
          <w:szCs w:val="24"/>
        </w:rPr>
        <w:t>ự</w:t>
      </w:r>
      <w:r>
        <w:rPr>
          <w:color w:val="auto"/>
          <w:sz w:val="24"/>
          <w:szCs w:val="24"/>
        </w:rPr>
        <w:t>ng chatbot h</w:t>
      </w:r>
      <w:r>
        <w:rPr>
          <w:color w:val="auto"/>
          <w:sz w:val="24"/>
          <w:szCs w:val="24"/>
        </w:rPr>
        <w:t>ỗ</w:t>
      </w:r>
      <w:r>
        <w:rPr>
          <w:color w:val="auto"/>
          <w:sz w:val="24"/>
          <w:szCs w:val="24"/>
        </w:rPr>
        <w:t xml:space="preserve"> tr</w:t>
      </w:r>
      <w:r>
        <w:rPr>
          <w:color w:val="auto"/>
          <w:sz w:val="24"/>
          <w:szCs w:val="24"/>
        </w:rPr>
        <w:t>ợ</w:t>
      </w:r>
      <w:r>
        <w:rPr>
          <w:color w:val="auto"/>
          <w:sz w:val="24"/>
          <w:szCs w:val="24"/>
        </w:rPr>
        <w:t xml:space="preserve"> khách hàng</w:t>
      </w:r>
      <w:bookmarkEnd w:id="66"/>
    </w:p>
    <w:p w:rsidR="001C37B9" w:rsidRDefault="008B5664">
      <w:pPr>
        <w:ind w:firstLine="0"/>
        <w:rPr>
          <w:sz w:val="24"/>
          <w:szCs w:val="24"/>
        </w:rPr>
      </w:pPr>
      <w:r>
        <w:rPr>
          <w:noProof/>
          <w:sz w:val="24"/>
          <w:szCs w:val="24"/>
          <w:lang w:eastAsia="zh-CN"/>
        </w:rPr>
        <w:drawing>
          <wp:inline distT="0" distB="0" distL="0" distR="0" wp14:anchorId="5DE897BE" wp14:editId="3F122C84">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40"/>
                    <a:stretch>
                      <a:fillRect/>
                    </a:stretch>
                  </pic:blipFill>
                  <pic:spPr>
                    <a:xfrm>
                      <a:off x="0" y="0"/>
                      <a:ext cx="5166360" cy="2632893"/>
                    </a:xfrm>
                    <a:prstGeom prst="rect">
                      <a:avLst/>
                    </a:prstGeom>
                  </pic:spPr>
                </pic:pic>
              </a:graphicData>
            </a:graphic>
          </wp:inline>
        </w:drawing>
      </w:r>
    </w:p>
    <w:p w:rsidR="001C37B9" w:rsidRDefault="008B5664">
      <w:pPr>
        <w:pStyle w:val="FigureCaption"/>
        <w:rPr>
          <w:rFonts w:cs="Times New Roman"/>
          <w:szCs w:val="24"/>
        </w:rPr>
      </w:pPr>
      <w:r>
        <w:rPr>
          <w:rFonts w:cs="Times New Roman"/>
          <w:szCs w:val="24"/>
        </w:rPr>
        <w:t>Hình 4.6. Luồng xử lý hội thoại của chatbot khách hàng</w:t>
      </w:r>
    </w:p>
    <w:p w:rsidR="001C37B9" w:rsidRDefault="008B5664">
      <w:pPr>
        <w:pStyle w:val="Heading3"/>
        <w:rPr>
          <w:color w:val="auto"/>
          <w:sz w:val="24"/>
          <w:szCs w:val="24"/>
        </w:rPr>
      </w:pPr>
      <w:bookmarkStart w:id="67" w:name="_Toc237235072"/>
      <w:r>
        <w:rPr>
          <w:color w:val="auto"/>
          <w:sz w:val="24"/>
          <w:szCs w:val="24"/>
        </w:rPr>
        <w:t>4.8.1. Ki</w:t>
      </w:r>
      <w:r>
        <w:rPr>
          <w:color w:val="auto"/>
          <w:sz w:val="24"/>
          <w:szCs w:val="24"/>
        </w:rPr>
        <w:t>ế</w:t>
      </w:r>
      <w:r>
        <w:rPr>
          <w:color w:val="auto"/>
          <w:sz w:val="24"/>
          <w:szCs w:val="24"/>
        </w:rPr>
        <w:t>n t</w:t>
      </w:r>
      <w:r>
        <w:rPr>
          <w:color w:val="auto"/>
          <w:sz w:val="24"/>
          <w:szCs w:val="24"/>
        </w:rPr>
        <w:t>rúc x</w:t>
      </w:r>
      <w:r>
        <w:rPr>
          <w:color w:val="auto"/>
          <w:sz w:val="24"/>
          <w:szCs w:val="24"/>
        </w:rPr>
        <w:t>ử</w:t>
      </w:r>
      <w:r>
        <w:rPr>
          <w:color w:val="auto"/>
          <w:sz w:val="24"/>
          <w:szCs w:val="24"/>
        </w:rPr>
        <w:t xml:space="preserve"> lý h</w:t>
      </w:r>
      <w:r>
        <w:rPr>
          <w:color w:val="auto"/>
          <w:sz w:val="24"/>
          <w:szCs w:val="24"/>
        </w:rPr>
        <w:t>ộ</w:t>
      </w:r>
      <w:r>
        <w:rPr>
          <w:color w:val="auto"/>
          <w:sz w:val="24"/>
          <w:szCs w:val="24"/>
        </w:rPr>
        <w:t>i tho</w:t>
      </w:r>
      <w:r>
        <w:rPr>
          <w:color w:val="auto"/>
          <w:sz w:val="24"/>
          <w:szCs w:val="24"/>
        </w:rPr>
        <w:t>ạ</w:t>
      </w:r>
      <w:r>
        <w:rPr>
          <w:color w:val="auto"/>
          <w:sz w:val="24"/>
          <w:szCs w:val="24"/>
        </w:rPr>
        <w:t>i</w:t>
      </w:r>
      <w:bookmarkEnd w:id="67"/>
    </w:p>
    <w:p w:rsidR="001C37B9" w:rsidRDefault="008B5664">
      <w:pPr>
        <w:rPr>
          <w:sz w:val="24"/>
          <w:szCs w:val="24"/>
        </w:rPr>
      </w:pPr>
      <w:r>
        <w:rPr>
          <w:sz w:val="24"/>
          <w:szCs w:val="24"/>
        </w:rPr>
        <w:t>chatbot-service được xây dựng bằng FastAPI và tổ chức theo các lớp api, graph, intent, tools, services, repositories, retrieval, reranking, memory, observability và evaluation. Endpoint POST /chat tiếp nhận message, sessionId, channel v</w:t>
      </w:r>
      <w:r>
        <w:rPr>
          <w:sz w:val="24"/>
          <w:szCs w:val="24"/>
        </w:rPr>
        <w:t>à access token; access token được xác minh để tách danh tính thật khỏi phiên khách. Trạng thái hội thoại được nạp từ session store, sau đó graph định tuyến ý định, chọn công cụ, thực thi, kiểm tra kết quả và sinh câu trả lời.</w:t>
      </w:r>
    </w:p>
    <w:p w:rsidR="001C37B9" w:rsidRDefault="008B5664">
      <w:pPr>
        <w:rPr>
          <w:sz w:val="24"/>
          <w:szCs w:val="24"/>
        </w:rPr>
      </w:pPr>
      <w:r>
        <w:rPr>
          <w:sz w:val="24"/>
          <w:szCs w:val="24"/>
        </w:rPr>
        <w:t>Bộ định tuyến kết hợp luật xác</w:t>
      </w:r>
      <w:r>
        <w:rPr>
          <w:sz w:val="24"/>
          <w:szCs w:val="24"/>
        </w:rPr>
        <w:t xml:space="preserve">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w:t>
      </w:r>
      <w:r>
        <w:rPr>
          <w:sz w:val="24"/>
          <w:szCs w:val="24"/>
        </w:rPr>
        <w:t>backend sau khi công cụ đã được chọn.</w:t>
      </w:r>
    </w:p>
    <w:p w:rsidR="001C37B9" w:rsidRDefault="008B5664">
      <w:pPr>
        <w:pStyle w:val="Heading3"/>
        <w:rPr>
          <w:color w:val="auto"/>
          <w:sz w:val="24"/>
          <w:szCs w:val="24"/>
        </w:rPr>
      </w:pPr>
      <w:bookmarkStart w:id="68" w:name="_Toc237235073"/>
      <w:r>
        <w:rPr>
          <w:color w:val="auto"/>
          <w:sz w:val="24"/>
          <w:szCs w:val="24"/>
        </w:rPr>
        <w:lastRenderedPageBreak/>
        <w:t>4.8.2. Công c</w:t>
      </w:r>
      <w:r>
        <w:rPr>
          <w:color w:val="auto"/>
          <w:sz w:val="24"/>
          <w:szCs w:val="24"/>
        </w:rPr>
        <w:t>ụ</w:t>
      </w:r>
      <w:r>
        <w:rPr>
          <w:color w:val="auto"/>
          <w:sz w:val="24"/>
          <w:szCs w:val="24"/>
        </w:rPr>
        <w:t xml:space="preserve"> và ch</w:t>
      </w:r>
      <w:r>
        <w:rPr>
          <w:color w:val="auto"/>
          <w:sz w:val="24"/>
          <w:szCs w:val="24"/>
        </w:rPr>
        <w:t>ứ</w:t>
      </w:r>
      <w:r>
        <w:rPr>
          <w:color w:val="auto"/>
          <w:sz w:val="24"/>
          <w:szCs w:val="24"/>
        </w:rPr>
        <w:t>c năng nghi</w:t>
      </w:r>
      <w:r>
        <w:rPr>
          <w:color w:val="auto"/>
          <w:sz w:val="24"/>
          <w:szCs w:val="24"/>
        </w:rPr>
        <w:t>ệ</w:t>
      </w:r>
      <w:r>
        <w:rPr>
          <w:color w:val="auto"/>
          <w:sz w:val="24"/>
          <w:szCs w:val="24"/>
        </w:rPr>
        <w:t>p v</w:t>
      </w:r>
      <w:r>
        <w:rPr>
          <w:color w:val="auto"/>
          <w:sz w:val="24"/>
          <w:szCs w:val="24"/>
        </w:rPr>
        <w:t>ụ</w:t>
      </w:r>
      <w:bookmarkEnd w:id="68"/>
    </w:p>
    <w:p w:rsidR="001C37B9" w:rsidRDefault="008B5664">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w:t>
      </w:r>
      <w:r>
        <w:rPr>
          <w:sz w:val="24"/>
          <w:szCs w:val="24"/>
        </w:rPr>
        <w:t>ize và tra cứu SKU. Các công cụ gọi backend qua service/repository thay vì truy cập trực tiếp dữ liệu từ giao diện. Session context lưu sản phẩm gần nhất, biến thể, size và màu để xử lý câu hỏi tiếp nối.</w:t>
      </w:r>
    </w:p>
    <w:p w:rsidR="001C37B9" w:rsidRDefault="008B5664">
      <w:pPr>
        <w:rPr>
          <w:sz w:val="24"/>
          <w:szCs w:val="24"/>
        </w:rPr>
      </w:pPr>
      <w:r>
        <w:rPr>
          <w:sz w:val="24"/>
          <w:szCs w:val="24"/>
        </w:rPr>
        <w:t xml:space="preserve">Retrieval sử dụng tài liệu chính sách và dữ liệu </w:t>
      </w:r>
      <w:r>
        <w:rPr>
          <w:sz w:val="24"/>
          <w:szCs w:val="24"/>
        </w:rPr>
        <w:t>catalog, có query parser, synonym rewriter, hợp nhất kết quả RRF và reranker. Result guard kiểm tra dữ liệu trước khi sinh câu trả lời; observability ghi trace, tool call và đánh giá nhưng phải che token và dữ liệu nhạy cảm.</w:t>
      </w:r>
    </w:p>
    <w:p w:rsidR="001C37B9" w:rsidRDefault="008B5664">
      <w:pPr>
        <w:pStyle w:val="Heading3"/>
        <w:rPr>
          <w:color w:val="auto"/>
          <w:sz w:val="24"/>
          <w:szCs w:val="24"/>
        </w:rPr>
      </w:pPr>
      <w:bookmarkStart w:id="69" w:name="_Toc237235074"/>
      <w:r>
        <w:rPr>
          <w:color w:val="auto"/>
          <w:sz w:val="24"/>
          <w:szCs w:val="24"/>
        </w:rPr>
        <w:t>4.8.3. Ki</w:t>
      </w:r>
      <w:r>
        <w:rPr>
          <w:color w:val="auto"/>
          <w:sz w:val="24"/>
          <w:szCs w:val="24"/>
        </w:rPr>
        <w:t>ể</w:t>
      </w:r>
      <w:r>
        <w:rPr>
          <w:color w:val="auto"/>
          <w:sz w:val="24"/>
          <w:szCs w:val="24"/>
        </w:rPr>
        <w:t>m soát hành đ</w:t>
      </w:r>
      <w:r>
        <w:rPr>
          <w:color w:val="auto"/>
          <w:sz w:val="24"/>
          <w:szCs w:val="24"/>
        </w:rPr>
        <w:t>ộ</w:t>
      </w:r>
      <w:r>
        <w:rPr>
          <w:color w:val="auto"/>
          <w:sz w:val="24"/>
          <w:szCs w:val="24"/>
        </w:rPr>
        <w:t>ng và a</w:t>
      </w:r>
      <w:r>
        <w:rPr>
          <w:color w:val="auto"/>
          <w:sz w:val="24"/>
          <w:szCs w:val="24"/>
        </w:rPr>
        <w:t>n toàn</w:t>
      </w:r>
      <w:bookmarkEnd w:id="69"/>
    </w:p>
    <w:p w:rsidR="001C37B9" w:rsidRDefault="008B5664">
      <w:pPr>
        <w:rPr>
          <w:sz w:val="24"/>
          <w:szCs w:val="24"/>
        </w:rPr>
      </w:pPr>
      <w:r>
        <w:rPr>
          <w:sz w:val="24"/>
          <w:szCs w:val="24"/>
        </w:rPr>
        <w:t>Các thao tác có tác động như thêm giỏ và hủy đơn sử dụng pending action và confirmation token. Danh tính được lấy từ JWT hợp lệ; session storage id tách phiên khách và phiên người dùng. Khi backend hoặc Redis lỗi, dịch vụ có đường fallback có kiểm s</w:t>
      </w:r>
      <w:r>
        <w:rPr>
          <w:sz w:val="24"/>
          <w:szCs w:val="24"/>
        </w:rPr>
        <w:t>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1C37B9" w:rsidRDefault="008B5664">
      <w:pPr>
        <w:pStyle w:val="Heading2"/>
        <w:rPr>
          <w:color w:val="auto"/>
          <w:sz w:val="24"/>
          <w:szCs w:val="24"/>
        </w:rPr>
      </w:pPr>
      <w:bookmarkStart w:id="70" w:name="_Toc236150488"/>
      <w:bookmarkStart w:id="71" w:name="_Toc237235075"/>
      <w:r>
        <w:rPr>
          <w:color w:val="auto"/>
          <w:sz w:val="24"/>
          <w:szCs w:val="24"/>
        </w:rPr>
        <w:t>4.9. Xây d</w:t>
      </w:r>
      <w:r>
        <w:rPr>
          <w:color w:val="auto"/>
          <w:sz w:val="24"/>
          <w:szCs w:val="24"/>
        </w:rPr>
        <w:t>ự</w:t>
      </w:r>
      <w:r>
        <w:rPr>
          <w:color w:val="auto"/>
          <w:sz w:val="24"/>
          <w:szCs w:val="24"/>
        </w:rPr>
        <w:t>ng chatbot qu</w:t>
      </w:r>
      <w:r>
        <w:rPr>
          <w:color w:val="auto"/>
          <w:sz w:val="24"/>
          <w:szCs w:val="24"/>
        </w:rPr>
        <w:t>ả</w:t>
      </w:r>
      <w:r>
        <w:rPr>
          <w:color w:val="auto"/>
          <w:sz w:val="24"/>
          <w:szCs w:val="24"/>
        </w:rPr>
        <w:t>n tr</w:t>
      </w:r>
      <w:r>
        <w:rPr>
          <w:color w:val="auto"/>
          <w:sz w:val="24"/>
          <w:szCs w:val="24"/>
        </w:rPr>
        <w:t>ị</w:t>
      </w:r>
      <w:bookmarkEnd w:id="70"/>
      <w:bookmarkEnd w:id="71"/>
    </w:p>
    <w:p w:rsidR="001C37B9" w:rsidRDefault="008B5664">
      <w:pPr>
        <w:ind w:firstLine="0"/>
        <w:rPr>
          <w:sz w:val="24"/>
          <w:szCs w:val="24"/>
        </w:rPr>
      </w:pPr>
      <w:r>
        <w:rPr>
          <w:noProof/>
          <w:sz w:val="24"/>
          <w:szCs w:val="24"/>
          <w:lang w:eastAsia="zh-CN"/>
        </w:rPr>
        <w:drawing>
          <wp:inline distT="0" distB="0" distL="0" distR="0" wp14:anchorId="37428B49" wp14:editId="0EE6465D">
            <wp:extent cx="5166360" cy="2632710"/>
            <wp:effectExtent l="0" t="0" r="9525" b="15875"/>
            <wp:docPr id="1740042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42563" name="Picture 1" descr="A screenshot of a computer&#10;&#10;Description automatically generated"/>
                    <pic:cNvPicPr>
                      <a:picLocks noChangeAspect="1"/>
                    </pic:cNvPicPr>
                  </pic:nvPicPr>
                  <pic:blipFill>
                    <a:blip r:embed="rId40"/>
                    <a:stretch>
                      <a:fillRect/>
                    </a:stretch>
                  </pic:blipFill>
                  <pic:spPr>
                    <a:xfrm>
                      <a:off x="0" y="0"/>
                      <a:ext cx="5166360" cy="2632993"/>
                    </a:xfrm>
                    <a:prstGeom prst="rect">
                      <a:avLst/>
                    </a:prstGeom>
                  </pic:spPr>
                </pic:pic>
              </a:graphicData>
            </a:graphic>
          </wp:inline>
        </w:drawing>
      </w:r>
    </w:p>
    <w:p w:rsidR="001C37B9" w:rsidRDefault="008B5664">
      <w:pPr>
        <w:pStyle w:val="FigureCaption"/>
        <w:rPr>
          <w:rFonts w:cs="Times New Roman"/>
          <w:szCs w:val="24"/>
        </w:rPr>
      </w:pPr>
      <w:r>
        <w:rPr>
          <w:rFonts w:cs="Times New Roman"/>
          <w:szCs w:val="24"/>
        </w:rPr>
        <w:t>HÌNH 4.7. Kiến trúc dịch vụ tìm kiếm sản phẩm bằng hình ảnh</w:t>
      </w:r>
    </w:p>
    <w:p w:rsidR="001C37B9" w:rsidRDefault="008B5664">
      <w:pPr>
        <w:pStyle w:val="Heading3"/>
        <w:rPr>
          <w:color w:val="auto"/>
          <w:sz w:val="24"/>
          <w:szCs w:val="24"/>
        </w:rPr>
      </w:pPr>
      <w:bookmarkStart w:id="72" w:name="_Toc236150489"/>
      <w:bookmarkStart w:id="73" w:name="_Toc237235076"/>
      <w:r>
        <w:rPr>
          <w:color w:val="auto"/>
          <w:sz w:val="24"/>
          <w:szCs w:val="24"/>
        </w:rPr>
        <w:t>4.9.1. Graph, đ</w:t>
      </w:r>
      <w:r>
        <w:rPr>
          <w:color w:val="auto"/>
          <w:sz w:val="24"/>
          <w:szCs w:val="24"/>
        </w:rPr>
        <w:t>ị</w:t>
      </w:r>
      <w:r>
        <w:rPr>
          <w:color w:val="auto"/>
          <w:sz w:val="24"/>
          <w:szCs w:val="24"/>
        </w:rPr>
        <w:t>nh tuy</w:t>
      </w:r>
      <w:r>
        <w:rPr>
          <w:color w:val="auto"/>
          <w:sz w:val="24"/>
          <w:szCs w:val="24"/>
        </w:rPr>
        <w:t>ế</w:t>
      </w:r>
      <w:r>
        <w:rPr>
          <w:color w:val="auto"/>
          <w:sz w:val="24"/>
          <w:szCs w:val="24"/>
        </w:rPr>
        <w:t>n và b</w:t>
      </w:r>
      <w:r>
        <w:rPr>
          <w:color w:val="auto"/>
          <w:sz w:val="24"/>
          <w:szCs w:val="24"/>
        </w:rPr>
        <w:t>ằ</w:t>
      </w:r>
      <w:r>
        <w:rPr>
          <w:color w:val="auto"/>
          <w:sz w:val="24"/>
          <w:szCs w:val="24"/>
        </w:rPr>
        <w:t>ng ch</w:t>
      </w:r>
      <w:r>
        <w:rPr>
          <w:color w:val="auto"/>
          <w:sz w:val="24"/>
          <w:szCs w:val="24"/>
        </w:rPr>
        <w:t>ứ</w:t>
      </w:r>
      <w:r>
        <w:rPr>
          <w:color w:val="auto"/>
          <w:sz w:val="24"/>
          <w:szCs w:val="24"/>
        </w:rPr>
        <w:t>ng</w:t>
      </w:r>
      <w:bookmarkEnd w:id="72"/>
      <w:bookmarkEnd w:id="73"/>
    </w:p>
    <w:p w:rsidR="001C37B9" w:rsidRDefault="008B5664">
      <w:pPr>
        <w:rPr>
          <w:sz w:val="24"/>
          <w:szCs w:val="24"/>
        </w:rPr>
      </w:pPr>
      <w:r>
        <w:rPr>
          <w:sz w:val="24"/>
          <w:szCs w:val="24"/>
        </w:rPr>
        <w:t>chatbot-admin-service là trợ lý vận hành dành cho admin. Dịch vụ phân loại câu hỏi theo intent và question type, lập kế hoạch công cụ, thực thi qua Backe</w:t>
      </w:r>
      <w:r>
        <w:rPr>
          <w:sz w:val="24"/>
          <w:szCs w:val="24"/>
        </w:rPr>
        <w:t>ndClient hoặc ForecastingClient, thu thập evidence và sinh câu trả lời. Các intent bao phủ doanh thu, đơn hàng, hiệu suất sản phẩm, tồn kho, chất lượng forecast, giải thích replenishment, độ mới dữ liệu, mô phỏng chính sách và tác vụ làm mới pipeline AI.</w:t>
      </w:r>
    </w:p>
    <w:p w:rsidR="001C37B9" w:rsidRDefault="008B5664">
      <w:pPr>
        <w:rPr>
          <w:sz w:val="24"/>
          <w:szCs w:val="24"/>
        </w:rPr>
      </w:pPr>
      <w:r>
        <w:rPr>
          <w:sz w:val="24"/>
          <w:szCs w:val="24"/>
        </w:rPr>
        <w:lastRenderedPageBreak/>
        <w:t>T</w:t>
      </w:r>
      <w:r>
        <w:rPr>
          <w:sz w:val="24"/>
          <w:szCs w:val="24"/>
        </w:rPr>
        <w:t xml:space="preserve">ool registry có các công cụ đọc cho data quality, inventory risks, replenishment suggestions, forecast quality, sales overview, revenue breakdown, order trend, product performance, inventory lookup và simulation. Câu trả lời quản trị phải gắn với evidence </w:t>
      </w:r>
      <w:r>
        <w:rPr>
          <w:sz w:val="24"/>
          <w:szCs w:val="24"/>
        </w:rPr>
        <w:t>từ API; nếu thiếu bằng chứng hoặc confidence thấp, graph trả câu hỏi làm rõ thay vì suy đoán.</w:t>
      </w:r>
    </w:p>
    <w:p w:rsidR="001C37B9" w:rsidRDefault="008B5664">
      <w:pPr>
        <w:pStyle w:val="Heading3"/>
        <w:rPr>
          <w:color w:val="auto"/>
          <w:sz w:val="24"/>
          <w:szCs w:val="24"/>
        </w:rPr>
      </w:pPr>
      <w:bookmarkStart w:id="74" w:name="_Toc236150490"/>
      <w:bookmarkStart w:id="75" w:name="_Toc237235077"/>
      <w:r>
        <w:rPr>
          <w:color w:val="auto"/>
          <w:sz w:val="24"/>
          <w:szCs w:val="24"/>
        </w:rPr>
        <w:t>4.9.2. Policy guard và phê duy</w:t>
      </w:r>
      <w:r>
        <w:rPr>
          <w:color w:val="auto"/>
          <w:sz w:val="24"/>
          <w:szCs w:val="24"/>
        </w:rPr>
        <w:t>ệ</w:t>
      </w:r>
      <w:r>
        <w:rPr>
          <w:color w:val="auto"/>
          <w:sz w:val="24"/>
          <w:szCs w:val="24"/>
        </w:rPr>
        <w:t>t</w:t>
      </w:r>
      <w:bookmarkEnd w:id="74"/>
      <w:bookmarkEnd w:id="75"/>
    </w:p>
    <w:p w:rsidR="001C37B9" w:rsidRDefault="008B5664">
      <w:pPr>
        <w:rPr>
          <w:sz w:val="24"/>
          <w:szCs w:val="24"/>
        </w:rPr>
      </w:pPr>
      <w:r>
        <w:rPr>
          <w:sz w:val="24"/>
          <w:szCs w:val="24"/>
        </w:rPr>
        <w:t>Mặc định dịch vụ ưu tiên read-only. Các job sync snapshot, phân loại nhu cầu, đánh giá forecast và tạo forecast nằm trong allowli</w:t>
      </w:r>
      <w:r>
        <w:rPr>
          <w:sz w:val="24"/>
          <w:szCs w:val="24"/>
        </w:rPr>
        <w:t>st CONTROLLED_AI_JOB_TOOLS, bị chặn nếu cấu hình chưa bật hoặc dataSource không nằm trong danh sách cho phép. API approvals hỗ trợ tạo, approve, reject và execute yêu cầu; audit table lưu vòng đời phê duyệt để tránh thao tác ghi không kiểm soát.</w:t>
      </w:r>
    </w:p>
    <w:p w:rsidR="001C37B9" w:rsidRDefault="008B5664">
      <w:pPr>
        <w:rPr>
          <w:sz w:val="24"/>
          <w:szCs w:val="24"/>
        </w:rPr>
      </w:pPr>
      <w:r>
        <w:rPr>
          <w:sz w:val="24"/>
          <w:szCs w:val="24"/>
        </w:rPr>
        <w:t>Giới hạn s</w:t>
      </w:r>
      <w:r>
        <w:rPr>
          <w:sz w:val="24"/>
          <w:szCs w:val="24"/>
        </w:rPr>
        <w:t>ố bước agent, số tool call, thời gian thực thi, số dòng kết quả và rate limit được cấu hình tập trung. Policy role và capability quyết định công cụ nào được phép gọi. Log quan sát phải che dữ liệu nhạy cảm và không lưu access token nguyên vẹn.</w:t>
      </w:r>
    </w:p>
    <w:p w:rsidR="001C37B9" w:rsidRDefault="008B5664">
      <w:pPr>
        <w:pStyle w:val="Heading2"/>
        <w:rPr>
          <w:color w:val="auto"/>
          <w:sz w:val="24"/>
          <w:szCs w:val="24"/>
        </w:rPr>
      </w:pPr>
      <w:bookmarkStart w:id="76" w:name="_Toc236150491"/>
      <w:bookmarkStart w:id="77" w:name="_Toc237235078"/>
      <w:r>
        <w:rPr>
          <w:color w:val="auto"/>
          <w:sz w:val="24"/>
          <w:szCs w:val="24"/>
        </w:rPr>
        <w:t>4.10. Tích h</w:t>
      </w:r>
      <w:r>
        <w:rPr>
          <w:color w:val="auto"/>
          <w:sz w:val="24"/>
          <w:szCs w:val="24"/>
        </w:rPr>
        <w:t>ợ</w:t>
      </w:r>
      <w:r>
        <w:rPr>
          <w:color w:val="auto"/>
          <w:sz w:val="24"/>
          <w:szCs w:val="24"/>
        </w:rPr>
        <w:t>p ai_forecasting_service</w:t>
      </w:r>
      <w:bookmarkEnd w:id="76"/>
      <w:bookmarkEnd w:id="77"/>
    </w:p>
    <w:p w:rsidR="001C37B9" w:rsidRDefault="008B5664">
      <w:pPr>
        <w:ind w:firstLine="0"/>
        <w:rPr>
          <w:sz w:val="24"/>
          <w:szCs w:val="24"/>
        </w:rPr>
      </w:pPr>
      <w:r>
        <w:rPr>
          <w:noProof/>
          <w:sz w:val="24"/>
          <w:szCs w:val="24"/>
          <w:lang w:eastAsia="zh-CN"/>
        </w:rPr>
        <w:drawing>
          <wp:inline distT="0" distB="0" distL="0" distR="0" wp14:anchorId="33262545" wp14:editId="5970867B">
            <wp:extent cx="5166360" cy="2616835"/>
            <wp:effectExtent l="0" t="0" r="2540" b="1270"/>
            <wp:docPr id="315280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80083" name="Picture 1" descr="A screenshot of a computer&#10;&#10;Description automatically generated"/>
                    <pic:cNvPicPr>
                      <a:picLocks noChangeAspect="1"/>
                    </pic:cNvPicPr>
                  </pic:nvPicPr>
                  <pic:blipFill>
                    <a:blip r:embed="rId41"/>
                    <a:stretch>
                      <a:fillRect/>
                    </a:stretch>
                  </pic:blipFill>
                  <pic:spPr>
                    <a:xfrm>
                      <a:off x="0" y="0"/>
                      <a:ext cx="5166360" cy="2617184"/>
                    </a:xfrm>
                    <a:prstGeom prst="rect">
                      <a:avLst/>
                    </a:prstGeom>
                  </pic:spPr>
                </pic:pic>
              </a:graphicData>
            </a:graphic>
          </wp:inline>
        </w:drawing>
      </w:r>
      <w:r>
        <w:rPr>
          <w:sz w:val="24"/>
          <w:szCs w:val="24"/>
        </w:rPr>
        <w:tab/>
      </w:r>
      <w:r>
        <w:rPr>
          <w:sz w:val="24"/>
          <w:szCs w:val="24"/>
        </w:rPr>
        <w:tab/>
      </w:r>
      <w:r>
        <w:rPr>
          <w:b/>
          <w:bCs/>
          <w:sz w:val="24"/>
          <w:szCs w:val="24"/>
        </w:rPr>
        <w:t>HÌNH 4.8. Luồng đồng bộ chỉ mục ảnh qua RabbitMQ</w:t>
      </w:r>
    </w:p>
    <w:p w:rsidR="001C37B9" w:rsidRDefault="008B5664">
      <w:pPr>
        <w:pStyle w:val="Heading3"/>
        <w:rPr>
          <w:color w:val="auto"/>
          <w:sz w:val="24"/>
          <w:szCs w:val="24"/>
        </w:rPr>
      </w:pPr>
      <w:bookmarkStart w:id="78" w:name="_Toc236150492"/>
      <w:bookmarkStart w:id="79" w:name="_Toc237235079"/>
      <w:r>
        <w:rPr>
          <w:color w:val="auto"/>
          <w:sz w:val="24"/>
          <w:szCs w:val="24"/>
        </w:rPr>
        <w:t>4.10.1. Pipeline d</w:t>
      </w:r>
      <w:r>
        <w:rPr>
          <w:color w:val="auto"/>
          <w:sz w:val="24"/>
          <w:szCs w:val="24"/>
        </w:rPr>
        <w:t>ữ</w:t>
      </w:r>
      <w:r>
        <w:rPr>
          <w:color w:val="auto"/>
          <w:sz w:val="24"/>
          <w:szCs w:val="24"/>
        </w:rPr>
        <w:t xml:space="preserve"> li</w:t>
      </w:r>
      <w:r>
        <w:rPr>
          <w:color w:val="auto"/>
          <w:sz w:val="24"/>
          <w:szCs w:val="24"/>
        </w:rPr>
        <w:t>ệ</w:t>
      </w:r>
      <w:r>
        <w:rPr>
          <w:color w:val="auto"/>
          <w:sz w:val="24"/>
          <w:szCs w:val="24"/>
        </w:rPr>
        <w:t>u và d</w:t>
      </w:r>
      <w:r>
        <w:rPr>
          <w:color w:val="auto"/>
          <w:sz w:val="24"/>
          <w:szCs w:val="24"/>
        </w:rPr>
        <w:t>ự</w:t>
      </w:r>
      <w:r>
        <w:rPr>
          <w:color w:val="auto"/>
          <w:sz w:val="24"/>
          <w:szCs w:val="24"/>
        </w:rPr>
        <w:t xml:space="preserve"> báo</w:t>
      </w:r>
      <w:bookmarkEnd w:id="78"/>
      <w:bookmarkEnd w:id="79"/>
    </w:p>
    <w:p w:rsidR="001C37B9" w:rsidRDefault="008B5664">
      <w:pPr>
        <w:rPr>
          <w:sz w:val="24"/>
          <w:szCs w:val="24"/>
        </w:rPr>
      </w:pPr>
      <w:r>
        <w:rPr>
          <w:sz w:val="24"/>
          <w:szCs w:val="24"/>
        </w:rPr>
        <w:t xml:space="preserve">ai_forecasting_service sử dụng Spring Boot và PostgreSQL/Supabase. CoreSnapshotSyncService đồng bộ biến thể, tồn kho, bán hàng theo </w:t>
      </w:r>
      <w:r>
        <w:rPr>
          <w:sz w:val="24"/>
          <w:szCs w:val="24"/>
        </w:rPr>
        <w:t>ngày và nhà cung cấp vào read model AI. DemandClassificationService phân loại mẫu nhu cầu; các thuật toán Moving Average, EWMA, Croston, Naive và Robust Median tạo baseline/dự báo; ForecastBacktestService và evaluation tính sai số trước khi kết quả được dù</w:t>
      </w:r>
      <w:r>
        <w:rPr>
          <w:sz w:val="24"/>
          <w:szCs w:val="24"/>
        </w:rPr>
        <w:t>ng để sinh khuyến nghị.</w:t>
      </w:r>
    </w:p>
    <w:p w:rsidR="001C37B9" w:rsidRDefault="008B5664">
      <w:pPr>
        <w:rPr>
          <w:sz w:val="24"/>
          <w:szCs w:val="24"/>
        </w:rPr>
      </w:pPr>
      <w:r>
        <w:rPr>
          <w:sz w:val="24"/>
          <w:szCs w:val="24"/>
        </w:rPr>
        <w:t xml:space="preserve">ReplenishmentService kết hợp forecast, tồn khả dụng, safety stock, reorder point, lead time và policy để tạo suggested quantity, priority và confidence. InventoryDecisionEngineService giải thích rủi ro STOCKOUT hoặc OVERSTOCK và hỗ </w:t>
      </w:r>
      <w:r>
        <w:rPr>
          <w:sz w:val="24"/>
          <w:szCs w:val="24"/>
        </w:rPr>
        <w:t>trợ what-if simulation. Các module dataquality và ageing giúp phát hiện SKU thiếu dữ liệu, snapshot cũ hoặc tồn lâu ngày.</w:t>
      </w:r>
    </w:p>
    <w:p w:rsidR="001C37B9" w:rsidRDefault="008B5664">
      <w:pPr>
        <w:pStyle w:val="Heading3"/>
        <w:rPr>
          <w:color w:val="auto"/>
          <w:sz w:val="24"/>
          <w:szCs w:val="24"/>
        </w:rPr>
      </w:pPr>
      <w:bookmarkStart w:id="80" w:name="_Toc236150493"/>
      <w:bookmarkStart w:id="81" w:name="_Toc237235080"/>
      <w:r>
        <w:rPr>
          <w:color w:val="auto"/>
          <w:sz w:val="24"/>
          <w:szCs w:val="24"/>
        </w:rPr>
        <w:lastRenderedPageBreak/>
        <w:t>4.10.2. API và d</w:t>
      </w:r>
      <w:r>
        <w:rPr>
          <w:color w:val="auto"/>
          <w:sz w:val="24"/>
          <w:szCs w:val="24"/>
        </w:rPr>
        <w:t>ữ</w:t>
      </w:r>
      <w:r>
        <w:rPr>
          <w:color w:val="auto"/>
          <w:sz w:val="24"/>
          <w:szCs w:val="24"/>
        </w:rPr>
        <w:t xml:space="preserve"> li</w:t>
      </w:r>
      <w:r>
        <w:rPr>
          <w:color w:val="auto"/>
          <w:sz w:val="24"/>
          <w:szCs w:val="24"/>
        </w:rPr>
        <w:t>ệ</w:t>
      </w:r>
      <w:r>
        <w:rPr>
          <w:color w:val="auto"/>
          <w:sz w:val="24"/>
          <w:szCs w:val="24"/>
        </w:rPr>
        <w:t>u ki</w:t>
      </w:r>
      <w:r>
        <w:rPr>
          <w:color w:val="auto"/>
          <w:sz w:val="24"/>
          <w:szCs w:val="24"/>
        </w:rPr>
        <w:t>ể</w:t>
      </w:r>
      <w:r>
        <w:rPr>
          <w:color w:val="auto"/>
          <w:sz w:val="24"/>
          <w:szCs w:val="24"/>
        </w:rPr>
        <w:t>m ch</w:t>
      </w:r>
      <w:r>
        <w:rPr>
          <w:color w:val="auto"/>
          <w:sz w:val="24"/>
          <w:szCs w:val="24"/>
        </w:rPr>
        <w:t>ứ</w:t>
      </w:r>
      <w:r>
        <w:rPr>
          <w:color w:val="auto"/>
          <w:sz w:val="24"/>
          <w:szCs w:val="24"/>
        </w:rPr>
        <w:t>ng</w:t>
      </w:r>
      <w:bookmarkEnd w:id="80"/>
      <w:bookmarkEnd w:id="81"/>
    </w:p>
    <w:p w:rsidR="001C37B9" w:rsidRDefault="008B5664">
      <w:pPr>
        <w:rPr>
          <w:sz w:val="24"/>
          <w:szCs w:val="24"/>
        </w:rPr>
      </w:pPr>
      <w:r>
        <w:rPr>
          <w:sz w:val="24"/>
          <w:szCs w:val="24"/>
        </w:rPr>
        <w:t>API quản trị hỗ trợ truy vấn/generate/evaluate forecast, cập nhật policy, xem và xử lý suggestion, đ</w:t>
      </w:r>
      <w:r>
        <w:rPr>
          <w:sz w:val="24"/>
          <w:szCs w:val="24"/>
        </w:rPr>
        <w:t>ồng bộ snapshot, xem data freshness, demand classification, inventory risk, explanation, simulation, data quality và inventory ageing. Tại snapshot 28/07/2026, Supabase có 1.162 snapshot biến thể AI, 211.089 dòng bán hàng theo ngày, 1.162 phân loại nhu cầu</w:t>
      </w:r>
      <w:r>
        <w:rPr>
          <w:sz w:val="24"/>
          <w:szCs w:val="24"/>
        </w:rPr>
        <w:t>, 162 đánh giá mô hình, 7.652 forecast run và 105 khuyến nghị.</w:t>
      </w:r>
    </w:p>
    <w:p w:rsidR="001C37B9" w:rsidRDefault="008B5664">
      <w:pPr>
        <w:rPr>
          <w:sz w:val="24"/>
          <w:szCs w:val="24"/>
        </w:rPr>
      </w:pPr>
      <w:r>
        <w:rPr>
          <w:sz w:val="24"/>
          <w:szCs w:val="24"/>
        </w:rPr>
        <w:t>Các con số trên là dữ liệu phát triển/demo và chỉ chứng minh pipeline có dữ liệu để vận hành; chúng không chứng minh hiệu quả kinh doanh. Đánh giá production cần thêm WAPE/MAE theo nhóm SKU, fo</w:t>
      </w:r>
      <w:r>
        <w:rPr>
          <w:sz w:val="24"/>
          <w:szCs w:val="24"/>
        </w:rPr>
        <w:t>recast bias, service level, stockout rate, overstock rate, freshness SLA và theo dõi drift theo thời gian.</w:t>
      </w:r>
    </w:p>
    <w:p w:rsidR="001C37B9" w:rsidRDefault="008B5664">
      <w:pPr>
        <w:rPr>
          <w:caps/>
          <w:szCs w:val="26"/>
        </w:rPr>
      </w:pPr>
      <w:r>
        <w:rPr>
          <w:caps/>
          <w:szCs w:val="26"/>
        </w:rPr>
        <w:br w:type="page"/>
      </w:r>
    </w:p>
    <w:p w:rsidR="001C37B9" w:rsidRDefault="008B5664">
      <w:pPr>
        <w:pStyle w:val="Heading1"/>
        <w:jc w:val="center"/>
        <w:rPr>
          <w:color w:val="auto"/>
          <w:sz w:val="26"/>
          <w:szCs w:val="26"/>
        </w:rPr>
      </w:pPr>
      <w:bookmarkStart w:id="82" w:name="_Toc237235081"/>
      <w:r>
        <w:rPr>
          <w:rFonts w:eastAsia="Times New Roman"/>
          <w:color w:val="auto"/>
          <w:sz w:val="26"/>
          <w:szCs w:val="26"/>
        </w:rPr>
        <w:lastRenderedPageBreak/>
        <w:t>CHƯƠNG 5: KIỂM THỬ VÀ ĐÁNH GIÁ</w:t>
      </w:r>
      <w:bookmarkEnd w:id="82"/>
    </w:p>
    <w:p w:rsidR="001C37B9" w:rsidRDefault="008B5664">
      <w:pPr>
        <w:pStyle w:val="Heading2"/>
        <w:jc w:val="left"/>
        <w:rPr>
          <w:color w:val="auto"/>
          <w:sz w:val="24"/>
          <w:szCs w:val="24"/>
        </w:rPr>
      </w:pPr>
      <w:bookmarkStart w:id="83" w:name="_Toc237235082"/>
      <w:r>
        <w:rPr>
          <w:rFonts w:eastAsia="Times New Roman"/>
          <w:color w:val="auto"/>
          <w:sz w:val="24"/>
          <w:szCs w:val="24"/>
        </w:rPr>
        <w:t>5.1. Chiến lược kiểm thử</w:t>
      </w:r>
      <w:bookmarkEnd w:id="83"/>
    </w:p>
    <w:p w:rsidR="001C37B9" w:rsidRDefault="008B5664">
      <w:pPr>
        <w:rPr>
          <w:sz w:val="24"/>
          <w:szCs w:val="24"/>
        </w:rPr>
      </w:pPr>
      <w:r>
        <w:rPr>
          <w:sz w:val="24"/>
          <w:szCs w:val="24"/>
        </w:rPr>
        <w:t>Kiểm thử được tổ chức theo nhiều lớp. Unit test tập trung vào service, validator, mapper ho</w:t>
      </w:r>
      <w:r>
        <w:rPr>
          <w:sz w:val="24"/>
          <w:szCs w:val="24"/>
        </w:rPr>
        <w:t>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w:t>
      </w:r>
      <w:r>
        <w:rPr>
          <w:sz w:val="24"/>
          <w:szCs w:val="24"/>
        </w:rPr>
        <w:t>. Build, lint và typecheck xác minh frontend có thể đóng gói.</w:t>
      </w:r>
    </w:p>
    <w:p w:rsidR="001C37B9" w:rsidRDefault="008B5664">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w:t>
      </w:r>
      <w:r>
        <w:rPr>
          <w:sz w:val="24"/>
          <w:szCs w:val="24"/>
        </w:rPr>
        <w:t xml:space="preserve"> sai chữ ký hoặc lặp, thao tác kho và return/refund.</w:t>
      </w:r>
    </w:p>
    <w:p w:rsidR="001C37B9" w:rsidRDefault="008B5664">
      <w:pPr>
        <w:pStyle w:val="Heading2"/>
        <w:jc w:val="left"/>
        <w:rPr>
          <w:color w:val="auto"/>
          <w:sz w:val="24"/>
          <w:szCs w:val="24"/>
        </w:rPr>
      </w:pPr>
      <w:bookmarkStart w:id="84" w:name="_Toc237235083"/>
      <w:r>
        <w:rPr>
          <w:rFonts w:eastAsia="Times New Roman"/>
          <w:color w:val="auto"/>
          <w:sz w:val="24"/>
          <w:szCs w:val="24"/>
        </w:rPr>
        <w:t>5.2. Môi trường kiểm thử</w:t>
      </w:r>
      <w:bookmarkEnd w:id="84"/>
    </w:p>
    <w:p w:rsidR="001C37B9" w:rsidRDefault="008B5664">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1C37B9" w:rsidRPr="008B5664">
        <w:trPr>
          <w:tblHeader/>
          <w:jc w:val="center"/>
        </w:trPr>
        <w:tc>
          <w:tcPr>
            <w:tcW w:w="3402"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Giá trị</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Ngày chạy</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28/07/2026</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Commit/tag</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6d811c0 - fix(ai): surface actionable inventory risks</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Máy và hệ điều hành</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Windows 11, </w:t>
            </w:r>
            <w:r w:rsidRPr="008B5664">
              <w:rPr>
                <w:sz w:val="24"/>
                <w:szCs w:val="24"/>
              </w:rPr>
              <w:t>kiến trúc amd64</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Java/Maven</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Java 21.0.11; Apache Maven 3.9.16</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Node/npm hoặc pnpm</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Node.js 24.14.1; npm 11.11.0</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Docker/Docker Compose</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Docker 29.6.1; Docker Compose 5.2.0</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PostgreSQL/Redis</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PostgreSQL trên Supabase; Redis theo cấu hình local</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Trình duyệt</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Chrome/Chromium hiện hành</w:t>
            </w:r>
          </w:p>
        </w:tc>
      </w:tr>
      <w:tr w:rsidR="001C37B9" w:rsidRPr="008B5664">
        <w:trPr>
          <w:jc w:val="center"/>
        </w:trPr>
        <w:tc>
          <w:tcPr>
            <w:tcW w:w="3402"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URL backend/storefront/admin</w:t>
            </w:r>
          </w:p>
        </w:tc>
        <w:tc>
          <w:tcPr>
            <w:tcW w:w="5669"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Storefront 3000; Admin 3001; Backend 8080; Chatbot và visual search theo .env</w:t>
            </w:r>
          </w:p>
        </w:tc>
      </w:tr>
    </w:tbl>
    <w:p w:rsidR="001C37B9" w:rsidRDefault="001C37B9">
      <w:pPr>
        <w:rPr>
          <w:sz w:val="24"/>
          <w:szCs w:val="24"/>
        </w:rPr>
      </w:pPr>
    </w:p>
    <w:p w:rsidR="001C37B9" w:rsidRDefault="008B5664">
      <w:pPr>
        <w:pStyle w:val="Heading2"/>
        <w:jc w:val="left"/>
        <w:rPr>
          <w:color w:val="auto"/>
          <w:sz w:val="24"/>
          <w:szCs w:val="24"/>
        </w:rPr>
      </w:pPr>
      <w:bookmarkStart w:id="85" w:name="_Toc237235084"/>
      <w:r>
        <w:rPr>
          <w:rFonts w:eastAsia="Times New Roman"/>
          <w:color w:val="auto"/>
          <w:sz w:val="24"/>
          <w:szCs w:val="24"/>
        </w:rPr>
        <w:t>5.3. Các trường hợp kiểm thử tiêu biểu</w:t>
      </w:r>
      <w:bookmarkEnd w:id="85"/>
    </w:p>
    <w:p w:rsidR="001C37B9" w:rsidRDefault="008B5664">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1C37B9" w:rsidRPr="008B5664">
        <w:trPr>
          <w:tblHeader/>
          <w:jc w:val="center"/>
        </w:trPr>
        <w:tc>
          <w:tcPr>
            <w:tcW w:w="850"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2"/>
                <w:szCs w:val="24"/>
              </w:rPr>
            </w:pPr>
            <w:r w:rsidRPr="008B5664">
              <w:rPr>
                <w:b/>
                <w:sz w:val="22"/>
                <w:szCs w:val="24"/>
              </w:rPr>
              <w:t>ID</w:t>
            </w:r>
          </w:p>
        </w:tc>
        <w:tc>
          <w:tcPr>
            <w:tcW w:w="3061"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2"/>
                <w:szCs w:val="24"/>
              </w:rPr>
            </w:pPr>
            <w:r w:rsidRPr="008B5664">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2"/>
                <w:szCs w:val="24"/>
              </w:rPr>
            </w:pPr>
            <w:r w:rsidRPr="008B5664">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2"/>
                <w:szCs w:val="24"/>
              </w:rPr>
            </w:pPr>
            <w:r w:rsidRPr="008B5664">
              <w:rPr>
                <w:b/>
                <w:sz w:val="22"/>
                <w:szCs w:val="24"/>
              </w:rPr>
              <w:t>Kết quả thực tế/Trạn</w:t>
            </w:r>
            <w:r w:rsidRPr="008B5664">
              <w:rPr>
                <w:b/>
                <w:sz w:val="22"/>
                <w:szCs w:val="24"/>
              </w:rPr>
              <w:t>g thái</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TC-01</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Đăng ký bằng email đã tồn tại.</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API trả lỗi xung đột, không tạo user thứ hai.</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TC-02</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Đăng nhập đúng và sai mật khẩu.</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Đúng: cấp token. Sai: trả lỗi, không lộ chi tiết.</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TC-03</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Refresh token hợp lệ, hết hạn hoặc bị revoke.</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 xml:space="preserve">Chỉ token hợp </w:t>
            </w:r>
            <w:r w:rsidRPr="008B5664">
              <w:rPr>
                <w:sz w:val="22"/>
                <w:szCs w:val="24"/>
              </w:rPr>
              <w:t>lệ được cấp mới.</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TC-04</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Customer gọi API quản trị kho.</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 xml:space="preserve">API trả 403 hoặc kết quả từ </w:t>
            </w:r>
            <w:r w:rsidRPr="008B5664">
              <w:rPr>
                <w:sz w:val="22"/>
                <w:szCs w:val="24"/>
              </w:rPr>
              <w:lastRenderedPageBreak/>
              <w:t>chối phù hợp.</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lastRenderedPageBreak/>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lastRenderedPageBreak/>
              <w:t>TC-05</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Tìm kiếm, lọc và phân trang sản phẩm.</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TC-06</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Thêm giỏ với số lượng vượt tồn khả dụng.</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API từ chối và trả thông tin tồn hợp lệ.</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TC-07</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Checkout với coupon hợp lệ và không hợp lệ.</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Tính giảm đúng hoặc trả lý do không áp dụng.</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TC-08</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Chỉ một request thành công, không bán vượt tồn.</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TC-09</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Chuyển trạng thái đơn hợp lệ và không hợp lệ.</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Chấp nhận luồng đúng, từ chối chuyển sai.</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TC-10</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Hủy đơn đang reserve.</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Đơn CANCELLED và reservedQuantity được release.</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TC-11</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VNPay callback đúng, sai chữ ký và gửi lặp.</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 xml:space="preserve">Đúng: cập nhật một </w:t>
            </w:r>
            <w:r w:rsidRPr="008B5664">
              <w:rPr>
                <w:sz w:val="22"/>
                <w:szCs w:val="24"/>
              </w:rPr>
              <w:t>lần. Sai: từ chối. Lặp: idempotent.</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TC-12</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Nhập, xuất và điều chỉnh kho.</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Số lượng và transaction history thay đổi đúng.</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TC-13</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Đánh giá từ đơn chưa giao hoặc không thuộc user.</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API từ chối; chỉ verified purchase hợp lệ.</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r w:rsidR="001C37B9" w:rsidRPr="008B5664">
        <w:trPr>
          <w:jc w:val="center"/>
        </w:trPr>
        <w:tc>
          <w:tcPr>
            <w:tcW w:w="850" w:type="dxa"/>
            <w:tcMar>
              <w:top w:w="80" w:type="dxa"/>
              <w:left w:w="80" w:type="dxa"/>
              <w:bottom w:w="80" w:type="dxa"/>
              <w:right w:w="80" w:type="dxa"/>
            </w:tcMar>
            <w:vAlign w:val="center"/>
          </w:tcPr>
          <w:p w:rsidR="001C37B9" w:rsidRPr="008B5664" w:rsidRDefault="008B5664">
            <w:pPr>
              <w:spacing w:before="0" w:after="0" w:line="240" w:lineRule="auto"/>
              <w:ind w:firstLine="0"/>
              <w:rPr>
                <w:sz w:val="22"/>
                <w:szCs w:val="24"/>
              </w:rPr>
            </w:pPr>
            <w:r w:rsidRPr="008B5664">
              <w:rPr>
                <w:sz w:val="22"/>
                <w:szCs w:val="24"/>
              </w:rPr>
              <w:t>TC-14</w:t>
            </w:r>
          </w:p>
        </w:tc>
        <w:tc>
          <w:tcPr>
            <w:tcW w:w="3061"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 xml:space="preserve">Return/refund ở </w:t>
            </w:r>
            <w:r w:rsidRPr="008B5664">
              <w:rPr>
                <w:sz w:val="22"/>
                <w:szCs w:val="24"/>
              </w:rPr>
              <w:t>trạng thái không cho phép.</w:t>
            </w:r>
          </w:p>
        </w:tc>
        <w:tc>
          <w:tcPr>
            <w:tcW w:w="300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2"/>
                <w:szCs w:val="24"/>
              </w:rPr>
            </w:pPr>
            <w:r w:rsidRPr="008B5664">
              <w:rPr>
                <w:sz w:val="22"/>
                <w:szCs w:val="24"/>
              </w:rPr>
              <w:t>API từ chối và không tạo hoàn tiền.</w:t>
            </w:r>
          </w:p>
        </w:tc>
        <w:tc>
          <w:tcPr>
            <w:tcW w:w="2154" w:type="dxa"/>
            <w:tcMar>
              <w:top w:w="80" w:type="dxa"/>
              <w:left w:w="80" w:type="dxa"/>
              <w:bottom w:w="80" w:type="dxa"/>
              <w:right w:w="80" w:type="dxa"/>
            </w:tcMar>
            <w:vAlign w:val="center"/>
          </w:tcPr>
          <w:p w:rsidR="001C37B9" w:rsidRPr="008B5664" w:rsidRDefault="008B5664">
            <w:pPr>
              <w:spacing w:before="0" w:after="0" w:line="240" w:lineRule="auto"/>
              <w:ind w:firstLine="0"/>
              <w:jc w:val="center"/>
              <w:rPr>
                <w:sz w:val="22"/>
                <w:szCs w:val="24"/>
              </w:rPr>
            </w:pPr>
            <w:r w:rsidRPr="008B5664">
              <w:rPr>
                <w:sz w:val="22"/>
                <w:szCs w:val="24"/>
              </w:rPr>
              <w:t>Đạt</w:t>
            </w:r>
          </w:p>
        </w:tc>
      </w:tr>
    </w:tbl>
    <w:p w:rsidR="001C37B9" w:rsidRDefault="001C37B9">
      <w:pPr>
        <w:ind w:firstLine="0"/>
        <w:rPr>
          <w:sz w:val="24"/>
          <w:szCs w:val="24"/>
        </w:rPr>
      </w:pPr>
    </w:p>
    <w:p w:rsidR="001C37B9" w:rsidRDefault="008B5664">
      <w:pPr>
        <w:pStyle w:val="Heading2"/>
        <w:jc w:val="left"/>
        <w:rPr>
          <w:color w:val="auto"/>
          <w:sz w:val="24"/>
          <w:szCs w:val="24"/>
        </w:rPr>
      </w:pPr>
      <w:bookmarkStart w:id="86" w:name="_Toc237235085"/>
      <w:r>
        <w:rPr>
          <w:rFonts w:eastAsia="Times New Roman"/>
          <w:color w:val="auto"/>
          <w:sz w:val="24"/>
          <w:szCs w:val="24"/>
        </w:rPr>
        <w:lastRenderedPageBreak/>
        <w:t>5.4. Kết quả kiểm thử và build</w:t>
      </w:r>
      <w:bookmarkEnd w:id="86"/>
    </w:p>
    <w:p w:rsidR="001C37B9" w:rsidRDefault="008B5664">
      <w:r>
        <w:rPr>
          <w:noProof/>
          <w:lang w:eastAsia="zh-CN"/>
        </w:rPr>
        <w:drawing>
          <wp:inline distT="0" distB="0" distL="114300" distR="114300">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42"/>
                    <a:stretch>
                      <a:fillRect/>
                    </a:stretch>
                  </pic:blipFill>
                  <pic:spPr>
                    <a:xfrm>
                      <a:off x="0" y="0"/>
                      <a:ext cx="5143500" cy="7658100"/>
                    </a:xfrm>
                    <a:prstGeom prst="rect">
                      <a:avLst/>
                    </a:prstGeom>
                  </pic:spPr>
                </pic:pic>
              </a:graphicData>
            </a:graphic>
          </wp:inline>
        </w:drawing>
      </w:r>
    </w:p>
    <w:p w:rsidR="001C37B9" w:rsidRDefault="008B5664">
      <w:pPr>
        <w:jc w:val="center"/>
        <w:rPr>
          <w:b/>
          <w:bCs/>
          <w:sz w:val="24"/>
          <w:szCs w:val="24"/>
        </w:rPr>
      </w:pPr>
      <w:r>
        <w:rPr>
          <w:b/>
          <w:bCs/>
          <w:sz w:val="24"/>
          <w:szCs w:val="24"/>
        </w:rPr>
        <w:t>Hình 5.</w:t>
      </w:r>
      <w:r>
        <w:rPr>
          <w:b/>
          <w:bCs/>
          <w:sz w:val="24"/>
          <w:szCs w:val="24"/>
        </w:rPr>
        <w:t>1</w:t>
      </w:r>
      <w:r>
        <w:rPr>
          <w:b/>
          <w:bCs/>
          <w:sz w:val="24"/>
          <w:szCs w:val="24"/>
        </w:rPr>
        <w:t>. Kiểm thử API danh sách sản phẩm trên Swagger</w:t>
      </w:r>
    </w:p>
    <w:p w:rsidR="001C37B9" w:rsidRDefault="001C37B9"/>
    <w:p w:rsidR="001C37B9" w:rsidRDefault="008B5664">
      <w:pPr>
        <w:jc w:val="center"/>
      </w:pPr>
      <w:r>
        <w:rPr>
          <w:noProof/>
          <w:lang w:eastAsia="zh-CN"/>
        </w:rPr>
        <w:lastRenderedPageBreak/>
        <w:drawing>
          <wp:inline distT="0" distB="0" distL="114300" distR="114300">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3"/>
                    <a:stretch>
                      <a:fillRect/>
                    </a:stretch>
                  </pic:blipFill>
                  <pic:spPr>
                    <a:xfrm>
                      <a:off x="0" y="0"/>
                      <a:ext cx="5742305" cy="3230245"/>
                    </a:xfrm>
                    <a:prstGeom prst="rect">
                      <a:avLst/>
                    </a:prstGeom>
                    <a:noFill/>
                    <a:ln>
                      <a:noFill/>
                    </a:ln>
                  </pic:spPr>
                </pic:pic>
              </a:graphicData>
            </a:graphic>
          </wp:inline>
        </w:drawing>
      </w:r>
    </w:p>
    <w:p w:rsidR="001C37B9" w:rsidRDefault="008B5664">
      <w:pPr>
        <w:jc w:val="center"/>
        <w:rPr>
          <w:b/>
          <w:bCs/>
          <w:sz w:val="24"/>
          <w:szCs w:val="24"/>
        </w:rPr>
      </w:pPr>
      <w:r>
        <w:rPr>
          <w:b/>
          <w:bCs/>
          <w:sz w:val="24"/>
          <w:szCs w:val="24"/>
        </w:rPr>
        <w:t>Hình 5.</w:t>
      </w:r>
      <w:r>
        <w:rPr>
          <w:b/>
          <w:bCs/>
          <w:sz w:val="24"/>
          <w:szCs w:val="24"/>
        </w:rPr>
        <w:t>2</w:t>
      </w:r>
      <w:r>
        <w:rPr>
          <w:b/>
          <w:bCs/>
          <w:sz w:val="24"/>
          <w:szCs w:val="24"/>
        </w:rPr>
        <w:t xml:space="preserve">. </w:t>
      </w:r>
      <w:r>
        <w:rPr>
          <w:rFonts w:eastAsia="SimSun"/>
          <w:b/>
          <w:bCs/>
          <w:sz w:val="24"/>
          <w:szCs w:val="24"/>
        </w:rPr>
        <w:t>Storefront hi</w:t>
      </w:r>
      <w:r>
        <w:rPr>
          <w:rFonts w:eastAsia="SimSun"/>
          <w:b/>
          <w:bCs/>
          <w:sz w:val="24"/>
          <w:szCs w:val="24"/>
        </w:rPr>
        <w:t>ể</w:t>
      </w:r>
      <w:r>
        <w:rPr>
          <w:rFonts w:eastAsia="SimSun"/>
          <w:b/>
          <w:bCs/>
          <w:sz w:val="24"/>
          <w:szCs w:val="24"/>
        </w:rPr>
        <w:t>n th</w:t>
      </w:r>
      <w:r>
        <w:rPr>
          <w:rFonts w:eastAsia="SimSun"/>
          <w:b/>
          <w:bCs/>
          <w:sz w:val="24"/>
          <w:szCs w:val="24"/>
        </w:rPr>
        <w:t>ị</w:t>
      </w:r>
      <w:r>
        <w:rPr>
          <w:rFonts w:eastAsia="SimSun"/>
          <w:b/>
          <w:bCs/>
          <w:sz w:val="24"/>
          <w:szCs w:val="24"/>
        </w:rPr>
        <w:t xml:space="preserve"> k</w:t>
      </w:r>
      <w:r>
        <w:rPr>
          <w:rFonts w:eastAsia="SimSun"/>
          <w:b/>
          <w:bCs/>
          <w:sz w:val="24"/>
          <w:szCs w:val="24"/>
        </w:rPr>
        <w:t>ế</w:t>
      </w:r>
      <w:r>
        <w:rPr>
          <w:rFonts w:eastAsia="SimSun"/>
          <w:b/>
          <w:bCs/>
          <w:sz w:val="24"/>
          <w:szCs w:val="24"/>
        </w:rPr>
        <w:t>t qu</w:t>
      </w:r>
      <w:r>
        <w:rPr>
          <w:rFonts w:eastAsia="SimSun"/>
          <w:b/>
          <w:bCs/>
          <w:sz w:val="24"/>
          <w:szCs w:val="24"/>
        </w:rPr>
        <w:t>ả</w:t>
      </w:r>
      <w:r>
        <w:rPr>
          <w:rFonts w:eastAsia="SimSun"/>
          <w:b/>
          <w:bCs/>
          <w:sz w:val="24"/>
          <w:szCs w:val="24"/>
        </w:rPr>
        <w:t xml:space="preserve"> tìm ki</w:t>
      </w:r>
      <w:r>
        <w:rPr>
          <w:rFonts w:eastAsia="SimSun"/>
          <w:b/>
          <w:bCs/>
          <w:sz w:val="24"/>
          <w:szCs w:val="24"/>
        </w:rPr>
        <w:t>ế</w:t>
      </w:r>
      <w:r>
        <w:rPr>
          <w:rFonts w:eastAsia="SimSun"/>
          <w:b/>
          <w:bCs/>
          <w:sz w:val="24"/>
          <w:szCs w:val="24"/>
        </w:rPr>
        <w:t>m s</w:t>
      </w:r>
      <w:r>
        <w:rPr>
          <w:rFonts w:eastAsia="SimSun"/>
          <w:b/>
          <w:bCs/>
          <w:sz w:val="24"/>
          <w:szCs w:val="24"/>
        </w:rPr>
        <w:t>ả</w:t>
      </w:r>
      <w:r>
        <w:rPr>
          <w:rFonts w:eastAsia="SimSun"/>
          <w:b/>
          <w:bCs/>
          <w:sz w:val="24"/>
          <w:szCs w:val="24"/>
        </w:rPr>
        <w:t>n ph</w:t>
      </w:r>
      <w:r>
        <w:rPr>
          <w:rFonts w:eastAsia="SimSun"/>
          <w:b/>
          <w:bCs/>
          <w:sz w:val="24"/>
          <w:szCs w:val="24"/>
        </w:rPr>
        <w:t>ẩ</w:t>
      </w:r>
      <w:r>
        <w:rPr>
          <w:rFonts w:eastAsia="SimSun"/>
          <w:b/>
          <w:bCs/>
          <w:sz w:val="24"/>
          <w:szCs w:val="24"/>
        </w:rPr>
        <w:t>m t</w:t>
      </w:r>
      <w:r>
        <w:rPr>
          <w:rFonts w:eastAsia="SimSun"/>
          <w:b/>
          <w:bCs/>
          <w:sz w:val="24"/>
          <w:szCs w:val="24"/>
        </w:rPr>
        <w:t>ừ</w:t>
      </w:r>
      <w:r>
        <w:rPr>
          <w:rFonts w:eastAsia="SimSun"/>
          <w:b/>
          <w:bCs/>
          <w:sz w:val="24"/>
          <w:szCs w:val="24"/>
        </w:rPr>
        <w:t xml:space="preserve"> d</w:t>
      </w:r>
      <w:r>
        <w:rPr>
          <w:rFonts w:eastAsia="SimSun"/>
          <w:b/>
          <w:bCs/>
          <w:sz w:val="24"/>
          <w:szCs w:val="24"/>
        </w:rPr>
        <w:t>ữ</w:t>
      </w:r>
      <w:r>
        <w:rPr>
          <w:rFonts w:eastAsia="SimSun"/>
          <w:b/>
          <w:bCs/>
          <w:sz w:val="24"/>
          <w:szCs w:val="24"/>
        </w:rPr>
        <w:t xml:space="preserve"> li</w:t>
      </w:r>
      <w:r>
        <w:rPr>
          <w:rFonts w:eastAsia="SimSun"/>
          <w:b/>
          <w:bCs/>
          <w:sz w:val="24"/>
          <w:szCs w:val="24"/>
        </w:rPr>
        <w:t>ệ</w:t>
      </w:r>
      <w:r>
        <w:rPr>
          <w:rFonts w:eastAsia="SimSun"/>
          <w:b/>
          <w:bCs/>
          <w:sz w:val="24"/>
          <w:szCs w:val="24"/>
        </w:rPr>
        <w:t>u backend</w:t>
      </w:r>
    </w:p>
    <w:p w:rsidR="001C37B9" w:rsidRDefault="001C37B9"/>
    <w:p w:rsidR="001C37B9" w:rsidRDefault="008B5664">
      <w:pPr>
        <w:jc w:val="center"/>
      </w:pPr>
      <w:r>
        <w:rPr>
          <w:noProof/>
          <w:lang w:eastAsia="zh-CN"/>
        </w:rPr>
        <w:drawing>
          <wp:inline distT="0" distB="0" distL="114300" distR="114300">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4"/>
                    <a:stretch>
                      <a:fillRect/>
                    </a:stretch>
                  </pic:blipFill>
                  <pic:spPr>
                    <a:xfrm>
                      <a:off x="0" y="0"/>
                      <a:ext cx="5226050" cy="4445635"/>
                    </a:xfrm>
                    <a:prstGeom prst="rect">
                      <a:avLst/>
                    </a:prstGeom>
                    <a:noFill/>
                    <a:ln>
                      <a:noFill/>
                    </a:ln>
                  </pic:spPr>
                </pic:pic>
              </a:graphicData>
            </a:graphic>
          </wp:inline>
        </w:drawing>
      </w:r>
    </w:p>
    <w:p w:rsidR="001C37B9" w:rsidRDefault="008B5664">
      <w:pPr>
        <w:spacing w:line="273" w:lineRule="auto"/>
        <w:jc w:val="center"/>
        <w:rPr>
          <w:b/>
          <w:bCs/>
          <w:sz w:val="24"/>
          <w:szCs w:val="24"/>
        </w:rPr>
      </w:pPr>
      <w:r>
        <w:rPr>
          <w:b/>
          <w:bCs/>
          <w:sz w:val="24"/>
          <w:szCs w:val="24"/>
          <w:lang w:eastAsia="zh-CN" w:bidi="ar"/>
        </w:rPr>
        <w:t>Hình 5.</w:t>
      </w:r>
      <w:r>
        <w:rPr>
          <w:b/>
          <w:bCs/>
          <w:sz w:val="24"/>
          <w:szCs w:val="24"/>
          <w:lang w:eastAsia="zh-CN" w:bidi="ar"/>
        </w:rPr>
        <w:t>3</w:t>
      </w:r>
      <w:r>
        <w:rPr>
          <w:b/>
          <w:bCs/>
          <w:sz w:val="24"/>
          <w:szCs w:val="24"/>
          <w:lang w:eastAsia="zh-CN" w:bidi="ar"/>
        </w:rPr>
        <w:t xml:space="preserve">. </w:t>
      </w:r>
      <w:r>
        <w:rPr>
          <w:rFonts w:eastAsia="SimSun"/>
          <w:b/>
          <w:bCs/>
          <w:sz w:val="24"/>
          <w:szCs w:val="24"/>
        </w:rPr>
        <w:t xml:space="preserve">Trang </w:t>
      </w:r>
      <w:r>
        <w:rPr>
          <w:rFonts w:eastAsia="SimSun"/>
          <w:b/>
          <w:bCs/>
          <w:sz w:val="24"/>
          <w:szCs w:val="24"/>
        </w:rPr>
        <w:t>qu</w:t>
      </w:r>
      <w:r>
        <w:rPr>
          <w:rFonts w:eastAsia="SimSun"/>
          <w:b/>
          <w:bCs/>
          <w:sz w:val="24"/>
          <w:szCs w:val="24"/>
        </w:rPr>
        <w:t>ả</w:t>
      </w:r>
      <w:r>
        <w:rPr>
          <w:rFonts w:eastAsia="SimSun"/>
          <w:b/>
          <w:bCs/>
          <w:sz w:val="24"/>
          <w:szCs w:val="24"/>
        </w:rPr>
        <w:t>n tr</w:t>
      </w:r>
      <w:r>
        <w:rPr>
          <w:rFonts w:eastAsia="SimSun"/>
          <w:b/>
          <w:bCs/>
          <w:sz w:val="24"/>
          <w:szCs w:val="24"/>
        </w:rPr>
        <w:t>ị</w:t>
      </w:r>
      <w:r>
        <w:rPr>
          <w:rFonts w:eastAsia="SimSun"/>
          <w:b/>
          <w:bCs/>
          <w:sz w:val="24"/>
          <w:szCs w:val="24"/>
        </w:rPr>
        <w:t xml:space="preserve"> hi</w:t>
      </w:r>
      <w:r>
        <w:rPr>
          <w:rFonts w:eastAsia="SimSun"/>
          <w:b/>
          <w:bCs/>
          <w:sz w:val="24"/>
          <w:szCs w:val="24"/>
        </w:rPr>
        <w:t>ể</w:t>
      </w:r>
      <w:r>
        <w:rPr>
          <w:rFonts w:eastAsia="SimSun"/>
          <w:b/>
          <w:bCs/>
          <w:sz w:val="24"/>
          <w:szCs w:val="24"/>
        </w:rPr>
        <w:t>n th</w:t>
      </w:r>
      <w:r>
        <w:rPr>
          <w:rFonts w:eastAsia="SimSun"/>
          <w:b/>
          <w:bCs/>
          <w:sz w:val="24"/>
          <w:szCs w:val="24"/>
        </w:rPr>
        <w:t>ị</w:t>
      </w:r>
      <w:r>
        <w:rPr>
          <w:rFonts w:eastAsia="SimSun"/>
          <w:b/>
          <w:bCs/>
          <w:sz w:val="24"/>
          <w:szCs w:val="24"/>
        </w:rPr>
        <w:t xml:space="preserve"> danh sách s</w:t>
      </w:r>
      <w:r>
        <w:rPr>
          <w:rFonts w:eastAsia="SimSun"/>
          <w:b/>
          <w:bCs/>
          <w:sz w:val="24"/>
          <w:szCs w:val="24"/>
        </w:rPr>
        <w:t>ả</w:t>
      </w:r>
      <w:r>
        <w:rPr>
          <w:rFonts w:eastAsia="SimSun"/>
          <w:b/>
          <w:bCs/>
          <w:sz w:val="24"/>
          <w:szCs w:val="24"/>
        </w:rPr>
        <w:t>n ph</w:t>
      </w:r>
      <w:r>
        <w:rPr>
          <w:rFonts w:eastAsia="SimSun"/>
          <w:b/>
          <w:bCs/>
          <w:sz w:val="24"/>
          <w:szCs w:val="24"/>
        </w:rPr>
        <w:t>ẩ</w:t>
      </w:r>
      <w:r>
        <w:rPr>
          <w:rFonts w:eastAsia="SimSun"/>
          <w:b/>
          <w:bCs/>
          <w:sz w:val="24"/>
          <w:szCs w:val="24"/>
        </w:rPr>
        <w:t>m đ</w:t>
      </w:r>
      <w:r>
        <w:rPr>
          <w:rFonts w:eastAsia="SimSun"/>
          <w:b/>
          <w:bCs/>
          <w:sz w:val="24"/>
          <w:szCs w:val="24"/>
        </w:rPr>
        <w:t>ồ</w:t>
      </w:r>
      <w:r>
        <w:rPr>
          <w:rFonts w:eastAsia="SimSun"/>
          <w:b/>
          <w:bCs/>
          <w:sz w:val="24"/>
          <w:szCs w:val="24"/>
        </w:rPr>
        <w:t>ng b</w:t>
      </w:r>
      <w:r>
        <w:rPr>
          <w:rFonts w:eastAsia="SimSun"/>
          <w:b/>
          <w:bCs/>
          <w:sz w:val="24"/>
          <w:szCs w:val="24"/>
        </w:rPr>
        <w:t>ộ</w:t>
      </w:r>
      <w:r>
        <w:rPr>
          <w:rFonts w:eastAsia="SimSun"/>
          <w:b/>
          <w:bCs/>
          <w:sz w:val="24"/>
          <w:szCs w:val="24"/>
        </w:rPr>
        <w:t xml:space="preserve"> t</w:t>
      </w:r>
      <w:r>
        <w:rPr>
          <w:rFonts w:eastAsia="SimSun"/>
          <w:b/>
          <w:bCs/>
          <w:sz w:val="24"/>
          <w:szCs w:val="24"/>
        </w:rPr>
        <w:t>ừ</w:t>
      </w:r>
      <w:r>
        <w:rPr>
          <w:rFonts w:eastAsia="SimSun"/>
          <w:b/>
          <w:bCs/>
          <w:sz w:val="24"/>
          <w:szCs w:val="24"/>
        </w:rPr>
        <w:t xml:space="preserve"> backend</w:t>
      </w:r>
    </w:p>
    <w:p w:rsidR="001C37B9" w:rsidRDefault="001C37B9">
      <w:pPr>
        <w:ind w:firstLine="0"/>
      </w:pPr>
    </w:p>
    <w:p w:rsidR="001C37B9" w:rsidRDefault="008B5664">
      <w:pPr>
        <w:pStyle w:val="TableCaption"/>
        <w:spacing w:before="60" w:after="60"/>
        <w:rPr>
          <w:rFonts w:cs="Times New Roman"/>
          <w:szCs w:val="24"/>
        </w:rPr>
      </w:pPr>
      <w:r>
        <w:rPr>
          <w:rFonts w:cs="Times New Roman"/>
          <w:szCs w:val="24"/>
        </w:rPr>
        <w:lastRenderedPageBreak/>
        <w:t>Bảng 5.3. Tổng hợp kết quả cần điền từ output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1C37B9" w:rsidRPr="008B5664">
        <w:trPr>
          <w:tblHeader/>
          <w:jc w:val="center"/>
        </w:trPr>
        <w:tc>
          <w:tcPr>
            <w:tcW w:w="2268"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1C37B9" w:rsidRPr="008B5664" w:rsidRDefault="008B5664">
            <w:pPr>
              <w:ind w:firstLine="0"/>
              <w:jc w:val="center"/>
              <w:rPr>
                <w:b/>
                <w:sz w:val="24"/>
                <w:szCs w:val="24"/>
              </w:rPr>
            </w:pPr>
            <w:r w:rsidRPr="008B5664">
              <w:rPr>
                <w:b/>
                <w:sz w:val="24"/>
                <w:szCs w:val="24"/>
              </w:rPr>
              <w:t>Kết quả</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Backend package</w:t>
            </w:r>
          </w:p>
        </w:tc>
        <w:tc>
          <w:tcPr>
            <w:tcW w:w="311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backend\mvnw.cmd package</w:t>
            </w:r>
          </w:p>
        </w:tc>
        <w:tc>
          <w:tcPr>
            <w:tcW w:w="368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rFonts w:eastAsia="SimSun"/>
                <w:sz w:val="24"/>
                <w:szCs w:val="24"/>
              </w:rPr>
              <w:t>Đ</w:t>
            </w:r>
            <w:r w:rsidRPr="008B5664">
              <w:rPr>
                <w:rFonts w:eastAsia="SimSun"/>
                <w:sz w:val="24"/>
                <w:szCs w:val="24"/>
              </w:rPr>
              <w:t>ạ</w:t>
            </w:r>
            <w:r w:rsidRPr="008B5664">
              <w:rPr>
                <w:rFonts w:eastAsia="SimSun"/>
                <w:sz w:val="24"/>
                <w:szCs w:val="24"/>
              </w:rPr>
              <w:t xml:space="preserve">t. Maven package thành công, sinh file build trong </w:t>
            </w:r>
            <w:r w:rsidRPr="008B5664">
              <w:rPr>
                <w:rStyle w:val="HTMLCode"/>
                <w:rFonts w:ascii="Times New Roman" w:eastAsia="SimSun" w:hAnsi="Times New Roman" w:cs="Times New Roman"/>
                <w:sz w:val="24"/>
                <w:szCs w:val="24"/>
              </w:rPr>
              <w:t>target</w:t>
            </w:r>
            <w:r w:rsidRPr="008B5664">
              <w:rPr>
                <w:rFonts w:eastAsia="SimSun"/>
                <w:sz w:val="24"/>
                <w:szCs w:val="24"/>
              </w:rPr>
              <w:t>.</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 xml:space="preserve">Storefront </w:t>
            </w:r>
            <w:r w:rsidRPr="008B5664">
              <w:rPr>
                <w:sz w:val="24"/>
                <w:szCs w:val="24"/>
              </w:rPr>
              <w:t>typecheck/lint/build</w:t>
            </w:r>
          </w:p>
        </w:tc>
        <w:tc>
          <w:tcPr>
            <w:tcW w:w="311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npm run lint &amp;&amp; npm run build</w:t>
            </w:r>
          </w:p>
        </w:tc>
        <w:tc>
          <w:tcPr>
            <w:tcW w:w="368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rFonts w:eastAsia="SimSun"/>
                <w:sz w:val="24"/>
                <w:szCs w:val="24"/>
              </w:rPr>
              <w:t>Đ</w:t>
            </w:r>
            <w:r w:rsidRPr="008B5664">
              <w:rPr>
                <w:rFonts w:eastAsia="SimSun"/>
                <w:sz w:val="24"/>
                <w:szCs w:val="24"/>
              </w:rPr>
              <w:t>ạ</w:t>
            </w:r>
            <w:r w:rsidRPr="008B5664">
              <w:rPr>
                <w:rFonts w:eastAsia="SimSun"/>
                <w:sz w:val="24"/>
                <w:szCs w:val="24"/>
              </w:rPr>
              <w:t>t. Lint, typecheck và production build hoàn t</w:t>
            </w:r>
            <w:r w:rsidRPr="008B5664">
              <w:rPr>
                <w:rFonts w:eastAsia="SimSun"/>
                <w:sz w:val="24"/>
                <w:szCs w:val="24"/>
              </w:rPr>
              <w:t>ấ</w:t>
            </w:r>
            <w:r w:rsidRPr="008B5664">
              <w:rPr>
                <w:rFonts w:eastAsia="SimSun"/>
                <w:sz w:val="24"/>
                <w:szCs w:val="24"/>
              </w:rPr>
              <w:t>t.</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Admin typecheck/lint/build</w:t>
            </w:r>
          </w:p>
        </w:tc>
        <w:tc>
          <w:tcPr>
            <w:tcW w:w="311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docker compose up --build</w:t>
            </w:r>
          </w:p>
        </w:tc>
        <w:tc>
          <w:tcPr>
            <w:tcW w:w="368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rFonts w:eastAsia="SimSun"/>
                <w:sz w:val="24"/>
                <w:szCs w:val="24"/>
              </w:rPr>
              <w:t>Đ</w:t>
            </w:r>
            <w:r w:rsidRPr="008B5664">
              <w:rPr>
                <w:rFonts w:eastAsia="SimSun"/>
                <w:sz w:val="24"/>
                <w:szCs w:val="24"/>
              </w:rPr>
              <w:t>ạ</w:t>
            </w:r>
            <w:r w:rsidRPr="008B5664">
              <w:rPr>
                <w:rFonts w:eastAsia="SimSun"/>
                <w:sz w:val="24"/>
                <w:szCs w:val="24"/>
              </w:rPr>
              <w:t>t. Lint và build hoàn t</w:t>
            </w:r>
            <w:r w:rsidRPr="008B5664">
              <w:rPr>
                <w:rFonts w:eastAsia="SimSun"/>
                <w:sz w:val="24"/>
                <w:szCs w:val="24"/>
              </w:rPr>
              <w:t>ấ</w:t>
            </w:r>
            <w:r w:rsidRPr="008B5664">
              <w:rPr>
                <w:rFonts w:eastAsia="SimSun"/>
                <w:sz w:val="24"/>
                <w:szCs w:val="24"/>
              </w:rPr>
              <w:t>t.</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Docker Compose</w:t>
            </w:r>
          </w:p>
        </w:tc>
        <w:tc>
          <w:tcPr>
            <w:tcW w:w="311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Kiểm thử thủ công các luồng chính</w:t>
            </w:r>
          </w:p>
        </w:tc>
        <w:tc>
          <w:tcPr>
            <w:tcW w:w="368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rFonts w:eastAsia="SimSun"/>
                <w:sz w:val="24"/>
                <w:szCs w:val="24"/>
              </w:rPr>
              <w:t>Đ</w:t>
            </w:r>
            <w:r w:rsidRPr="008B5664">
              <w:rPr>
                <w:rFonts w:eastAsia="SimSun"/>
                <w:sz w:val="24"/>
                <w:szCs w:val="24"/>
              </w:rPr>
              <w:t>ạ</w:t>
            </w:r>
            <w:r w:rsidRPr="008B5664">
              <w:rPr>
                <w:rFonts w:eastAsia="SimSun"/>
                <w:sz w:val="24"/>
                <w:szCs w:val="24"/>
              </w:rPr>
              <w:t xml:space="preserve">t. Redis và </w:t>
            </w:r>
            <w:r w:rsidRPr="008B5664">
              <w:rPr>
                <w:rFonts w:eastAsia="SimSun"/>
                <w:sz w:val="24"/>
                <w:szCs w:val="24"/>
              </w:rPr>
              <w:t>RabbitMQ kh</w:t>
            </w:r>
            <w:r w:rsidRPr="008B5664">
              <w:rPr>
                <w:rFonts w:eastAsia="SimSun"/>
                <w:sz w:val="24"/>
                <w:szCs w:val="24"/>
              </w:rPr>
              <w:t>ở</w:t>
            </w:r>
            <w:r w:rsidRPr="008B5664">
              <w:rPr>
                <w:rFonts w:eastAsia="SimSun"/>
                <w:sz w:val="24"/>
                <w:szCs w:val="24"/>
              </w:rPr>
              <w:t>i đ</w:t>
            </w:r>
            <w:r w:rsidRPr="008B5664">
              <w:rPr>
                <w:rFonts w:eastAsia="SimSun"/>
                <w:sz w:val="24"/>
                <w:szCs w:val="24"/>
              </w:rPr>
              <w:t>ộ</w:t>
            </w:r>
            <w:r w:rsidRPr="008B5664">
              <w:rPr>
                <w:rFonts w:eastAsia="SimSun"/>
                <w:sz w:val="24"/>
                <w:szCs w:val="24"/>
              </w:rPr>
              <w:t>ng thành công; backend/visual search health check OK.</w:t>
            </w:r>
          </w:p>
        </w:tc>
      </w:tr>
      <w:tr w:rsidR="001C37B9" w:rsidRPr="008B5664">
        <w:trPr>
          <w:jc w:val="center"/>
        </w:trPr>
        <w:tc>
          <w:tcPr>
            <w:tcW w:w="226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sz w:val="24"/>
                <w:szCs w:val="24"/>
              </w:rPr>
              <w:t>Kiểm thử thủ công</w:t>
            </w:r>
          </w:p>
        </w:tc>
        <w:tc>
          <w:tcPr>
            <w:tcW w:w="3118"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rFonts w:eastAsia="SimSun"/>
                <w:sz w:val="24"/>
                <w:szCs w:val="24"/>
              </w:rPr>
              <w:t>Ki</w:t>
            </w:r>
            <w:r w:rsidRPr="008B5664">
              <w:rPr>
                <w:rFonts w:eastAsia="SimSun"/>
                <w:sz w:val="24"/>
                <w:szCs w:val="24"/>
              </w:rPr>
              <w:t>ể</w:t>
            </w:r>
            <w:r w:rsidRPr="008B5664">
              <w:rPr>
                <w:rFonts w:eastAsia="SimSun"/>
                <w:sz w:val="24"/>
                <w:szCs w:val="24"/>
              </w:rPr>
              <w:t>m th</w:t>
            </w:r>
            <w:r w:rsidRPr="008B5664">
              <w:rPr>
                <w:rFonts w:eastAsia="SimSun"/>
                <w:sz w:val="24"/>
                <w:szCs w:val="24"/>
              </w:rPr>
              <w:t>ử</w:t>
            </w:r>
            <w:r w:rsidRPr="008B5664">
              <w:rPr>
                <w:rFonts w:eastAsia="SimSun"/>
                <w:sz w:val="24"/>
                <w:szCs w:val="24"/>
              </w:rPr>
              <w:t xml:space="preserve"> th</w:t>
            </w:r>
            <w:r w:rsidRPr="008B5664">
              <w:rPr>
                <w:rFonts w:eastAsia="SimSun"/>
                <w:sz w:val="24"/>
                <w:szCs w:val="24"/>
              </w:rPr>
              <w:t>ủ</w:t>
            </w:r>
            <w:r w:rsidRPr="008B5664">
              <w:rPr>
                <w:rFonts w:eastAsia="SimSun"/>
                <w:sz w:val="24"/>
                <w:szCs w:val="24"/>
              </w:rPr>
              <w:t xml:space="preserve"> công các lu</w:t>
            </w:r>
            <w:r w:rsidRPr="008B5664">
              <w:rPr>
                <w:rFonts w:eastAsia="SimSun"/>
                <w:sz w:val="24"/>
                <w:szCs w:val="24"/>
              </w:rPr>
              <w:t>ồ</w:t>
            </w:r>
            <w:r w:rsidRPr="008B5664">
              <w:rPr>
                <w:rFonts w:eastAsia="SimSun"/>
                <w:sz w:val="24"/>
                <w:szCs w:val="24"/>
              </w:rPr>
              <w:t>ng chính trên trình duy</w:t>
            </w:r>
            <w:r w:rsidRPr="008B5664">
              <w:rPr>
                <w:rFonts w:eastAsia="SimSun"/>
                <w:sz w:val="24"/>
                <w:szCs w:val="24"/>
              </w:rPr>
              <w:t>ệ</w:t>
            </w:r>
            <w:r w:rsidRPr="008B5664">
              <w:rPr>
                <w:rFonts w:eastAsia="SimSun"/>
                <w:sz w:val="24"/>
                <w:szCs w:val="24"/>
              </w:rPr>
              <w:t>t và API.</w:t>
            </w:r>
          </w:p>
        </w:tc>
        <w:tc>
          <w:tcPr>
            <w:tcW w:w="3685" w:type="dxa"/>
            <w:tcMar>
              <w:top w:w="80" w:type="dxa"/>
              <w:left w:w="80" w:type="dxa"/>
              <w:bottom w:w="80" w:type="dxa"/>
              <w:right w:w="80" w:type="dxa"/>
            </w:tcMar>
            <w:vAlign w:val="center"/>
          </w:tcPr>
          <w:p w:rsidR="001C37B9" w:rsidRPr="008B5664" w:rsidRDefault="008B5664">
            <w:pPr>
              <w:spacing w:before="0" w:after="0" w:line="240" w:lineRule="auto"/>
              <w:ind w:firstLine="0"/>
              <w:jc w:val="left"/>
              <w:rPr>
                <w:sz w:val="24"/>
                <w:szCs w:val="24"/>
              </w:rPr>
            </w:pPr>
            <w:r w:rsidRPr="008B5664">
              <w:rPr>
                <w:rFonts w:eastAsia="SimSun"/>
                <w:sz w:val="24"/>
                <w:szCs w:val="24"/>
              </w:rPr>
              <w:t>Đ</w:t>
            </w:r>
            <w:r w:rsidRPr="008B5664">
              <w:rPr>
                <w:rFonts w:eastAsia="SimSun"/>
                <w:sz w:val="24"/>
                <w:szCs w:val="24"/>
              </w:rPr>
              <w:t>ạ</w:t>
            </w:r>
            <w:r w:rsidRPr="008B5664">
              <w:rPr>
                <w:rFonts w:eastAsia="SimSun"/>
                <w:sz w:val="24"/>
                <w:szCs w:val="24"/>
              </w:rPr>
              <w:t>t. Đã ki</w:t>
            </w:r>
            <w:r w:rsidRPr="008B5664">
              <w:rPr>
                <w:rFonts w:eastAsia="SimSun"/>
                <w:sz w:val="24"/>
                <w:szCs w:val="24"/>
              </w:rPr>
              <w:t>ể</w:t>
            </w:r>
            <w:r w:rsidRPr="008B5664">
              <w:rPr>
                <w:rFonts w:eastAsia="SimSun"/>
                <w:sz w:val="24"/>
                <w:szCs w:val="24"/>
              </w:rPr>
              <w:t>m th</w:t>
            </w:r>
            <w:r w:rsidRPr="008B5664">
              <w:rPr>
                <w:rFonts w:eastAsia="SimSun"/>
                <w:sz w:val="24"/>
                <w:szCs w:val="24"/>
              </w:rPr>
              <w:t>ử</w:t>
            </w:r>
            <w:r w:rsidRPr="008B5664">
              <w:rPr>
                <w:rFonts w:eastAsia="SimSun"/>
                <w:sz w:val="24"/>
                <w:szCs w:val="24"/>
              </w:rPr>
              <w:t xml:space="preserve"> đăng nh</w:t>
            </w:r>
            <w:r w:rsidRPr="008B5664">
              <w:rPr>
                <w:rFonts w:eastAsia="SimSun"/>
                <w:sz w:val="24"/>
                <w:szCs w:val="24"/>
              </w:rPr>
              <w:t>ậ</w:t>
            </w:r>
            <w:r w:rsidRPr="008B5664">
              <w:rPr>
                <w:rFonts w:eastAsia="SimSun"/>
                <w:sz w:val="24"/>
                <w:szCs w:val="24"/>
              </w:rPr>
              <w:t>p, tìm ki</w:t>
            </w:r>
            <w:r w:rsidRPr="008B5664">
              <w:rPr>
                <w:rFonts w:eastAsia="SimSun"/>
                <w:sz w:val="24"/>
                <w:szCs w:val="24"/>
              </w:rPr>
              <w:t>ế</w:t>
            </w:r>
            <w:r w:rsidRPr="008B5664">
              <w:rPr>
                <w:rFonts w:eastAsia="SimSun"/>
                <w:sz w:val="24"/>
                <w:szCs w:val="24"/>
              </w:rPr>
              <w:t>m s</w:t>
            </w:r>
            <w:r w:rsidRPr="008B5664">
              <w:rPr>
                <w:rFonts w:eastAsia="SimSun"/>
                <w:sz w:val="24"/>
                <w:szCs w:val="24"/>
              </w:rPr>
              <w:t>ả</w:t>
            </w:r>
            <w:r w:rsidRPr="008B5664">
              <w:rPr>
                <w:rFonts w:eastAsia="SimSun"/>
                <w:sz w:val="24"/>
                <w:szCs w:val="24"/>
              </w:rPr>
              <w:t>n ph</w:t>
            </w:r>
            <w:r w:rsidRPr="008B5664">
              <w:rPr>
                <w:rFonts w:eastAsia="SimSun"/>
                <w:sz w:val="24"/>
                <w:szCs w:val="24"/>
              </w:rPr>
              <w:t>ẩ</w:t>
            </w:r>
            <w:r w:rsidRPr="008B5664">
              <w:rPr>
                <w:rFonts w:eastAsia="SimSun"/>
                <w:sz w:val="24"/>
                <w:szCs w:val="24"/>
              </w:rPr>
              <w:t>m, gi</w:t>
            </w:r>
            <w:r w:rsidRPr="008B5664">
              <w:rPr>
                <w:rFonts w:eastAsia="SimSun"/>
                <w:sz w:val="24"/>
                <w:szCs w:val="24"/>
              </w:rPr>
              <w:t>ỏ</w:t>
            </w:r>
            <w:r w:rsidRPr="008B5664">
              <w:rPr>
                <w:rFonts w:eastAsia="SimSun"/>
                <w:sz w:val="24"/>
                <w:szCs w:val="24"/>
              </w:rPr>
              <w:t xml:space="preserve"> hàng, checkout, đ</w:t>
            </w:r>
            <w:r w:rsidRPr="008B5664">
              <w:rPr>
                <w:rFonts w:eastAsia="SimSun"/>
                <w:sz w:val="24"/>
                <w:szCs w:val="24"/>
              </w:rPr>
              <w:t>ặ</w:t>
            </w:r>
            <w:r w:rsidRPr="008B5664">
              <w:rPr>
                <w:rFonts w:eastAsia="SimSun"/>
                <w:sz w:val="24"/>
                <w:szCs w:val="24"/>
              </w:rPr>
              <w:t>t hàng, thanh toán, qu</w:t>
            </w:r>
            <w:r w:rsidRPr="008B5664">
              <w:rPr>
                <w:rFonts w:eastAsia="SimSun"/>
                <w:sz w:val="24"/>
                <w:szCs w:val="24"/>
              </w:rPr>
              <w:t>ả</w:t>
            </w:r>
            <w:r w:rsidRPr="008B5664">
              <w:rPr>
                <w:rFonts w:eastAsia="SimSun"/>
                <w:sz w:val="24"/>
                <w:szCs w:val="24"/>
              </w:rPr>
              <w:t>n tr</w:t>
            </w:r>
            <w:r w:rsidRPr="008B5664">
              <w:rPr>
                <w:rFonts w:eastAsia="SimSun"/>
                <w:sz w:val="24"/>
                <w:szCs w:val="24"/>
              </w:rPr>
              <w:t>ị</w:t>
            </w:r>
            <w:r w:rsidRPr="008B5664">
              <w:rPr>
                <w:rFonts w:eastAsia="SimSun"/>
                <w:sz w:val="24"/>
                <w:szCs w:val="24"/>
              </w:rPr>
              <w:t xml:space="preserve"> s</w:t>
            </w:r>
            <w:r w:rsidRPr="008B5664">
              <w:rPr>
                <w:rFonts w:eastAsia="SimSun"/>
                <w:sz w:val="24"/>
                <w:szCs w:val="24"/>
              </w:rPr>
              <w:t>ả</w:t>
            </w:r>
            <w:r w:rsidRPr="008B5664">
              <w:rPr>
                <w:rFonts w:eastAsia="SimSun"/>
                <w:sz w:val="24"/>
                <w:szCs w:val="24"/>
              </w:rPr>
              <w:t>n ph</w:t>
            </w:r>
            <w:r w:rsidRPr="008B5664">
              <w:rPr>
                <w:rFonts w:eastAsia="SimSun"/>
                <w:sz w:val="24"/>
                <w:szCs w:val="24"/>
              </w:rPr>
              <w:t>ẩ</w:t>
            </w:r>
            <w:r w:rsidRPr="008B5664">
              <w:rPr>
                <w:rFonts w:eastAsia="SimSun"/>
                <w:sz w:val="24"/>
                <w:szCs w:val="24"/>
              </w:rPr>
              <w:t xml:space="preserve">m, </w:t>
            </w:r>
            <w:r w:rsidRPr="008B5664">
              <w:rPr>
                <w:rFonts w:eastAsia="SimSun"/>
                <w:sz w:val="24"/>
                <w:szCs w:val="24"/>
              </w:rPr>
              <w:t>t</w:t>
            </w:r>
            <w:r w:rsidRPr="008B5664">
              <w:rPr>
                <w:rFonts w:eastAsia="SimSun"/>
                <w:sz w:val="24"/>
                <w:szCs w:val="24"/>
              </w:rPr>
              <w:t>ồ</w:t>
            </w:r>
            <w:r w:rsidRPr="008B5664">
              <w:rPr>
                <w:rFonts w:eastAsia="SimSun"/>
                <w:sz w:val="24"/>
                <w:szCs w:val="24"/>
              </w:rPr>
              <w:t>n kho, chatbot và visual search.</w:t>
            </w:r>
          </w:p>
        </w:tc>
      </w:tr>
    </w:tbl>
    <w:p w:rsidR="001C37B9" w:rsidRDefault="001C37B9">
      <w:pPr>
        <w:ind w:firstLine="0"/>
        <w:rPr>
          <w:sz w:val="24"/>
          <w:szCs w:val="24"/>
        </w:rPr>
      </w:pPr>
    </w:p>
    <w:p w:rsidR="001C37B9" w:rsidRDefault="008B5664">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45"/>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46"/>
                    <a:stretch>
                      <a:fillRect/>
                    </a:stretch>
                  </pic:blipFill>
                  <pic:spPr>
                    <a:xfrm>
                      <a:off x="0" y="0"/>
                      <a:ext cx="2733675" cy="4686935"/>
                    </a:xfrm>
                    <a:prstGeom prst="rect">
                      <a:avLst/>
                    </a:prstGeom>
                    <a:noFill/>
                    <a:ln>
                      <a:noFill/>
                    </a:ln>
                  </pic:spPr>
                </pic:pic>
              </a:graphicData>
            </a:graphic>
          </wp:inline>
        </w:drawing>
      </w:r>
    </w:p>
    <w:p w:rsidR="001C37B9" w:rsidRDefault="008B5664">
      <w:pPr>
        <w:ind w:firstLine="0"/>
        <w:jc w:val="center"/>
      </w:pPr>
      <w:r>
        <w:rPr>
          <w:b/>
          <w:bCs/>
          <w:sz w:val="24"/>
          <w:szCs w:val="24"/>
        </w:rPr>
        <w:t xml:space="preserve">Hình </w:t>
      </w:r>
      <w:r>
        <w:rPr>
          <w:b/>
          <w:bCs/>
          <w:sz w:val="24"/>
          <w:szCs w:val="24"/>
        </w:rPr>
        <w:t>5.4</w:t>
      </w:r>
      <w:r>
        <w:rPr>
          <w:b/>
          <w:bCs/>
          <w:sz w:val="24"/>
          <w:szCs w:val="24"/>
        </w:rPr>
        <w:t xml:space="preserve">. </w:t>
      </w:r>
      <w:r>
        <w:rPr>
          <w:b/>
          <w:bCs/>
          <w:sz w:val="24"/>
          <w:szCs w:val="24"/>
        </w:rPr>
        <w:t>Build thành công FrontEnd storefront và admin</w:t>
      </w:r>
    </w:p>
    <w:p w:rsidR="001C37B9" w:rsidRDefault="001C37B9"/>
    <w:p w:rsidR="001C37B9" w:rsidRDefault="001C37B9">
      <w:pPr>
        <w:jc w:val="center"/>
      </w:pPr>
    </w:p>
    <w:p w:rsidR="001C37B9" w:rsidRDefault="008B5664">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7"/>
                    <a:stretch>
                      <a:fillRect/>
                    </a:stretch>
                  </pic:blipFill>
                  <pic:spPr>
                    <a:xfrm>
                      <a:off x="0" y="0"/>
                      <a:ext cx="5166360" cy="3586973"/>
                    </a:xfrm>
                    <a:prstGeom prst="rect">
                      <a:avLst/>
                    </a:prstGeom>
                    <a:noFill/>
                    <a:ln>
                      <a:noFill/>
                    </a:ln>
                  </pic:spPr>
                </pic:pic>
              </a:graphicData>
            </a:graphic>
          </wp:inline>
        </w:drawing>
      </w:r>
    </w:p>
    <w:p w:rsidR="001C37B9" w:rsidRDefault="008B5664">
      <w:pPr>
        <w:ind w:firstLine="0"/>
        <w:jc w:val="center"/>
      </w:pPr>
      <w:r>
        <w:rPr>
          <w:b/>
          <w:bCs/>
          <w:sz w:val="24"/>
          <w:szCs w:val="24"/>
        </w:rPr>
        <w:t xml:space="preserve">Hình </w:t>
      </w:r>
      <w:r>
        <w:rPr>
          <w:b/>
          <w:bCs/>
          <w:sz w:val="24"/>
          <w:szCs w:val="24"/>
        </w:rPr>
        <w:t>5.5</w:t>
      </w:r>
      <w:r>
        <w:rPr>
          <w:b/>
          <w:bCs/>
          <w:sz w:val="24"/>
          <w:szCs w:val="24"/>
        </w:rPr>
        <w:t xml:space="preserve">. </w:t>
      </w:r>
      <w:r>
        <w:rPr>
          <w:b/>
          <w:bCs/>
          <w:sz w:val="24"/>
          <w:szCs w:val="24"/>
        </w:rPr>
        <w:t>Kết quả của luồng Lấy tất cả sản phẩm</w:t>
      </w:r>
    </w:p>
    <w:p w:rsidR="001C37B9" w:rsidRDefault="001C37B9">
      <w:pPr>
        <w:ind w:firstLine="0"/>
      </w:pPr>
    </w:p>
    <w:p w:rsidR="001C37B9" w:rsidRDefault="008B5664">
      <w:pPr>
        <w:pStyle w:val="Heading2"/>
        <w:jc w:val="left"/>
        <w:rPr>
          <w:color w:val="auto"/>
          <w:sz w:val="24"/>
          <w:szCs w:val="24"/>
        </w:rPr>
      </w:pPr>
      <w:bookmarkStart w:id="87" w:name="_Toc237235086"/>
      <w:r>
        <w:rPr>
          <w:rFonts w:eastAsia="Times New Roman"/>
          <w:color w:val="auto"/>
          <w:sz w:val="24"/>
          <w:szCs w:val="24"/>
        </w:rPr>
        <w:t>5.5. Đánh giá kết quả</w:t>
      </w:r>
      <w:bookmarkEnd w:id="87"/>
    </w:p>
    <w:p w:rsidR="001C37B9" w:rsidRDefault="008B5664">
      <w:pPr>
        <w:pStyle w:val="Heading3"/>
        <w:jc w:val="left"/>
        <w:rPr>
          <w:color w:val="auto"/>
          <w:sz w:val="24"/>
          <w:szCs w:val="24"/>
        </w:rPr>
      </w:pPr>
      <w:bookmarkStart w:id="88" w:name="_Toc237235087"/>
      <w:r>
        <w:rPr>
          <w:rFonts w:eastAsia="Times New Roman"/>
          <w:color w:val="auto"/>
          <w:sz w:val="24"/>
          <w:szCs w:val="24"/>
        </w:rPr>
        <w:t>5.5.1. Kết quả đạt được</w:t>
      </w:r>
      <w:bookmarkEnd w:id="88"/>
    </w:p>
    <w:p w:rsidR="001C37B9" w:rsidRDefault="008B5664">
      <w:pPr>
        <w:rPr>
          <w:sz w:val="24"/>
          <w:szCs w:val="24"/>
        </w:rPr>
      </w:pPr>
      <w:r>
        <w:rPr>
          <w:sz w:val="24"/>
          <w:szCs w:val="24"/>
        </w:rPr>
        <w:t xml:space="preserve">Theo snapshot dự án, hệ thống đã hình thành kiến trúc ba lớp </w:t>
      </w:r>
      <w:r>
        <w:rPr>
          <w:sz w:val="24"/>
          <w:szCs w:val="24"/>
        </w:rPr>
        <w:t xml:space="preserve">ứng dụng gồm storefront, admin và backend; backend được chia thành các module nghiệp vụ; cơ sở dữ liệu bao phủ các cụm tài khoản, catalog, bán hàng, payment, kho và vận hành. Luồng mua hàng được thiết kế từ tra cứu biến thể đến tạo đơn và thanh toán. Việc </w:t>
      </w:r>
      <w:r>
        <w:rPr>
          <w:sz w:val="24"/>
          <w:szCs w:val="24"/>
        </w:rPr>
        <w:t>tách order status và payment status tạo nền tảng xử lý nhiều phương thức thanh toán.</w:t>
      </w:r>
    </w:p>
    <w:p w:rsidR="001C37B9" w:rsidRDefault="008B5664">
      <w:pPr>
        <w:rPr>
          <w:sz w:val="24"/>
          <w:szCs w:val="24"/>
        </w:rPr>
      </w:pPr>
      <w:r>
        <w:rPr>
          <w:sz w:val="24"/>
          <w:szCs w:val="24"/>
        </w:rPr>
        <w:t>Hệ thống có cơ chế JWT, refresh token, RBAC, transaction, migration và Docker. Trang quản trị hỗ trợ các nhóm dữ liệu chính và báo cáo. Nền tảng replenishment đã có cấu tr</w:t>
      </w:r>
      <w:r>
        <w:rPr>
          <w:sz w:val="24"/>
          <w:szCs w:val="24"/>
        </w:rPr>
        <w:t>úc lưu chính sách, chuỗi nhu cầu và khuyến nghị dự kiến. Những kết quả này phải được đối chiếu với ảnh, source và output test trước khi ghi là hoàn thành trong bản cuối.</w:t>
      </w:r>
    </w:p>
    <w:p w:rsidR="001C37B9" w:rsidRDefault="008B5664">
      <w:pPr>
        <w:pStyle w:val="Heading3"/>
        <w:jc w:val="left"/>
        <w:rPr>
          <w:color w:val="auto"/>
          <w:sz w:val="24"/>
          <w:szCs w:val="24"/>
        </w:rPr>
      </w:pPr>
      <w:bookmarkStart w:id="89" w:name="_Toc237235088"/>
      <w:r>
        <w:rPr>
          <w:rFonts w:eastAsia="Times New Roman"/>
          <w:color w:val="auto"/>
          <w:sz w:val="24"/>
          <w:szCs w:val="24"/>
        </w:rPr>
        <w:t>5.5.2. Hạn chế</w:t>
      </w:r>
      <w:bookmarkEnd w:id="89"/>
    </w:p>
    <w:p w:rsidR="001C37B9" w:rsidRDefault="008B5664">
      <w:pPr>
        <w:pStyle w:val="ListBullet"/>
        <w:rPr>
          <w:sz w:val="24"/>
          <w:szCs w:val="24"/>
        </w:rPr>
      </w:pPr>
      <w:r>
        <w:rPr>
          <w:sz w:val="24"/>
          <w:szCs w:val="24"/>
        </w:rPr>
        <w:t xml:space="preserve">VNPay mới ở sandbox hoặc demo, chưa chứng minh quy trình production và </w:t>
      </w:r>
      <w:r>
        <w:rPr>
          <w:sz w:val="24"/>
          <w:szCs w:val="24"/>
        </w:rPr>
        <w:t>đối soát thật.</w:t>
      </w:r>
    </w:p>
    <w:p w:rsidR="001C37B9" w:rsidRDefault="008B5664">
      <w:pPr>
        <w:pStyle w:val="ListBullet"/>
        <w:rPr>
          <w:sz w:val="24"/>
          <w:szCs w:val="24"/>
        </w:rPr>
      </w:pPr>
      <w:r>
        <w:rPr>
          <w:sz w:val="24"/>
          <w:szCs w:val="24"/>
        </w:rPr>
        <w:t>Cloudinary, SMTP và Google login phụ thuộc cấu hình, có thể không chạy thật ở mọi môi trường.</w:t>
      </w:r>
    </w:p>
    <w:p w:rsidR="001C37B9" w:rsidRDefault="008B5664">
      <w:pPr>
        <w:pStyle w:val="ListBullet"/>
        <w:rPr>
          <w:sz w:val="24"/>
          <w:szCs w:val="24"/>
        </w:rPr>
      </w:pPr>
      <w:r>
        <w:rPr>
          <w:sz w:val="24"/>
          <w:szCs w:val="24"/>
        </w:rPr>
        <w:t>Admin có thể có mock hoặc fallback khi thiếu API base URL; cần loại bỏ nhầm lẫn khi demo.</w:t>
      </w:r>
    </w:p>
    <w:p w:rsidR="008B5664" w:rsidRDefault="008B5664">
      <w:pPr>
        <w:pStyle w:val="ListBullet"/>
        <w:rPr>
          <w:sz w:val="24"/>
          <w:szCs w:val="24"/>
        </w:rPr>
      </w:pPr>
      <w:r>
        <w:rPr>
          <w:sz w:val="24"/>
          <w:szCs w:val="24"/>
        </w:rPr>
        <w:lastRenderedPageBreak/>
        <w:t>Chatbot khách hàng hỗ trợ tra cứu, tư vấn kích cỡ, tìm kiếm/đề xuất sản phẩm và thao tác giỏ hàng hoặc đơn hàng qua tool. Dịch vụ cần tiếp tục được đánh giá bằng bộ câu hỏi tiếng Việt, tỷ lệ chọn đúng công cụ, độ chính xác dữ liệu và chi phí mô hình.</w:t>
      </w:r>
    </w:p>
    <w:p w:rsidR="008B5664" w:rsidRDefault="008B5664">
      <w:pPr>
        <w:pStyle w:val="ListBullet"/>
      </w:pPr>
      <w:r>
        <w:t>Dịch vụ tìm kiếm hình ảnh đã có pipeline embedding, lập chỉ mục bất đồng bộ, truy vấn tương đồng và API vận hành; hạn chế còn lại là chất lượng phụ thuộc dữ liệu ảnh và provider, cần đánh giá top-k trên tập ảnh thực tế.</w:t>
      </w:r>
    </w:p>
    <w:p w:rsidR="001C37B9" w:rsidRDefault="008B5664" w:rsidP="008B5664">
      <w:pPr>
        <w:pStyle w:val="ListBullet"/>
      </w:pPr>
      <w:r>
        <w:t xml:space="preserve">Chưa có bằng chứng deploy </w:t>
      </w:r>
      <w:r>
        <w:t>production, monitoring, backup, kiểm thử tải và E2E trình duyệt đầy đủ.</w:t>
      </w:r>
    </w:p>
    <w:p w:rsidR="001C37B9" w:rsidRDefault="008B5664">
      <w:pPr>
        <w:pStyle w:val="ListBullet"/>
        <w:rPr>
          <w:sz w:val="24"/>
          <w:szCs w:val="24"/>
        </w:rPr>
      </w:pPr>
      <w:r>
        <w:rPr>
          <w:sz w:val="24"/>
          <w:szCs w:val="24"/>
        </w:rPr>
        <w:t>Số liệu quy mô dự án có thể thay đổi sau snapshot và cần được đếm lại.</w:t>
      </w:r>
    </w:p>
    <w:p w:rsidR="001C37B9" w:rsidRDefault="008B5664">
      <w:pPr>
        <w:pStyle w:val="Heading3"/>
        <w:jc w:val="left"/>
        <w:rPr>
          <w:color w:val="auto"/>
          <w:sz w:val="24"/>
          <w:szCs w:val="24"/>
        </w:rPr>
      </w:pPr>
      <w:bookmarkStart w:id="90" w:name="_Toc237235089"/>
      <w:r>
        <w:rPr>
          <w:rFonts w:eastAsia="Times New Roman"/>
          <w:color w:val="auto"/>
          <w:sz w:val="24"/>
          <w:szCs w:val="24"/>
        </w:rPr>
        <w:t>5.5.3. Hướng cải tiến</w:t>
      </w:r>
      <w:bookmarkEnd w:id="90"/>
    </w:p>
    <w:p w:rsidR="001C37B9" w:rsidRDefault="008B5664">
      <w:pPr>
        <w:rPr>
          <w:sz w:val="24"/>
          <w:szCs w:val="24"/>
        </w:rPr>
      </w:pPr>
      <w:r>
        <w:rPr>
          <w:sz w:val="24"/>
          <w:szCs w:val="24"/>
        </w:rPr>
        <w:t>Ưu tiên trước mắt là chốt commit, chạy toàn bộ test và build, sửa lỗi còn lại, chuẩn hóa dữ</w:t>
      </w:r>
      <w:r>
        <w:rPr>
          <w:sz w:val="24"/>
          <w:szCs w:val="24"/>
        </w:rPr>
        <w:t xml:space="preserve"> liệu demo và hoàn thiện ảnh minh chứng. Tiếp theo, nhóm cần bổ sung E2E test cho đăng nhập, checkout, payment callback và quản lý đơn; kiểm thử tải cho truy vấn catalog và thao tác đặt hàng; theo dõi log, metric và cảnh báo.</w:t>
      </w:r>
    </w:p>
    <w:p w:rsidR="008B5664" w:rsidRDefault="008B5664">
      <w:pPr>
        <w:rPr>
          <w:sz w:val="24"/>
          <w:szCs w:val="24"/>
        </w:rPr>
      </w:pPr>
      <w:r>
        <w:rPr>
          <w:sz w:val="24"/>
          <w:szCs w:val="24"/>
        </w:rP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1C37B9" w:rsidRDefault="008B5664" w:rsidP="008B5664">
      <w:r>
        <w:t>Đối với production, cần quản lý secret, HTTPS, domain callback, backup database, migration strategy, CI/CD, phân tách môi trường và quy trình rollback. Các provider ngoài cần timeout, retry có kiểm soát và circuit breaker hoặc cơ chế xử lý lỗi ph</w:t>
      </w:r>
      <w:r>
        <w:t>ù hợp.</w:t>
      </w:r>
    </w:p>
    <w:p w:rsidR="001C37B9" w:rsidRDefault="008B5664">
      <w:pPr>
        <w:pStyle w:val="Heading2"/>
        <w:rPr>
          <w:color w:val="auto"/>
          <w:sz w:val="24"/>
          <w:szCs w:val="24"/>
        </w:rPr>
      </w:pPr>
      <w:bookmarkStart w:id="91" w:name="_Toc237235090"/>
      <w:r>
        <w:rPr>
          <w:color w:val="auto"/>
          <w:sz w:val="24"/>
          <w:szCs w:val="24"/>
        </w:rPr>
        <w:t>5.6. Ki</w:t>
      </w:r>
      <w:r>
        <w:rPr>
          <w:color w:val="auto"/>
          <w:sz w:val="24"/>
          <w:szCs w:val="24"/>
        </w:rPr>
        <w:t>ể</w:t>
      </w:r>
      <w:r>
        <w:rPr>
          <w:color w:val="auto"/>
          <w:sz w:val="24"/>
          <w:szCs w:val="24"/>
        </w:rPr>
        <w:t>m th</w:t>
      </w:r>
      <w:r>
        <w:rPr>
          <w:color w:val="auto"/>
          <w:sz w:val="24"/>
          <w:szCs w:val="24"/>
        </w:rPr>
        <w:t>ử</w:t>
      </w:r>
      <w:r>
        <w:rPr>
          <w:color w:val="auto"/>
          <w:sz w:val="24"/>
          <w:szCs w:val="24"/>
        </w:rPr>
        <w:t xml:space="preserve"> chatbot-service</w:t>
      </w:r>
      <w:bookmarkEnd w:id="91"/>
    </w:p>
    <w:p w:rsidR="001C37B9" w:rsidRDefault="001C37B9"/>
    <w:p w:rsidR="001C37B9" w:rsidRDefault="008B5664">
      <w:r>
        <w:rPr>
          <w:noProof/>
          <w:lang w:eastAsia="zh-CN"/>
        </w:rPr>
        <w:drawing>
          <wp:inline distT="0" distB="0" distL="114300" distR="114300">
            <wp:extent cx="5100320" cy="3322320"/>
            <wp:effectExtent l="0" t="0" r="5080"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48"/>
                    <a:stretch>
                      <a:fillRect/>
                    </a:stretch>
                  </pic:blipFill>
                  <pic:spPr>
                    <a:xfrm>
                      <a:off x="0" y="0"/>
                      <a:ext cx="5100320" cy="3322320"/>
                    </a:xfrm>
                    <a:prstGeom prst="rect">
                      <a:avLst/>
                    </a:prstGeom>
                    <a:noFill/>
                    <a:ln>
                      <a:noFill/>
                    </a:ln>
                  </pic:spPr>
                </pic:pic>
              </a:graphicData>
            </a:graphic>
          </wp:inline>
        </w:drawing>
      </w:r>
    </w:p>
    <w:p w:rsidR="001C37B9" w:rsidRDefault="008B5664">
      <w:pPr>
        <w:pStyle w:val="FigureCaption"/>
        <w:rPr>
          <w:rFonts w:cs="Times New Roman"/>
          <w:szCs w:val="24"/>
        </w:rPr>
      </w:pPr>
      <w:r>
        <w:rPr>
          <w:rFonts w:cs="Times New Roman"/>
          <w:szCs w:val="24"/>
        </w:rPr>
        <w:lastRenderedPageBreak/>
        <w:t>Hình 5.</w:t>
      </w:r>
      <w:r>
        <w:rPr>
          <w:rFonts w:cs="Times New Roman"/>
          <w:szCs w:val="24"/>
        </w:rPr>
        <w:t>6</w:t>
      </w:r>
      <w:r>
        <w:rPr>
          <w:rFonts w:cs="Times New Roman"/>
          <w:szCs w:val="24"/>
        </w:rPr>
        <w:t>. Kết quả kiểm thử các dịch vụ chatbot và AI</w:t>
      </w:r>
    </w:p>
    <w:p w:rsidR="001C37B9" w:rsidRDefault="008B5664">
      <w:pPr>
        <w:rPr>
          <w:sz w:val="24"/>
          <w:szCs w:val="24"/>
        </w:rPr>
      </w:pPr>
      <w:r>
        <w:rPr>
          <w:sz w:val="24"/>
          <w:szCs w:val="24"/>
        </w:rPr>
        <w:t>Source chatbot-service có 174 hàm test, bao phủ intent router, query parser, synonym rewriter, RRF fusion, reranker, result guard, context resolver, session store,</w:t>
      </w:r>
      <w:r>
        <w:rPr>
          <w:sz w:val="24"/>
          <w:szCs w:val="24"/>
        </w:rPr>
        <w:t xml:space="preserve"> xác thực JWT, tool registry, tìm kiếm/chi tiết/đề xuất sản phẩm, tư vấn size, thao tác giỏ/đơn và API tích hợp. Bộ test còn có nhánh security, timeout, action confirmation và hợp đồng với backend.</w:t>
      </w:r>
    </w:p>
    <w:p w:rsidR="001C37B9" w:rsidRDefault="008B5664">
      <w:pPr>
        <w:rPr>
          <w:sz w:val="24"/>
          <w:szCs w:val="24"/>
        </w:rPr>
      </w:pPr>
      <w:r>
        <w:t>Lần chạy lại chatbot-service bằng .\.venv\Scripts\python.e</w:t>
      </w:r>
      <w:r>
        <w:t>xe -m pytest tests/unit -q đạt 200/200 test, có 1 warning không chặn kết quả. Các test bao phủ intent router, query parser, synonym rewriter, RRF fusion, reranker, result guard, context resolver, session store, xác thực JWT, tool selector/executor, tìm kiế</w:t>
      </w:r>
      <w:r>
        <w:t>m sản phẩm, tư vấn size và các nhánh xử lý hội thoại chính.</w:t>
      </w:r>
    </w:p>
    <w:p w:rsidR="001C37B9" w:rsidRDefault="008B5664">
      <w:pPr>
        <w:rPr>
          <w:sz w:val="24"/>
          <w:szCs w:val="24"/>
        </w:rPr>
      </w:pPr>
      <w:r>
        <w:rPr>
          <w:sz w:val="24"/>
          <w:szCs w:val="24"/>
        </w:rPr>
        <w:t>Tiêu chí đánh giá chatbot khách hàng không chỉ là test kỹ thuật. Cần bổ sung bộ câu hỏi tiếng Việt theo intent, tỷ lệ chọn đúng tool, tỷ lệ trả lời có căn cứ, tỷ lệ yêu cầu làm rõ, độ chính xác tr</w:t>
      </w:r>
      <w:r>
        <w:rPr>
          <w:sz w:val="24"/>
          <w:szCs w:val="24"/>
        </w:rPr>
        <w:t>a cứu SKU/đơn, tỷ lệ hành động ghi được xác nhận đúng, p95 latency và tỷ lệ fallback khi LLM hoặc backend lỗi.</w:t>
      </w:r>
    </w:p>
    <w:p w:rsidR="001C37B9" w:rsidRDefault="008B5664">
      <w:pPr>
        <w:pStyle w:val="Heading2"/>
        <w:rPr>
          <w:color w:val="auto"/>
          <w:sz w:val="24"/>
          <w:szCs w:val="24"/>
        </w:rPr>
      </w:pPr>
      <w:bookmarkStart w:id="92" w:name="_Toc236150505"/>
      <w:bookmarkStart w:id="93" w:name="_Toc237235091"/>
      <w:r>
        <w:rPr>
          <w:color w:val="auto"/>
          <w:sz w:val="24"/>
          <w:szCs w:val="24"/>
        </w:rPr>
        <w:t>5.7. Ki</w:t>
      </w:r>
      <w:r>
        <w:rPr>
          <w:color w:val="auto"/>
          <w:sz w:val="24"/>
          <w:szCs w:val="24"/>
        </w:rPr>
        <w:t>ể</w:t>
      </w:r>
      <w:r>
        <w:rPr>
          <w:color w:val="auto"/>
          <w:sz w:val="24"/>
          <w:szCs w:val="24"/>
        </w:rPr>
        <w:t>m th</w:t>
      </w:r>
      <w:r>
        <w:rPr>
          <w:color w:val="auto"/>
          <w:sz w:val="24"/>
          <w:szCs w:val="24"/>
        </w:rPr>
        <w:t>ử</w:t>
      </w:r>
      <w:r>
        <w:rPr>
          <w:color w:val="auto"/>
          <w:sz w:val="24"/>
          <w:szCs w:val="24"/>
        </w:rPr>
        <w:t xml:space="preserve"> chatbot-admin-service và AI service</w:t>
      </w:r>
      <w:bookmarkEnd w:id="92"/>
      <w:bookmarkEnd w:id="93"/>
    </w:p>
    <w:p w:rsidR="001C37B9" w:rsidRDefault="008B5664">
      <w:pPr>
        <w:rPr>
          <w:sz w:val="24"/>
          <w:szCs w:val="24"/>
        </w:rPr>
      </w:pPr>
      <w:r>
        <w:rPr>
          <w:sz w:val="24"/>
          <w:szCs w:val="24"/>
        </w:rPr>
        <w:t>chatbot-admin-service được chạy lại bằng python -m pytest -q và đạt 47/47 test trong 1,48 giây.</w:t>
      </w:r>
      <w:r>
        <w:rPr>
          <w:sz w:val="24"/>
          <w:szCs w:val="24"/>
        </w:rPr>
        <w:t xml:space="preserve"> Các test bao phủ routing, answer generation, JWT/policy, tool registry, timeout, API chat, approval flow, ReAct graph và readiness/evaluation gate. Kết quả này chứng minh các nhánh logic được kiểm tra trong môi trường test, nhưng chưa thay thế kiểm thử tí</w:t>
      </w:r>
      <w:r>
        <w:rPr>
          <w:sz w:val="24"/>
          <w:szCs w:val="24"/>
        </w:rPr>
        <w:t>ch hợp với backend, forecasting API, Redis và Supabase thật.</w:t>
      </w:r>
    </w:p>
    <w:p w:rsidR="001C37B9" w:rsidRDefault="008B5664">
      <w:pPr>
        <w:rPr>
          <w:sz w:val="24"/>
          <w:szCs w:val="24"/>
        </w:rPr>
      </w:pPr>
      <w:r>
        <w:rPr>
          <w:sz w:val="24"/>
          <w:szCs w:val="24"/>
        </w:rPr>
        <w:t>Artifact Surefire của ai_forecasting_service ghi nhận 52 test, 0 failure, 0 error và 9 skipped. Các suite bao phủ Moving Average, EWMA, Croston, backtest, forecast generation, replenishment, simu</w:t>
      </w:r>
      <w:r>
        <w:rPr>
          <w:sz w:val="24"/>
          <w:szCs w:val="24"/>
        </w:rPr>
        <w:t>lation, demand classification, data quality, decision engine và các runner Supabase. Chín test bị skip thuộc một số integration/evaluation gate; cần bật đúng profile và dependency để chạy lại trước nghiệm thu.</w:t>
      </w:r>
    </w:p>
    <w:p w:rsidR="001C37B9" w:rsidRDefault="008B5664">
      <w:pPr>
        <w:rPr>
          <w:sz w:val="24"/>
          <w:szCs w:val="24"/>
        </w:rPr>
      </w:pPr>
      <w:r>
        <w:rPr>
          <w:sz w:val="24"/>
          <w:szCs w:val="24"/>
        </w:rPr>
        <w:t>Đối với AI, cần đánh giá thêm tính tái lập the</w:t>
      </w:r>
      <w:r>
        <w:rPr>
          <w:sz w:val="24"/>
          <w:szCs w:val="24"/>
        </w:rPr>
        <w:t>o dataSource/anchor date, tính liên tục của chuỗi ngày, không rò rỉ dữ liệu tương lai khi backtest, lựa chọn mô hình theo WAPE/MAE, forecast bias, giới hạn quantity, xử lý nhu cầu gián đoạn, idempotency khi chạy lại và freshness sau đồng bộ snapshot.</w:t>
      </w:r>
    </w:p>
    <w:p w:rsidR="001C37B9" w:rsidRDefault="008B5664">
      <w:pPr>
        <w:pStyle w:val="Heading2"/>
        <w:rPr>
          <w:color w:val="auto"/>
          <w:sz w:val="24"/>
          <w:szCs w:val="24"/>
        </w:rPr>
      </w:pPr>
      <w:bookmarkStart w:id="94" w:name="_Toc237235092"/>
      <w:r>
        <w:rPr>
          <w:color w:val="auto"/>
          <w:sz w:val="24"/>
          <w:szCs w:val="24"/>
        </w:rPr>
        <w:t xml:space="preserve">5.8. </w:t>
      </w:r>
      <w:r>
        <w:rPr>
          <w:color w:val="auto"/>
          <w:sz w:val="24"/>
          <w:szCs w:val="24"/>
        </w:rPr>
        <w:t>Đánh giá tích h</w:t>
      </w:r>
      <w:r>
        <w:rPr>
          <w:color w:val="auto"/>
          <w:sz w:val="24"/>
          <w:szCs w:val="24"/>
        </w:rPr>
        <w:t>ợ</w:t>
      </w:r>
      <w:r>
        <w:rPr>
          <w:color w:val="auto"/>
          <w:sz w:val="24"/>
          <w:szCs w:val="24"/>
        </w:rPr>
        <w:t>p, b</w:t>
      </w:r>
      <w:r>
        <w:rPr>
          <w:color w:val="auto"/>
          <w:sz w:val="24"/>
          <w:szCs w:val="24"/>
        </w:rPr>
        <w:t>ả</w:t>
      </w:r>
      <w:r>
        <w:rPr>
          <w:color w:val="auto"/>
          <w:sz w:val="24"/>
          <w:szCs w:val="24"/>
        </w:rPr>
        <w:t>o m</w:t>
      </w:r>
      <w:r>
        <w:rPr>
          <w:color w:val="auto"/>
          <w:sz w:val="24"/>
          <w:szCs w:val="24"/>
        </w:rPr>
        <w:t>ậ</w:t>
      </w:r>
      <w:r>
        <w:rPr>
          <w:color w:val="auto"/>
          <w:sz w:val="24"/>
          <w:szCs w:val="24"/>
        </w:rPr>
        <w:t>t và hi</w:t>
      </w:r>
      <w:r>
        <w:rPr>
          <w:color w:val="auto"/>
          <w:sz w:val="24"/>
          <w:szCs w:val="24"/>
        </w:rPr>
        <w:t>ệ</w:t>
      </w:r>
      <w:r>
        <w:rPr>
          <w:color w:val="auto"/>
          <w:sz w:val="24"/>
          <w:szCs w:val="24"/>
        </w:rPr>
        <w:t>u năng</w:t>
      </w:r>
      <w:bookmarkEnd w:id="94"/>
    </w:p>
    <w:p w:rsidR="001C37B9" w:rsidRDefault="008B5664">
      <w:pPr>
        <w:pStyle w:val="Heading3"/>
        <w:rPr>
          <w:color w:val="auto"/>
          <w:sz w:val="24"/>
          <w:szCs w:val="24"/>
        </w:rPr>
      </w:pPr>
      <w:bookmarkStart w:id="95" w:name="_Toc237235093"/>
      <w:r>
        <w:rPr>
          <w:color w:val="auto"/>
          <w:sz w:val="24"/>
          <w:szCs w:val="24"/>
        </w:rPr>
        <w:t>5.8.1. K</w:t>
      </w:r>
      <w:r>
        <w:rPr>
          <w:color w:val="auto"/>
          <w:sz w:val="24"/>
          <w:szCs w:val="24"/>
        </w:rPr>
        <w:t>ế</w:t>
      </w:r>
      <w:r>
        <w:rPr>
          <w:color w:val="auto"/>
          <w:sz w:val="24"/>
          <w:szCs w:val="24"/>
        </w:rPr>
        <w:t>t qu</w:t>
      </w:r>
      <w:r>
        <w:rPr>
          <w:color w:val="auto"/>
          <w:sz w:val="24"/>
          <w:szCs w:val="24"/>
        </w:rPr>
        <w:t>ả</w:t>
      </w:r>
      <w:r>
        <w:rPr>
          <w:color w:val="auto"/>
          <w:sz w:val="24"/>
          <w:szCs w:val="24"/>
        </w:rPr>
        <w:t xml:space="preserve"> backend lõi</w:t>
      </w:r>
      <w:bookmarkEnd w:id="95"/>
    </w:p>
    <w:p w:rsidR="001C37B9" w:rsidRDefault="008B5664">
      <w:pPr>
        <w:rPr>
          <w:sz w:val="24"/>
          <w:szCs w:val="24"/>
        </w:rPr>
      </w:pPr>
      <w:r>
        <w:rPr>
          <w:sz w:val="24"/>
          <w:szCs w:val="24"/>
        </w:rPr>
        <w:t>Các báo cáo Surefire hiện có của backend lõi ghi 352 test, 0 failure, 9 error và 0 skipped. Một error thuộc CheckDbTest và tám error thuộc ReportIntegrationTest; các suite auth, cart, catal</w:t>
      </w:r>
      <w:r>
        <w:rPr>
          <w:sz w:val="24"/>
          <w:szCs w:val="24"/>
        </w:rPr>
        <w:t>og, order, payment, inventory, shipping, returns, review, notification và authorization không ghi nhận failure/error trong artifact. Vì artifact có error, trạng thái tổng thể của backend là chưa đạt gate xanh hoàn toàn.</w:t>
      </w:r>
    </w:p>
    <w:p w:rsidR="001C37B9" w:rsidRDefault="008B5664">
      <w:pPr>
        <w:pStyle w:val="Heading3"/>
        <w:rPr>
          <w:color w:val="auto"/>
          <w:sz w:val="24"/>
          <w:szCs w:val="24"/>
        </w:rPr>
      </w:pPr>
      <w:bookmarkStart w:id="96" w:name="_Toc237235094"/>
      <w:r>
        <w:rPr>
          <w:color w:val="auto"/>
          <w:sz w:val="24"/>
          <w:szCs w:val="24"/>
        </w:rPr>
        <w:lastRenderedPageBreak/>
        <w:t>5.8.2. Ki</w:t>
      </w:r>
      <w:r>
        <w:rPr>
          <w:color w:val="auto"/>
          <w:sz w:val="24"/>
          <w:szCs w:val="24"/>
        </w:rPr>
        <w:t>ể</w:t>
      </w:r>
      <w:r>
        <w:rPr>
          <w:color w:val="auto"/>
          <w:sz w:val="24"/>
          <w:szCs w:val="24"/>
        </w:rPr>
        <w:t>m th</w:t>
      </w:r>
      <w:r>
        <w:rPr>
          <w:color w:val="auto"/>
          <w:sz w:val="24"/>
          <w:szCs w:val="24"/>
        </w:rPr>
        <w:t>ử</w:t>
      </w:r>
      <w:r>
        <w:rPr>
          <w:color w:val="auto"/>
          <w:sz w:val="24"/>
          <w:szCs w:val="24"/>
        </w:rPr>
        <w:t xml:space="preserve"> liên d</w:t>
      </w:r>
      <w:r>
        <w:rPr>
          <w:color w:val="auto"/>
          <w:sz w:val="24"/>
          <w:szCs w:val="24"/>
        </w:rPr>
        <w:t>ị</w:t>
      </w:r>
      <w:r>
        <w:rPr>
          <w:color w:val="auto"/>
          <w:sz w:val="24"/>
          <w:szCs w:val="24"/>
        </w:rPr>
        <w:t>ch v</w:t>
      </w:r>
      <w:r>
        <w:rPr>
          <w:color w:val="auto"/>
          <w:sz w:val="24"/>
          <w:szCs w:val="24"/>
        </w:rPr>
        <w:t>ụ</w:t>
      </w:r>
      <w:bookmarkEnd w:id="96"/>
    </w:p>
    <w:p w:rsidR="008B5664" w:rsidRDefault="008B5664">
      <w:pPr>
        <w:pStyle w:val="Heading3"/>
        <w:rPr>
          <w:rFonts w:eastAsia="Times New Roman"/>
          <w:b w:val="0"/>
          <w:bCs w:val="0"/>
          <w:color w:val="auto"/>
          <w:sz w:val="24"/>
          <w:szCs w:val="24"/>
        </w:rPr>
      </w:pPr>
      <w:bookmarkStart w:id="97" w:name="_Toc237235095"/>
      <w:r>
        <w:rPr>
          <w:rFonts w:eastAsia="Times New Roman"/>
          <w:b w:val="0"/>
          <w:bCs w:val="0"/>
          <w:color w:val="auto"/>
          <w:sz w:val="24"/>
          <w:szCs w:val="24"/>
        </w:rPr>
        <w:t>Ma trận tích hợp cần kiểm tra storefront/admin với backend, chatbot-service với backend/Redis/LLM, visual-search-service với backend/PostgreSQL/RabbitMQ/provider embedding và callback VNPay với backend. Các tình huống lỗi gồm timeout, token hết hạn, 401/403, API trả rỗng, thông điệp chạy lặp, model provider không sẵn sàng và dữ liệu đầu vào vượt giới hạn.</w:t>
      </w:r>
      <w:bookmarkEnd w:id="97"/>
    </w:p>
    <w:p w:rsidR="001C37B9" w:rsidRDefault="008B5664" w:rsidP="008B5664">
      <w:r>
        <w:t>5.8.3. Bảo mật và chất lượng vận hành</w:t>
      </w:r>
    </w:p>
    <w:p w:rsidR="008B5664" w:rsidRDefault="008B5664">
      <w:pPr>
        <w:rPr>
          <w:sz w:val="24"/>
          <w:szCs w:val="24"/>
        </w:rPr>
      </w:pPr>
      <w:r>
        <w:rPr>
          <w:sz w:val="24"/>
          <w:szCs w:val="24"/>
        </w:rPr>
        <w:t>Kiểm thử bảo mật phải xác minh RBAC, chữ ký và hạn JWT, không truyền token vào LLM, che secret trong log, allowlist công cụ, xác nhận cho hành động ghi, token nội bộ của visual search và kiểm tra chữ ký callback VNPay. Kiểm thử hiệu năng nên đo p50/p95/p99 latency, throughput, timeout rate, cache hit, thời gian lập chỉ mục và mức sử dụng CPU/RAM. Báo cáo không cam kết SLA khi chưa có benchmark production.</w:t>
      </w:r>
    </w:p>
    <w:p w:rsidR="008B5664" w:rsidRDefault="008B5664">
      <w:r>
        <w:t>Kết luận đánh giá trong phạm vi báo cáo: chatbot-service có bằng chứng kiểm thử unit cho các nhánh hội thoại và công cụ; backend, storefront, admin và visual-search-service cần được đối chiếu bằng output build/test của bản chốt. Báo cáo không sử dụng kết quả của ai_forecasting_service hoặc chatbot-admin-service.</w:t>
      </w:r>
    </w:p>
    <w:p w:rsidR="001C37B9" w:rsidRDefault="001C37B9" w:rsidP="008B5664">
      <w:pPr>
        <w:sectPr w:rsidR="001C37B9" w:rsidSect="008B5664">
          <w:headerReference w:type="default" r:id="rId49"/>
          <w:footerReference w:type="default" r:id="rId50"/>
          <w:pgSz w:w="11906" w:h="16838"/>
          <w:pgMar w:top="1134" w:right="1134" w:bottom="1134" w:left="1701" w:header="567" w:footer="567" w:gutter="0"/>
          <w:cols w:space="720"/>
          <w:docGrid w:linePitch="360"/>
        </w:sectPr>
      </w:pPr>
    </w:p>
    <w:p w:rsidR="001C37B9" w:rsidRDefault="008B5664">
      <w:pPr>
        <w:pStyle w:val="Heading1"/>
        <w:jc w:val="center"/>
        <w:rPr>
          <w:color w:val="auto"/>
          <w:sz w:val="26"/>
          <w:szCs w:val="26"/>
        </w:rPr>
      </w:pPr>
      <w:bookmarkStart w:id="98" w:name="_Toc237235096"/>
      <w:r>
        <w:rPr>
          <w:rFonts w:eastAsia="Times New Roman"/>
          <w:color w:val="auto"/>
          <w:sz w:val="26"/>
          <w:szCs w:val="26"/>
        </w:rPr>
        <w:lastRenderedPageBreak/>
        <w:t>TÀI LIỆU THAM KHẢO</w:t>
      </w:r>
      <w:bookmarkEnd w:id="98"/>
    </w:p>
    <w:p w:rsidR="001C37B9" w:rsidRDefault="008B5664">
      <w:pPr>
        <w:ind w:left="454" w:hanging="454"/>
        <w:rPr>
          <w:sz w:val="24"/>
          <w:szCs w:val="24"/>
        </w:rPr>
      </w:pPr>
      <w:r>
        <w:rPr>
          <w:sz w:val="24"/>
          <w:szCs w:val="24"/>
        </w:rPr>
        <w:t>[</w:t>
      </w:r>
      <w:r>
        <w:rPr>
          <w:sz w:val="24"/>
          <w:szCs w:val="24"/>
        </w:rPr>
        <w:t>1</w:t>
      </w:r>
      <w:r>
        <w:rPr>
          <w:sz w:val="24"/>
          <w:szCs w:val="24"/>
        </w:rPr>
        <w:t xml:space="preserve">] Học viện Công nghệ Bưu chính Viễn thông, Khoa Công nghệ thông tin 2, “Quy định về việc nộp báo cáo thực tập tốt nghiệp lớp đại học </w:t>
      </w:r>
      <w:r>
        <w:rPr>
          <w:sz w:val="24"/>
          <w:szCs w:val="24"/>
        </w:rPr>
        <w:t>chính quy năm 2026”, ngày 29/06/2026.</w:t>
      </w:r>
    </w:p>
    <w:p w:rsidR="001C37B9" w:rsidRDefault="008B5664">
      <w:pPr>
        <w:ind w:left="454" w:hanging="454"/>
        <w:rPr>
          <w:sz w:val="24"/>
          <w:szCs w:val="24"/>
        </w:rPr>
      </w:pPr>
      <w:r>
        <w:rPr>
          <w:sz w:val="24"/>
          <w:szCs w:val="24"/>
        </w:rPr>
        <w:t>[</w:t>
      </w:r>
      <w:r>
        <w:rPr>
          <w:sz w:val="24"/>
          <w:szCs w:val="24"/>
        </w:rPr>
        <w:t>2</w:t>
      </w:r>
      <w:r>
        <w:rPr>
          <w:sz w:val="24"/>
          <w:szCs w:val="24"/>
        </w:rPr>
        <w:t>] Oracle</w:t>
      </w:r>
      <w:r>
        <w:rPr>
          <w:sz w:val="24"/>
          <w:szCs w:val="24"/>
        </w:rPr>
        <w:t xml:space="preserve"> (2023)</w:t>
      </w:r>
      <w:r>
        <w:rPr>
          <w:sz w:val="24"/>
          <w:szCs w:val="24"/>
        </w:rPr>
        <w:t xml:space="preserve">, “Java Platform, Standard Edition 21 Documentation”, https://docs.oracle.com/en/java/javase/21/. </w:t>
      </w:r>
    </w:p>
    <w:p w:rsidR="001C37B9" w:rsidRDefault="008B5664">
      <w:pPr>
        <w:ind w:left="454" w:hanging="454"/>
        <w:rPr>
          <w:sz w:val="24"/>
          <w:szCs w:val="24"/>
        </w:rPr>
      </w:pPr>
      <w:r>
        <w:rPr>
          <w:sz w:val="24"/>
          <w:szCs w:val="24"/>
        </w:rPr>
        <w:t>[</w:t>
      </w:r>
      <w:r>
        <w:rPr>
          <w:sz w:val="24"/>
          <w:szCs w:val="24"/>
        </w:rPr>
        <w:t>3</w:t>
      </w:r>
      <w:r>
        <w:rPr>
          <w:sz w:val="24"/>
          <w:szCs w:val="24"/>
        </w:rPr>
        <w:t>] Spring</w:t>
      </w:r>
      <w:r>
        <w:rPr>
          <w:sz w:val="24"/>
          <w:szCs w:val="24"/>
        </w:rPr>
        <w:t xml:space="preserve"> (2025)</w:t>
      </w:r>
      <w:r>
        <w:rPr>
          <w:sz w:val="24"/>
          <w:szCs w:val="24"/>
        </w:rPr>
        <w:t>, “Spring Boot Reference Documentation”, https://docs.spring.io/spring-boot/.</w:t>
      </w:r>
    </w:p>
    <w:p w:rsidR="001C37B9" w:rsidRDefault="008B5664">
      <w:pPr>
        <w:ind w:left="454" w:hanging="454"/>
        <w:rPr>
          <w:sz w:val="24"/>
          <w:szCs w:val="24"/>
        </w:rPr>
      </w:pPr>
      <w:r>
        <w:rPr>
          <w:sz w:val="24"/>
          <w:szCs w:val="24"/>
        </w:rPr>
        <w:t>[</w:t>
      </w:r>
      <w:r>
        <w:rPr>
          <w:sz w:val="24"/>
          <w:szCs w:val="24"/>
        </w:rPr>
        <w:t>4</w:t>
      </w:r>
      <w:r>
        <w:rPr>
          <w:sz w:val="24"/>
          <w:szCs w:val="24"/>
        </w:rPr>
        <w:t>] Spr</w:t>
      </w:r>
      <w:r>
        <w:rPr>
          <w:sz w:val="24"/>
          <w:szCs w:val="24"/>
        </w:rPr>
        <w:t>ing</w:t>
      </w:r>
      <w:r>
        <w:rPr>
          <w:sz w:val="24"/>
          <w:szCs w:val="24"/>
        </w:rPr>
        <w:t xml:space="preserve"> (2025)</w:t>
      </w:r>
      <w:r>
        <w:rPr>
          <w:sz w:val="24"/>
          <w:szCs w:val="24"/>
        </w:rPr>
        <w:t>, “Spring Security Reference”, https://docs.spring.io/spring-security/reference/.</w:t>
      </w:r>
    </w:p>
    <w:p w:rsidR="001C37B9" w:rsidRDefault="008B5664">
      <w:pPr>
        <w:ind w:left="454" w:hanging="454"/>
        <w:rPr>
          <w:sz w:val="24"/>
          <w:szCs w:val="24"/>
        </w:rPr>
      </w:pPr>
      <w:r>
        <w:rPr>
          <w:sz w:val="24"/>
          <w:szCs w:val="24"/>
        </w:rPr>
        <w:t>[</w:t>
      </w:r>
      <w:r>
        <w:rPr>
          <w:sz w:val="24"/>
          <w:szCs w:val="24"/>
        </w:rPr>
        <w:t>5</w:t>
      </w:r>
      <w:r>
        <w:rPr>
          <w:sz w:val="24"/>
          <w:szCs w:val="24"/>
        </w:rPr>
        <w:t>] Spring</w:t>
      </w:r>
      <w:r>
        <w:rPr>
          <w:sz w:val="24"/>
          <w:szCs w:val="24"/>
        </w:rPr>
        <w:t xml:space="preserve"> (2025)</w:t>
      </w:r>
      <w:r>
        <w:rPr>
          <w:sz w:val="24"/>
          <w:szCs w:val="24"/>
        </w:rPr>
        <w:t>, “Spring Data JPA Reference”, https://docs.spring.io/spring-data/jpa/reference/.</w:t>
      </w:r>
    </w:p>
    <w:p w:rsidR="001C37B9" w:rsidRDefault="008B5664">
      <w:pPr>
        <w:ind w:left="454" w:hanging="454"/>
        <w:rPr>
          <w:sz w:val="24"/>
          <w:szCs w:val="24"/>
        </w:rPr>
      </w:pPr>
      <w:r>
        <w:rPr>
          <w:sz w:val="24"/>
          <w:szCs w:val="24"/>
        </w:rPr>
        <w:t>[</w:t>
      </w:r>
      <w:r>
        <w:rPr>
          <w:sz w:val="24"/>
          <w:szCs w:val="24"/>
        </w:rPr>
        <w:t>6</w:t>
      </w:r>
      <w:r>
        <w:rPr>
          <w:sz w:val="24"/>
          <w:szCs w:val="24"/>
        </w:rPr>
        <w:t>] Redgate</w:t>
      </w:r>
      <w:r>
        <w:rPr>
          <w:sz w:val="24"/>
          <w:szCs w:val="24"/>
        </w:rPr>
        <w:t xml:space="preserve"> (2024)</w:t>
      </w:r>
      <w:r>
        <w:rPr>
          <w:sz w:val="24"/>
          <w:szCs w:val="24"/>
        </w:rPr>
        <w:t>, “Flyway Documentation”, https://documentation</w:t>
      </w:r>
      <w:r>
        <w:rPr>
          <w:sz w:val="24"/>
          <w:szCs w:val="24"/>
        </w:rPr>
        <w:t xml:space="preserve">.red-gate.com/flyway. </w:t>
      </w:r>
    </w:p>
    <w:p w:rsidR="001C37B9" w:rsidRDefault="008B5664">
      <w:pPr>
        <w:ind w:left="454" w:hanging="454"/>
        <w:rPr>
          <w:sz w:val="24"/>
          <w:szCs w:val="24"/>
        </w:rPr>
      </w:pPr>
      <w:r>
        <w:rPr>
          <w:sz w:val="24"/>
          <w:szCs w:val="24"/>
        </w:rPr>
        <w:t>[</w:t>
      </w:r>
      <w:r>
        <w:rPr>
          <w:sz w:val="24"/>
          <w:szCs w:val="24"/>
        </w:rPr>
        <w:t>7</w:t>
      </w:r>
      <w:r>
        <w:rPr>
          <w:sz w:val="24"/>
          <w:szCs w:val="24"/>
        </w:rPr>
        <w:t>] PostgreSQL Global Development Group</w:t>
      </w:r>
      <w:r>
        <w:rPr>
          <w:sz w:val="24"/>
          <w:szCs w:val="24"/>
        </w:rPr>
        <w:t xml:space="preserve"> (2024)</w:t>
      </w:r>
      <w:r>
        <w:rPr>
          <w:sz w:val="24"/>
          <w:szCs w:val="24"/>
        </w:rPr>
        <w:t>, “PostgreSQL Documentation”, https://www.postgresql.org/docs/.</w:t>
      </w:r>
    </w:p>
    <w:p w:rsidR="001C37B9" w:rsidRDefault="008B5664">
      <w:pPr>
        <w:ind w:left="454" w:hanging="454"/>
        <w:rPr>
          <w:sz w:val="24"/>
          <w:szCs w:val="24"/>
        </w:rPr>
      </w:pPr>
      <w:r>
        <w:rPr>
          <w:sz w:val="24"/>
          <w:szCs w:val="24"/>
        </w:rPr>
        <w:t>[</w:t>
      </w:r>
      <w:r>
        <w:rPr>
          <w:sz w:val="24"/>
          <w:szCs w:val="24"/>
        </w:rPr>
        <w:t>8</w:t>
      </w:r>
      <w:r>
        <w:rPr>
          <w:sz w:val="24"/>
          <w:szCs w:val="24"/>
        </w:rPr>
        <w:t>] Redis Ltd.</w:t>
      </w:r>
      <w:r>
        <w:rPr>
          <w:sz w:val="24"/>
          <w:szCs w:val="24"/>
        </w:rPr>
        <w:t xml:space="preserve"> (2025)</w:t>
      </w:r>
      <w:r>
        <w:rPr>
          <w:sz w:val="24"/>
          <w:szCs w:val="24"/>
        </w:rPr>
        <w:t>, “Redis Documentation”, https://redis.io/docs/</w:t>
      </w:r>
      <w:r>
        <w:rPr>
          <w:sz w:val="24"/>
          <w:szCs w:val="24"/>
        </w:rPr>
        <w:t>.</w:t>
      </w:r>
    </w:p>
    <w:p w:rsidR="001C37B9" w:rsidRDefault="008B5664">
      <w:pPr>
        <w:ind w:left="454" w:hanging="454"/>
        <w:rPr>
          <w:sz w:val="24"/>
          <w:szCs w:val="24"/>
        </w:rPr>
      </w:pPr>
      <w:r>
        <w:rPr>
          <w:sz w:val="24"/>
          <w:szCs w:val="24"/>
        </w:rPr>
        <w:t>[</w:t>
      </w:r>
      <w:r>
        <w:rPr>
          <w:sz w:val="24"/>
          <w:szCs w:val="24"/>
        </w:rPr>
        <w:t>9</w:t>
      </w:r>
      <w:r>
        <w:rPr>
          <w:sz w:val="24"/>
          <w:szCs w:val="24"/>
        </w:rPr>
        <w:t>] Vercel</w:t>
      </w:r>
      <w:r>
        <w:rPr>
          <w:sz w:val="24"/>
          <w:szCs w:val="24"/>
        </w:rPr>
        <w:t xml:space="preserve"> (2024)</w:t>
      </w:r>
      <w:r>
        <w:rPr>
          <w:sz w:val="24"/>
          <w:szCs w:val="24"/>
        </w:rPr>
        <w:t xml:space="preserve">, “Next.js Documentation”, https://nextjs.org/docs. </w:t>
      </w:r>
    </w:p>
    <w:p w:rsidR="001C37B9" w:rsidRDefault="008B5664">
      <w:pPr>
        <w:ind w:left="454" w:hanging="454"/>
        <w:rPr>
          <w:sz w:val="24"/>
          <w:szCs w:val="24"/>
        </w:rPr>
      </w:pPr>
      <w:r>
        <w:rPr>
          <w:sz w:val="24"/>
          <w:szCs w:val="24"/>
        </w:rPr>
        <w:t>[1</w:t>
      </w:r>
      <w:r>
        <w:rPr>
          <w:sz w:val="24"/>
          <w:szCs w:val="24"/>
        </w:rPr>
        <w:t>0</w:t>
      </w:r>
      <w:r>
        <w:rPr>
          <w:sz w:val="24"/>
          <w:szCs w:val="24"/>
        </w:rPr>
        <w:t>] Meta Platforms</w:t>
      </w:r>
      <w:r>
        <w:rPr>
          <w:sz w:val="24"/>
          <w:szCs w:val="24"/>
        </w:rPr>
        <w:t xml:space="preserve"> (2025)</w:t>
      </w:r>
      <w:r>
        <w:rPr>
          <w:sz w:val="24"/>
          <w:szCs w:val="24"/>
        </w:rPr>
        <w:t xml:space="preserve">, “React Documentation”, https://react.dev/. </w:t>
      </w:r>
    </w:p>
    <w:p w:rsidR="001C37B9" w:rsidRDefault="008B5664">
      <w:pPr>
        <w:ind w:left="454" w:hanging="454"/>
        <w:rPr>
          <w:sz w:val="24"/>
          <w:szCs w:val="24"/>
        </w:rPr>
      </w:pPr>
      <w:r>
        <w:rPr>
          <w:sz w:val="24"/>
          <w:szCs w:val="24"/>
        </w:rPr>
        <w:t>[1</w:t>
      </w:r>
      <w:r>
        <w:rPr>
          <w:sz w:val="24"/>
          <w:szCs w:val="24"/>
        </w:rPr>
        <w:t>1</w:t>
      </w:r>
      <w:r>
        <w:rPr>
          <w:sz w:val="24"/>
          <w:szCs w:val="24"/>
        </w:rPr>
        <w:t>] Microsoft</w:t>
      </w:r>
      <w:r>
        <w:rPr>
          <w:sz w:val="24"/>
          <w:szCs w:val="24"/>
        </w:rPr>
        <w:t xml:space="preserve"> (2024)</w:t>
      </w:r>
      <w:r>
        <w:rPr>
          <w:sz w:val="24"/>
          <w:szCs w:val="24"/>
        </w:rPr>
        <w:t xml:space="preserve">, “TypeScript Documentation”, https://www.typescriptlang.org/docs/. </w:t>
      </w:r>
    </w:p>
    <w:p w:rsidR="001C37B9" w:rsidRDefault="008B5664">
      <w:pPr>
        <w:ind w:left="454" w:hanging="454"/>
        <w:rPr>
          <w:sz w:val="24"/>
          <w:szCs w:val="24"/>
        </w:rPr>
      </w:pPr>
      <w:r>
        <w:rPr>
          <w:sz w:val="24"/>
          <w:szCs w:val="24"/>
        </w:rPr>
        <w:t>[1</w:t>
      </w:r>
      <w:r>
        <w:rPr>
          <w:sz w:val="24"/>
          <w:szCs w:val="24"/>
        </w:rPr>
        <w:t>2</w:t>
      </w:r>
      <w:r>
        <w:rPr>
          <w:sz w:val="24"/>
          <w:szCs w:val="24"/>
        </w:rPr>
        <w:t>] Docke</w:t>
      </w:r>
      <w:r>
        <w:rPr>
          <w:sz w:val="24"/>
          <w:szCs w:val="24"/>
        </w:rPr>
        <w:t xml:space="preserve"> (2024)</w:t>
      </w:r>
      <w:r>
        <w:rPr>
          <w:sz w:val="24"/>
          <w:szCs w:val="24"/>
        </w:rPr>
        <w:t xml:space="preserve">r, “Docker Documentation”, https://docs.docker.com/. </w:t>
      </w:r>
    </w:p>
    <w:p w:rsidR="001C37B9" w:rsidRDefault="008B5664">
      <w:pPr>
        <w:ind w:left="454" w:hanging="454"/>
        <w:sectPr w:rsidR="001C37B9" w:rsidSect="008B5664">
          <w:headerReference w:type="default" r:id="rId51"/>
          <w:footerReference w:type="default" r:id="rId52"/>
          <w:pgSz w:w="11906" w:h="16838"/>
          <w:pgMar w:top="1134" w:right="1134" w:bottom="1134" w:left="1701" w:header="567" w:footer="567" w:gutter="0"/>
          <w:cols w:space="720"/>
          <w:docGrid w:linePitch="360"/>
        </w:sectPr>
      </w:pPr>
      <w:r>
        <w:rPr>
          <w:sz w:val="24"/>
          <w:szCs w:val="24"/>
        </w:rPr>
        <w:t>[1</w:t>
      </w:r>
      <w:r>
        <w:rPr>
          <w:sz w:val="24"/>
          <w:szCs w:val="24"/>
        </w:rPr>
        <w:t>3</w:t>
      </w:r>
      <w:r>
        <w:rPr>
          <w:sz w:val="24"/>
          <w:szCs w:val="24"/>
        </w:rPr>
        <w:t>] VNPay, “Tài liệu tích hợp cổng thanh toán VNPay”, [CẦN BỔ SUNG ĐƯỜNG DẪN VÀ NGÀY TRUY CẬP THEO TÀI LIỆU N</w:t>
      </w:r>
      <w:r>
        <w:rPr>
          <w:sz w:val="24"/>
          <w:szCs w:val="24"/>
        </w:rPr>
        <w:t>HÓM ĐÃ DÙNG].</w:t>
      </w:r>
    </w:p>
    <w:p w:rsidR="001C37B9" w:rsidRDefault="001C37B9">
      <w:pPr>
        <w:ind w:firstLine="0"/>
      </w:pPr>
    </w:p>
    <w:sectPr w:rsidR="001C37B9" w:rsidSect="008B5664">
      <w:headerReference w:type="default" r:id="rId53"/>
      <w:footerReference w:type="default" r:id="rId54"/>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37B9" w:rsidRDefault="008B5664">
      <w:pPr>
        <w:spacing w:line="240" w:lineRule="auto"/>
      </w:pPr>
      <w:r>
        <w:separator/>
      </w:r>
    </w:p>
  </w:endnote>
  <w:endnote w:type="continuationSeparator" w:id="0">
    <w:p w:rsidR="001C37B9" w:rsidRDefault="008B56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5664" w:rsidRDefault="008B56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5664" w:rsidRPr="008B5664" w:rsidRDefault="008B5664" w:rsidP="008B5664">
    <w:pPr>
      <w:pStyle w:val="Footer"/>
      <w:tabs>
        <w:tab w:val="clear" w:pos="4680"/>
        <w:tab w:val="clear" w:pos="9360"/>
        <w:tab w:val="right" w:pos="9071"/>
      </w:tabs>
      <w:rPr>
        <w:sz w:val="20"/>
      </w:rPr>
    </w:pPr>
    <w:r w:rsidRPr="008B5664">
      <w:rPr>
        <w:sz w:val="20"/>
      </w:rPr>
      <w:t>Nhóm_TTTN</w:t>
    </w:r>
    <w:r w:rsidRPr="008B5664">
      <w:rPr>
        <w:sz w:val="20"/>
      </w:rPr>
      <w:tab/>
    </w: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5664" w:rsidRDefault="008B566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pStyle w:val="Footer"/>
      <w:tabs>
        <w:tab w:val="clear" w:pos="4680"/>
        <w:tab w:val="clear" w:pos="9360"/>
        <w:tab w:val="right" w:pos="9071"/>
      </w:tabs>
      <w:rPr>
        <w:sz w:val="20"/>
      </w:rPr>
    </w:pPr>
    <w:r w:rsidRPr="008B5664">
      <w:rPr>
        <w:sz w:val="20"/>
      </w:rPr>
      <w:t>Nhóm_TTTN</w:t>
    </w:r>
    <w:r w:rsidRPr="008B5664">
      <w:rPr>
        <w:sz w:val="20"/>
      </w:rPr>
      <w:tab/>
    </w:r>
    <w:r>
      <w:rPr>
        <w:sz w:val="20"/>
      </w:rPr>
      <w:fldChar w:fldCharType="begin"/>
    </w:r>
    <w:r>
      <w:rPr>
        <w:sz w:val="20"/>
      </w:rPr>
      <w:instrText xml:space="preserve"> PAGE  \* MERGEFORMAT </w:instrText>
    </w:r>
    <w:r>
      <w:rPr>
        <w:sz w:val="20"/>
      </w:rPr>
      <w:fldChar w:fldCharType="separate"/>
    </w:r>
    <w:r>
      <w:rPr>
        <w:noProof/>
        <w:sz w:val="20"/>
      </w:rPr>
      <w:t>2</w:t>
    </w:r>
    <w:r>
      <w:rPr>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pStyle w:val="Footer"/>
      <w:tabs>
        <w:tab w:val="clear" w:pos="4680"/>
        <w:tab w:val="clear" w:pos="9360"/>
        <w:tab w:val="right" w:pos="9071"/>
      </w:tabs>
      <w:rPr>
        <w:sz w:val="20"/>
      </w:rPr>
    </w:pPr>
    <w:r w:rsidRPr="008B5664">
      <w:rPr>
        <w:sz w:val="20"/>
      </w:rPr>
      <w:t>Nhóm_TTTN</w:t>
    </w:r>
    <w:r w:rsidRPr="008B5664">
      <w:rPr>
        <w:sz w:val="20"/>
      </w:rPr>
      <w:tab/>
    </w:r>
    <w:r>
      <w:rPr>
        <w:sz w:val="20"/>
      </w:rPr>
      <w:fldChar w:fldCharType="begin"/>
    </w:r>
    <w:r>
      <w:rPr>
        <w:sz w:val="20"/>
      </w:rPr>
      <w:instrText xml:space="preserve"> PAGE  \* MERGEFORMAT </w:instrText>
    </w:r>
    <w:r>
      <w:rPr>
        <w:sz w:val="20"/>
      </w:rPr>
      <w:fldChar w:fldCharType="separate"/>
    </w:r>
    <w:r>
      <w:rPr>
        <w:noProof/>
        <w:sz w:val="20"/>
      </w:rPr>
      <w:t>3</w:t>
    </w:r>
    <w:r>
      <w:rPr>
        <w:sz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Nhóm_TTTN</w:t>
    </w:r>
    <w:r w:rsidRPr="008B5664">
      <w:rPr>
        <w:sz w:val="20"/>
      </w:rPr>
      <w:tab/>
    </w:r>
    <w:r>
      <w:rPr>
        <w:sz w:val="20"/>
      </w:rPr>
      <w:fldChar w:fldCharType="begin"/>
    </w:r>
    <w:r>
      <w:rPr>
        <w:sz w:val="20"/>
      </w:rPr>
      <w:instrText xml:space="preserve"> PAGE  \* MERGEFORMAT </w:instrText>
    </w:r>
    <w:r>
      <w:rPr>
        <w:sz w:val="20"/>
      </w:rPr>
      <w:fldChar w:fldCharType="separate"/>
    </w:r>
    <w:r>
      <w:rPr>
        <w:noProof/>
        <w:sz w:val="20"/>
      </w:rPr>
      <w:t>viii</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Nhóm_TTTN</w:t>
    </w:r>
    <w:r w:rsidRPr="008B5664">
      <w:rPr>
        <w:sz w:val="20"/>
      </w:rPr>
      <w:tab/>
    </w:r>
    <w:r>
      <w:rPr>
        <w:sz w:val="20"/>
      </w:rPr>
      <w:fldChar w:fldCharType="begin"/>
    </w:r>
    <w:r>
      <w:rPr>
        <w:sz w:val="20"/>
      </w:rPr>
      <w:instrText xml:space="preserve"> PAGE  \* MERGEFORMAT </w:instrText>
    </w:r>
    <w:r>
      <w:rPr>
        <w:sz w:val="20"/>
      </w:rPr>
      <w:fldChar w:fldCharType="separate"/>
    </w:r>
    <w:r>
      <w:rPr>
        <w:noProof/>
        <w:sz w:val="20"/>
      </w:rPr>
      <w:t>2</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Nhóm_TTTN</w:t>
    </w:r>
    <w:r w:rsidRPr="008B5664">
      <w:rPr>
        <w:sz w:val="20"/>
      </w:rPr>
      <w:tab/>
    </w:r>
    <w:r>
      <w:rPr>
        <w:sz w:val="20"/>
      </w:rPr>
      <w:fldChar w:fldCharType="begin"/>
    </w:r>
    <w:r>
      <w:rPr>
        <w:sz w:val="20"/>
      </w:rPr>
      <w:instrText xml:space="preserve"> PAGE  \* MERGEFORMAT </w:instrText>
    </w:r>
    <w:r>
      <w:rPr>
        <w:sz w:val="20"/>
      </w:rPr>
      <w:fldChar w:fldCharType="separate"/>
    </w:r>
    <w:r>
      <w:rPr>
        <w:noProof/>
        <w:sz w:val="20"/>
      </w:rPr>
      <w:t>7</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Nhóm_TTTN</w:t>
    </w:r>
    <w:r w:rsidRPr="008B5664">
      <w:rPr>
        <w:sz w:val="20"/>
      </w:rPr>
      <w:tab/>
    </w:r>
    <w:r>
      <w:rPr>
        <w:sz w:val="20"/>
      </w:rPr>
      <w:fldChar w:fldCharType="begin"/>
    </w:r>
    <w:r>
      <w:rPr>
        <w:sz w:val="20"/>
      </w:rPr>
      <w:instrText xml:space="preserve"> PAGE  \* MERGEFORMAT </w:instrText>
    </w:r>
    <w:r>
      <w:rPr>
        <w:sz w:val="20"/>
      </w:rPr>
      <w:fldChar w:fldCharType="separate"/>
    </w:r>
    <w:r>
      <w:rPr>
        <w:noProof/>
        <w:sz w:val="20"/>
      </w:rPr>
      <w:t>12</w:t>
    </w:r>
    <w:r>
      <w:rPr>
        <w:sz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Nhóm_TTTN</w:t>
    </w:r>
    <w:r w:rsidRPr="008B5664">
      <w:rPr>
        <w:sz w:val="20"/>
      </w:rPr>
      <w:tab/>
    </w:r>
    <w:r>
      <w:rPr>
        <w:sz w:val="20"/>
      </w:rPr>
      <w:fldChar w:fldCharType="begin"/>
    </w:r>
    <w:r>
      <w:rPr>
        <w:sz w:val="20"/>
      </w:rPr>
      <w:instrText xml:space="preserve"> PAGE  \* MERGEFORMAT </w:instrText>
    </w:r>
    <w:r>
      <w:rPr>
        <w:sz w:val="20"/>
      </w:rPr>
      <w:fldChar w:fldCharType="separate"/>
    </w:r>
    <w:r>
      <w:rPr>
        <w:noProof/>
        <w:sz w:val="20"/>
      </w:rPr>
      <w:t>21</w:t>
    </w:r>
    <w:r>
      <w:rPr>
        <w:sz w:val="20"/>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Nhóm_TTTN</w:t>
    </w:r>
    <w:r w:rsidRPr="008B5664">
      <w:rPr>
        <w:sz w:val="20"/>
      </w:rPr>
      <w:tab/>
    </w:r>
    <w:r>
      <w:rPr>
        <w:sz w:val="20"/>
      </w:rPr>
      <w:fldChar w:fldCharType="begin"/>
    </w:r>
    <w:r>
      <w:rPr>
        <w:sz w:val="20"/>
      </w:rPr>
      <w:instrText xml:space="preserve"> PAGE  \* MERGEFORMAT </w:instrText>
    </w:r>
    <w:r>
      <w:rPr>
        <w:sz w:val="20"/>
      </w:rPr>
      <w:fldChar w:fldCharType="separate"/>
    </w:r>
    <w:r>
      <w:rPr>
        <w:noProof/>
        <w:sz w:val="20"/>
      </w:rPr>
      <w:t>40</w:t>
    </w:r>
    <w:r>
      <w:rPr>
        <w:sz w:val="20"/>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Nhóm_TTTN</w:t>
    </w:r>
    <w:r w:rsidRPr="008B5664">
      <w:rPr>
        <w:sz w:val="20"/>
      </w:rPr>
      <w:tab/>
    </w:r>
    <w:r>
      <w:rPr>
        <w:sz w:val="20"/>
      </w:rPr>
      <w:fldChar w:fldCharType="begin"/>
    </w:r>
    <w:r>
      <w:rPr>
        <w:sz w:val="20"/>
      </w:rPr>
      <w:instrText xml:space="preserve"> PAGE  \* MERGEFORMAT </w:instrText>
    </w:r>
    <w:r>
      <w:rPr>
        <w:sz w:val="20"/>
      </w:rPr>
      <w:fldChar w:fldCharType="separate"/>
    </w:r>
    <w:r>
      <w:rPr>
        <w:noProof/>
        <w:sz w:val="20"/>
      </w:rPr>
      <w:t>41</w:t>
    </w:r>
    <w:r>
      <w:rPr>
        <w:sz w:val="20"/>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Nhóm_TTTN</w:t>
    </w:r>
    <w:r w:rsidRPr="008B5664">
      <w:rPr>
        <w:sz w:val="20"/>
      </w:rPr>
      <w:tab/>
    </w:r>
    <w:r>
      <w:rPr>
        <w:sz w:val="20"/>
      </w:rPr>
      <w:fldChar w:fldCharType="begin"/>
    </w:r>
    <w:r>
      <w:rPr>
        <w:sz w:val="20"/>
      </w:rPr>
      <w:instrText xml:space="preserve"> PAGE  \* MERGEFORMAT </w:instrText>
    </w:r>
    <w:r>
      <w:rPr>
        <w:sz w:val="20"/>
      </w:rPr>
      <w:fldChar w:fldCharType="separate"/>
    </w:r>
    <w:r>
      <w:rPr>
        <w:noProof/>
        <w:sz w:val="20"/>
      </w:rPr>
      <w:t>42</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37B9" w:rsidRDefault="008B5664">
      <w:pPr>
        <w:spacing w:before="0" w:after="0"/>
      </w:pPr>
      <w:r>
        <w:separator/>
      </w:r>
    </w:p>
  </w:footnote>
  <w:footnote w:type="continuationSeparator" w:id="0">
    <w:p w:rsidR="001C37B9" w:rsidRDefault="008B5664">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5664" w:rsidRDefault="008B566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5664" w:rsidRDefault="008B566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5664" w:rsidRDefault="008B566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Default="001C37B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Default="001C37B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Báo cáo TTTN Đại học</w:t>
    </w:r>
    <w:r w:rsidRPr="008B5664">
      <w:rPr>
        <w:sz w:val="20"/>
      </w:rPr>
      <w:tab/>
      <w:t>Chương 1: TỔNG QUAN ĐỀ TÀI VÀ YÊU CẦU HỆ THỐNG</w:t>
    </w:r>
    <w:r w:rsidRPr="008B5664">
      <w:rPr>
        <w:sz w:val="20"/>
      </w:rPr>
      <w:tab/>
      <w:t>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Default="001C37B9"/>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Báo cáo TTTN Đại học</w:t>
    </w:r>
    <w:r w:rsidRPr="008B5664">
      <w:rPr>
        <w:sz w:val="20"/>
      </w:rPr>
      <w:tab/>
      <w:t>Chương 1: TỔNG QUAN ĐỀ TÀI VÀ YÊU CẦU HỆ THỐNG</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Báo cáo TTTN Đại học</w:t>
    </w:r>
    <w:r w:rsidRPr="008B5664">
      <w:rPr>
        <w:sz w:val="20"/>
      </w:rPr>
      <w:tab/>
      <w:t>Chương 2: CƠ SỞ LÝ THUYẾT VÀ CÔNG NGHỆ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rPr>
        <w:sz w:val="20"/>
      </w:rPr>
    </w:pPr>
    <w:r w:rsidRPr="008B5664">
      <w:rPr>
        <w:sz w:val="20"/>
      </w:rPr>
      <w:t>Báo cáo TTTN Đại học</w:t>
    </w:r>
    <w:r w:rsidRPr="008B5664">
      <w:rPr>
        <w:sz w:val="20"/>
      </w:rPr>
      <w:tab/>
      <w:t>Chương 3: PHÂN TÍCH VÀ THIẾT KẾ HỆ THỐNG</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Pr="008B5664" w:rsidRDefault="008B5664" w:rsidP="008B5664">
    <w:pPr>
      <w:tabs>
        <w:tab w:val="right" w:pos="9071"/>
      </w:tabs>
      <w:ind w:firstLine="0"/>
      <w:rPr>
        <w:sz w:val="20"/>
      </w:rPr>
    </w:pPr>
    <w:r w:rsidRPr="008B5664">
      <w:rPr>
        <w:sz w:val="20"/>
      </w:rPr>
      <w:t>Báo cáo TTTN Đại học</w:t>
    </w:r>
    <w:r w:rsidRPr="008B5664">
      <w:rPr>
        <w:sz w:val="20"/>
      </w:rPr>
      <w:tab/>
      <w:t>Chương 4: XÂY DỰNG VÀ TRIỂN KHAI HỆ THỐNG</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Default="001C37B9"/>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37B9" w:rsidRDefault="001C37B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78E4"/>
    <w:rsid w:val="0006063C"/>
    <w:rsid w:val="00067861"/>
    <w:rsid w:val="000A1C06"/>
    <w:rsid w:val="0015074B"/>
    <w:rsid w:val="001C37B9"/>
    <w:rsid w:val="00217990"/>
    <w:rsid w:val="00224185"/>
    <w:rsid w:val="002404B3"/>
    <w:rsid w:val="00256430"/>
    <w:rsid w:val="00262668"/>
    <w:rsid w:val="00263BCB"/>
    <w:rsid w:val="0029639D"/>
    <w:rsid w:val="003134AB"/>
    <w:rsid w:val="00326F90"/>
    <w:rsid w:val="00387A50"/>
    <w:rsid w:val="00481D0B"/>
    <w:rsid w:val="00577D51"/>
    <w:rsid w:val="00631C1F"/>
    <w:rsid w:val="006E6EDC"/>
    <w:rsid w:val="00713424"/>
    <w:rsid w:val="00715407"/>
    <w:rsid w:val="007578E2"/>
    <w:rsid w:val="00762B99"/>
    <w:rsid w:val="008B5664"/>
    <w:rsid w:val="009E2A39"/>
    <w:rsid w:val="00A621AE"/>
    <w:rsid w:val="00AA1D8D"/>
    <w:rsid w:val="00AB2916"/>
    <w:rsid w:val="00AF5B9D"/>
    <w:rsid w:val="00B47730"/>
    <w:rsid w:val="00BD586E"/>
    <w:rsid w:val="00C16A8B"/>
    <w:rsid w:val="00C548AE"/>
    <w:rsid w:val="00C75398"/>
    <w:rsid w:val="00CB0664"/>
    <w:rsid w:val="00DA329B"/>
    <w:rsid w:val="00E32C75"/>
    <w:rsid w:val="00EF61D4"/>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B566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664"/>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B566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664"/>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image" Target="media/image11.png"/><Relationship Id="rId21" Type="http://schemas.openxmlformats.org/officeDocument/2006/relationships/footer" Target="footer6.xml"/><Relationship Id="rId34"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1.xml"/><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0.xml"/><Relationship Id="rId38" Type="http://schemas.openxmlformats.org/officeDocument/2006/relationships/image" Target="media/image10.png"/><Relationship Id="rId46"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3.png"/><Relationship Id="rId41" Type="http://schemas.openxmlformats.org/officeDocument/2006/relationships/image" Target="media/image13.png"/><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2.png"/><Relationship Id="rId36" Type="http://schemas.openxmlformats.org/officeDocument/2006/relationships/image" Target="media/image8.png"/><Relationship Id="rId49"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footer" Target="footer1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4.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1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8779BB-73BE-45F9-8846-DF0E13F26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12210</Words>
  <Characters>69600</Characters>
  <Application>Microsoft Office Word</Application>
  <DocSecurity>4</DocSecurity>
  <Lines>580</Lines>
  <Paragraphs>163</Paragraphs>
  <ScaleCrop>false</ScaleCrop>
  <Company/>
  <LinksUpToDate>false</LinksUpToDate>
  <CharactersWithSpaces>81647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2026-08-09T23:16:00Z</dcterms:created>
  <dcterms:modified xsi:type="dcterms:W3CDTF">2026-08-09T23:16:00Z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