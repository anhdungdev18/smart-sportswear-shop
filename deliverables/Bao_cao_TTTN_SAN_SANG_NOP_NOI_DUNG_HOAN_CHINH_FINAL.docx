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0"/>
          <w:footerReference w:type="default" r:id="rId11"/>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2"/>
          <w:footerReference w:type="default" r:id="rId13"/>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4"/>
          <w:footerReference w:type="default" r:id="rId15"/>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6C56A4"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42104" w:history="1">
            <w:r w:rsidR="006C56A4" w:rsidRPr="009C3976">
              <w:rPr>
                <w:rStyle w:val="Hyperlink"/>
                <w:noProof/>
              </w:rPr>
              <w:t>MỞ ĐẦU</w:t>
            </w:r>
            <w:r w:rsidR="006C56A4">
              <w:rPr>
                <w:noProof/>
                <w:webHidden/>
              </w:rPr>
              <w:tab/>
            </w:r>
            <w:r w:rsidR="006C56A4">
              <w:rPr>
                <w:noProof/>
                <w:webHidden/>
              </w:rPr>
              <w:fldChar w:fldCharType="begin"/>
            </w:r>
            <w:r w:rsidR="006C56A4">
              <w:rPr>
                <w:noProof/>
                <w:webHidden/>
              </w:rPr>
              <w:instrText xml:space="preserve"> PAGEREF _Toc237242104 \h </w:instrText>
            </w:r>
            <w:r w:rsidR="006C56A4">
              <w:rPr>
                <w:noProof/>
                <w:webHidden/>
              </w:rPr>
            </w:r>
            <w:r w:rsidR="006C56A4">
              <w:rPr>
                <w:noProof/>
                <w:webHidden/>
              </w:rPr>
              <w:fldChar w:fldCharType="separate"/>
            </w:r>
            <w:r w:rsidR="006C56A4">
              <w:rPr>
                <w:noProof/>
                <w:webHidden/>
              </w:rPr>
              <w:t>1</w:t>
            </w:r>
            <w:r w:rsidR="006C56A4">
              <w:rPr>
                <w:noProof/>
                <w:webHidden/>
              </w:rPr>
              <w:fldChar w:fldCharType="end"/>
            </w:r>
          </w:hyperlink>
        </w:p>
        <w:p w:rsidR="006C56A4" w:rsidRDefault="006C56A4">
          <w:pPr>
            <w:pStyle w:val="TOC1"/>
            <w:tabs>
              <w:tab w:val="right" w:leader="dot" w:pos="9061"/>
            </w:tabs>
            <w:rPr>
              <w:rFonts w:asciiTheme="minorHAnsi" w:eastAsiaTheme="minorEastAsia" w:hAnsiTheme="minorHAnsi" w:cstheme="minorBidi"/>
              <w:noProof/>
              <w:sz w:val="22"/>
              <w:lang w:eastAsia="zh-CN"/>
            </w:rPr>
          </w:pPr>
          <w:hyperlink w:anchor="_Toc237242105" w:history="1">
            <w:r w:rsidRPr="009C3976">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_Toc237242105 \h </w:instrText>
            </w:r>
            <w:r>
              <w:rPr>
                <w:noProof/>
                <w:webHidden/>
              </w:rPr>
            </w:r>
            <w:r>
              <w:rPr>
                <w:noProof/>
                <w:webHidden/>
              </w:rPr>
              <w:fldChar w:fldCharType="separate"/>
            </w:r>
            <w:r>
              <w:rPr>
                <w:noProof/>
                <w:webHidden/>
              </w:rPr>
              <w:t>2</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06" w:history="1">
            <w:r w:rsidRPr="009C3976">
              <w:rPr>
                <w:rStyle w:val="Hyperlink"/>
                <w:noProof/>
              </w:rPr>
              <w:t>1.1. Giới thiệu đề tài</w:t>
            </w:r>
            <w:r>
              <w:rPr>
                <w:noProof/>
                <w:webHidden/>
              </w:rPr>
              <w:tab/>
            </w:r>
            <w:r>
              <w:rPr>
                <w:noProof/>
                <w:webHidden/>
              </w:rPr>
              <w:fldChar w:fldCharType="begin"/>
            </w:r>
            <w:r>
              <w:rPr>
                <w:noProof/>
                <w:webHidden/>
              </w:rPr>
              <w:instrText xml:space="preserve"> PAGEREF _Toc237242106 \h </w:instrText>
            </w:r>
            <w:r>
              <w:rPr>
                <w:noProof/>
                <w:webHidden/>
              </w:rPr>
            </w:r>
            <w:r>
              <w:rPr>
                <w:noProof/>
                <w:webHidden/>
              </w:rPr>
              <w:fldChar w:fldCharType="separate"/>
            </w:r>
            <w:r>
              <w:rPr>
                <w:noProof/>
                <w:webHidden/>
              </w:rPr>
              <w:t>2</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07" w:history="1">
            <w:r w:rsidRPr="009C3976">
              <w:rPr>
                <w:rStyle w:val="Hyperlink"/>
                <w:noProof/>
              </w:rPr>
              <w:t>1.2. Bài toán thực tế</w:t>
            </w:r>
            <w:r>
              <w:rPr>
                <w:noProof/>
                <w:webHidden/>
              </w:rPr>
              <w:tab/>
            </w:r>
            <w:r>
              <w:rPr>
                <w:noProof/>
                <w:webHidden/>
              </w:rPr>
              <w:fldChar w:fldCharType="begin"/>
            </w:r>
            <w:r>
              <w:rPr>
                <w:noProof/>
                <w:webHidden/>
              </w:rPr>
              <w:instrText xml:space="preserve"> PAGEREF _Toc237242107 \h </w:instrText>
            </w:r>
            <w:r>
              <w:rPr>
                <w:noProof/>
                <w:webHidden/>
              </w:rPr>
            </w:r>
            <w:r>
              <w:rPr>
                <w:noProof/>
                <w:webHidden/>
              </w:rPr>
              <w:fldChar w:fldCharType="separate"/>
            </w:r>
            <w:r>
              <w:rPr>
                <w:noProof/>
                <w:webHidden/>
              </w:rPr>
              <w:t>2</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08" w:history="1">
            <w:r w:rsidRPr="009C3976">
              <w:rPr>
                <w:rStyle w:val="Hyperlink"/>
                <w:noProof/>
              </w:rPr>
              <w:t>1.3. Mục tiêu của đề tài</w:t>
            </w:r>
            <w:r>
              <w:rPr>
                <w:noProof/>
                <w:webHidden/>
              </w:rPr>
              <w:tab/>
            </w:r>
            <w:r>
              <w:rPr>
                <w:noProof/>
                <w:webHidden/>
              </w:rPr>
              <w:fldChar w:fldCharType="begin"/>
            </w:r>
            <w:r>
              <w:rPr>
                <w:noProof/>
                <w:webHidden/>
              </w:rPr>
              <w:instrText xml:space="preserve"> PAGEREF _Toc237242108 \h </w:instrText>
            </w:r>
            <w:r>
              <w:rPr>
                <w:noProof/>
                <w:webHidden/>
              </w:rPr>
            </w:r>
            <w:r>
              <w:rPr>
                <w:noProof/>
                <w:webHidden/>
              </w:rPr>
              <w:fldChar w:fldCharType="separate"/>
            </w:r>
            <w:r>
              <w:rPr>
                <w:noProof/>
                <w:webHidden/>
              </w:rPr>
              <w:t>3</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09" w:history="1">
            <w:r w:rsidRPr="009C3976">
              <w:rPr>
                <w:rStyle w:val="Hyperlink"/>
                <w:noProof/>
              </w:rPr>
              <w:t>1.3.1. Mục tiêu tổng quát</w:t>
            </w:r>
            <w:r>
              <w:rPr>
                <w:noProof/>
                <w:webHidden/>
              </w:rPr>
              <w:tab/>
            </w:r>
            <w:r>
              <w:rPr>
                <w:noProof/>
                <w:webHidden/>
              </w:rPr>
              <w:fldChar w:fldCharType="begin"/>
            </w:r>
            <w:r>
              <w:rPr>
                <w:noProof/>
                <w:webHidden/>
              </w:rPr>
              <w:instrText xml:space="preserve"> PAGEREF _Toc237242109 \h </w:instrText>
            </w:r>
            <w:r>
              <w:rPr>
                <w:noProof/>
                <w:webHidden/>
              </w:rPr>
            </w:r>
            <w:r>
              <w:rPr>
                <w:noProof/>
                <w:webHidden/>
              </w:rPr>
              <w:fldChar w:fldCharType="separate"/>
            </w:r>
            <w:r>
              <w:rPr>
                <w:noProof/>
                <w:webHidden/>
              </w:rPr>
              <w:t>3</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10" w:history="1">
            <w:r w:rsidRPr="009C3976">
              <w:rPr>
                <w:rStyle w:val="Hyperlink"/>
                <w:noProof/>
              </w:rPr>
              <w:t>1.3.2. Mục tiêu chức năng</w:t>
            </w:r>
            <w:r>
              <w:rPr>
                <w:noProof/>
                <w:webHidden/>
              </w:rPr>
              <w:tab/>
            </w:r>
            <w:r>
              <w:rPr>
                <w:noProof/>
                <w:webHidden/>
              </w:rPr>
              <w:fldChar w:fldCharType="begin"/>
            </w:r>
            <w:r>
              <w:rPr>
                <w:noProof/>
                <w:webHidden/>
              </w:rPr>
              <w:instrText xml:space="preserve"> PAGEREF _Toc237242110 \h </w:instrText>
            </w:r>
            <w:r>
              <w:rPr>
                <w:noProof/>
                <w:webHidden/>
              </w:rPr>
            </w:r>
            <w:r>
              <w:rPr>
                <w:noProof/>
                <w:webHidden/>
              </w:rPr>
              <w:fldChar w:fldCharType="separate"/>
            </w:r>
            <w:r>
              <w:rPr>
                <w:noProof/>
                <w:webHidden/>
              </w:rPr>
              <w:t>3</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11" w:history="1">
            <w:r w:rsidRPr="009C3976">
              <w:rPr>
                <w:rStyle w:val="Hyperlink"/>
                <w:noProof/>
              </w:rPr>
              <w:t>1.3.3. Mục tiêu kỹ thuật</w:t>
            </w:r>
            <w:r>
              <w:rPr>
                <w:noProof/>
                <w:webHidden/>
              </w:rPr>
              <w:tab/>
            </w:r>
            <w:r>
              <w:rPr>
                <w:noProof/>
                <w:webHidden/>
              </w:rPr>
              <w:fldChar w:fldCharType="begin"/>
            </w:r>
            <w:r>
              <w:rPr>
                <w:noProof/>
                <w:webHidden/>
              </w:rPr>
              <w:instrText xml:space="preserve"> PAGEREF _Toc237242111 \h </w:instrText>
            </w:r>
            <w:r>
              <w:rPr>
                <w:noProof/>
                <w:webHidden/>
              </w:rPr>
            </w:r>
            <w:r>
              <w:rPr>
                <w:noProof/>
                <w:webHidden/>
              </w:rPr>
              <w:fldChar w:fldCharType="separate"/>
            </w:r>
            <w:r>
              <w:rPr>
                <w:noProof/>
                <w:webHidden/>
              </w:rPr>
              <w:t>3</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12" w:history="1">
            <w:r w:rsidRPr="009C3976">
              <w:rPr>
                <w:rStyle w:val="Hyperlink"/>
                <w:noProof/>
              </w:rPr>
              <w:t>1.4. Phạm vi và giới hạn</w:t>
            </w:r>
            <w:r>
              <w:rPr>
                <w:noProof/>
                <w:webHidden/>
              </w:rPr>
              <w:tab/>
            </w:r>
            <w:r>
              <w:rPr>
                <w:noProof/>
                <w:webHidden/>
              </w:rPr>
              <w:fldChar w:fldCharType="begin"/>
            </w:r>
            <w:r>
              <w:rPr>
                <w:noProof/>
                <w:webHidden/>
              </w:rPr>
              <w:instrText xml:space="preserve"> PAGEREF _Toc237242112 \h </w:instrText>
            </w:r>
            <w:r>
              <w:rPr>
                <w:noProof/>
                <w:webHidden/>
              </w:rPr>
            </w:r>
            <w:r>
              <w:rPr>
                <w:noProof/>
                <w:webHidden/>
              </w:rPr>
              <w:fldChar w:fldCharType="separate"/>
            </w:r>
            <w:r>
              <w:rPr>
                <w:noProof/>
                <w:webHidden/>
              </w:rPr>
              <w:t>4</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13" w:history="1">
            <w:r w:rsidRPr="009C3976">
              <w:rPr>
                <w:rStyle w:val="Hyperlink"/>
                <w:noProof/>
              </w:rPr>
              <w:t>1.5. Tác nhân và quyền sử dụng</w:t>
            </w:r>
            <w:r>
              <w:rPr>
                <w:noProof/>
                <w:webHidden/>
              </w:rPr>
              <w:tab/>
            </w:r>
            <w:r>
              <w:rPr>
                <w:noProof/>
                <w:webHidden/>
              </w:rPr>
              <w:fldChar w:fldCharType="begin"/>
            </w:r>
            <w:r>
              <w:rPr>
                <w:noProof/>
                <w:webHidden/>
              </w:rPr>
              <w:instrText xml:space="preserve"> PAGEREF _Toc237242113 \h </w:instrText>
            </w:r>
            <w:r>
              <w:rPr>
                <w:noProof/>
                <w:webHidden/>
              </w:rPr>
            </w:r>
            <w:r>
              <w:rPr>
                <w:noProof/>
                <w:webHidden/>
              </w:rPr>
              <w:fldChar w:fldCharType="separate"/>
            </w:r>
            <w:r>
              <w:rPr>
                <w:noProof/>
                <w:webHidden/>
              </w:rPr>
              <w:t>4</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14" w:history="1">
            <w:r w:rsidRPr="009C3976">
              <w:rPr>
                <w:rStyle w:val="Hyperlink"/>
                <w:noProof/>
              </w:rPr>
              <w:t>1.6. Yêu cầu chức năng</w:t>
            </w:r>
            <w:r>
              <w:rPr>
                <w:noProof/>
                <w:webHidden/>
              </w:rPr>
              <w:tab/>
            </w:r>
            <w:r>
              <w:rPr>
                <w:noProof/>
                <w:webHidden/>
              </w:rPr>
              <w:fldChar w:fldCharType="begin"/>
            </w:r>
            <w:r>
              <w:rPr>
                <w:noProof/>
                <w:webHidden/>
              </w:rPr>
              <w:instrText xml:space="preserve"> PAGEREF _Toc237242114 \h </w:instrText>
            </w:r>
            <w:r>
              <w:rPr>
                <w:noProof/>
                <w:webHidden/>
              </w:rPr>
            </w:r>
            <w:r>
              <w:rPr>
                <w:noProof/>
                <w:webHidden/>
              </w:rPr>
              <w:fldChar w:fldCharType="separate"/>
            </w:r>
            <w:r>
              <w:rPr>
                <w:noProof/>
                <w:webHidden/>
              </w:rPr>
              <w:t>5</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15" w:history="1">
            <w:r w:rsidRPr="009C3976">
              <w:rPr>
                <w:rStyle w:val="Hyperlink"/>
                <w:noProof/>
              </w:rPr>
              <w:t>1.7. Yêu cầu phi chức năng</w:t>
            </w:r>
            <w:r>
              <w:rPr>
                <w:noProof/>
                <w:webHidden/>
              </w:rPr>
              <w:tab/>
            </w:r>
            <w:r>
              <w:rPr>
                <w:noProof/>
                <w:webHidden/>
              </w:rPr>
              <w:fldChar w:fldCharType="begin"/>
            </w:r>
            <w:r>
              <w:rPr>
                <w:noProof/>
                <w:webHidden/>
              </w:rPr>
              <w:instrText xml:space="preserve"> PAGEREF _Toc237242115 \h </w:instrText>
            </w:r>
            <w:r>
              <w:rPr>
                <w:noProof/>
                <w:webHidden/>
              </w:rPr>
            </w:r>
            <w:r>
              <w:rPr>
                <w:noProof/>
                <w:webHidden/>
              </w:rPr>
              <w:fldChar w:fldCharType="separate"/>
            </w:r>
            <w:r>
              <w:rPr>
                <w:noProof/>
                <w:webHidden/>
              </w:rPr>
              <w:t>6</w:t>
            </w:r>
            <w:r>
              <w:rPr>
                <w:noProof/>
                <w:webHidden/>
              </w:rPr>
              <w:fldChar w:fldCharType="end"/>
            </w:r>
          </w:hyperlink>
        </w:p>
        <w:p w:rsidR="006C56A4" w:rsidRDefault="006C56A4">
          <w:pPr>
            <w:pStyle w:val="TOC1"/>
            <w:tabs>
              <w:tab w:val="right" w:leader="dot" w:pos="9061"/>
            </w:tabs>
            <w:rPr>
              <w:rFonts w:asciiTheme="minorHAnsi" w:eastAsiaTheme="minorEastAsia" w:hAnsiTheme="minorHAnsi" w:cstheme="minorBidi"/>
              <w:noProof/>
              <w:sz w:val="22"/>
              <w:lang w:eastAsia="zh-CN"/>
            </w:rPr>
          </w:pPr>
          <w:hyperlink w:anchor="_Toc237242116" w:history="1">
            <w:r w:rsidRPr="009C3976">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_Toc237242116 \h </w:instrText>
            </w:r>
            <w:r>
              <w:rPr>
                <w:noProof/>
                <w:webHidden/>
              </w:rPr>
            </w:r>
            <w:r>
              <w:rPr>
                <w:noProof/>
                <w:webHidden/>
              </w:rPr>
              <w:fldChar w:fldCharType="separate"/>
            </w:r>
            <w:r>
              <w:rPr>
                <w:noProof/>
                <w:webHidden/>
              </w:rPr>
              <w:t>7</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17" w:history="1">
            <w:r w:rsidRPr="009C3976">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_Toc237242117 \h </w:instrText>
            </w:r>
            <w:r>
              <w:rPr>
                <w:noProof/>
                <w:webHidden/>
              </w:rPr>
            </w:r>
            <w:r>
              <w:rPr>
                <w:noProof/>
                <w:webHidden/>
              </w:rPr>
              <w:fldChar w:fldCharType="separate"/>
            </w:r>
            <w:r>
              <w:rPr>
                <w:noProof/>
                <w:webHidden/>
              </w:rPr>
              <w:t>7</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18" w:history="1">
            <w:r w:rsidRPr="009C3976">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_Toc237242118 \h </w:instrText>
            </w:r>
            <w:r>
              <w:rPr>
                <w:noProof/>
                <w:webHidden/>
              </w:rPr>
            </w:r>
            <w:r>
              <w:rPr>
                <w:noProof/>
                <w:webHidden/>
              </w:rPr>
              <w:fldChar w:fldCharType="separate"/>
            </w:r>
            <w:r>
              <w:rPr>
                <w:noProof/>
                <w:webHidden/>
              </w:rPr>
              <w:t>7</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19" w:history="1">
            <w:r w:rsidRPr="009C3976">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_Toc237242119 \h </w:instrText>
            </w:r>
            <w:r>
              <w:rPr>
                <w:noProof/>
                <w:webHidden/>
              </w:rPr>
            </w:r>
            <w:r>
              <w:rPr>
                <w:noProof/>
                <w:webHidden/>
              </w:rPr>
              <w:fldChar w:fldCharType="separate"/>
            </w:r>
            <w:r>
              <w:rPr>
                <w:noProof/>
                <w:webHidden/>
              </w:rPr>
              <w:t>7</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20" w:history="1">
            <w:r w:rsidRPr="009C3976">
              <w:rPr>
                <w:rStyle w:val="Hyperlink"/>
                <w:noProof/>
              </w:rPr>
              <w:t>2.3.1. Mô hình ngôn ngữ lớn</w:t>
            </w:r>
            <w:r>
              <w:rPr>
                <w:noProof/>
                <w:webHidden/>
              </w:rPr>
              <w:tab/>
            </w:r>
            <w:r>
              <w:rPr>
                <w:noProof/>
                <w:webHidden/>
              </w:rPr>
              <w:fldChar w:fldCharType="begin"/>
            </w:r>
            <w:r>
              <w:rPr>
                <w:noProof/>
                <w:webHidden/>
              </w:rPr>
              <w:instrText xml:space="preserve"> PAGEREF _Toc237242120 \h </w:instrText>
            </w:r>
            <w:r>
              <w:rPr>
                <w:noProof/>
                <w:webHidden/>
              </w:rPr>
            </w:r>
            <w:r>
              <w:rPr>
                <w:noProof/>
                <w:webHidden/>
              </w:rPr>
              <w:fldChar w:fldCharType="separate"/>
            </w:r>
            <w:r>
              <w:rPr>
                <w:noProof/>
                <w:webHidden/>
              </w:rPr>
              <w:t>7</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21" w:history="1">
            <w:r w:rsidRPr="009C3976">
              <w:rPr>
                <w:rStyle w:val="Hyperlink"/>
                <w:noProof/>
              </w:rPr>
              <w:t>2.3.2. GPT, Google AI và cơ chế tích hợp</w:t>
            </w:r>
            <w:r>
              <w:rPr>
                <w:noProof/>
                <w:webHidden/>
              </w:rPr>
              <w:tab/>
            </w:r>
            <w:r>
              <w:rPr>
                <w:noProof/>
                <w:webHidden/>
              </w:rPr>
              <w:fldChar w:fldCharType="begin"/>
            </w:r>
            <w:r>
              <w:rPr>
                <w:noProof/>
                <w:webHidden/>
              </w:rPr>
              <w:instrText xml:space="preserve"> PAGEREF _Toc237242121 \h </w:instrText>
            </w:r>
            <w:r>
              <w:rPr>
                <w:noProof/>
                <w:webHidden/>
              </w:rPr>
            </w:r>
            <w:r>
              <w:rPr>
                <w:noProof/>
                <w:webHidden/>
              </w:rPr>
              <w:fldChar w:fldCharType="separate"/>
            </w:r>
            <w:r>
              <w:rPr>
                <w:noProof/>
                <w:webHidden/>
              </w:rPr>
              <w:t>7</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22" w:history="1">
            <w:r w:rsidRPr="009C3976">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_Toc237242122 \h </w:instrText>
            </w:r>
            <w:r>
              <w:rPr>
                <w:noProof/>
                <w:webHidden/>
              </w:rPr>
            </w:r>
            <w:r>
              <w:rPr>
                <w:noProof/>
                <w:webHidden/>
              </w:rPr>
              <w:fldChar w:fldCharType="separate"/>
            </w:r>
            <w:r>
              <w:rPr>
                <w:noProof/>
                <w:webHidden/>
              </w:rPr>
              <w:t>8</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23" w:history="1">
            <w:r w:rsidRPr="009C3976">
              <w:rPr>
                <w:rStyle w:val="Hyperlink"/>
                <w:noProof/>
              </w:rPr>
              <w:t>2.5. Java Spring Boot, ReactJS, Next.js và Python</w:t>
            </w:r>
            <w:r>
              <w:rPr>
                <w:noProof/>
                <w:webHidden/>
              </w:rPr>
              <w:tab/>
            </w:r>
            <w:r>
              <w:rPr>
                <w:noProof/>
                <w:webHidden/>
              </w:rPr>
              <w:fldChar w:fldCharType="begin"/>
            </w:r>
            <w:r>
              <w:rPr>
                <w:noProof/>
                <w:webHidden/>
              </w:rPr>
              <w:instrText xml:space="preserve"> PAGEREF _Toc237242123 \h </w:instrText>
            </w:r>
            <w:r>
              <w:rPr>
                <w:noProof/>
                <w:webHidden/>
              </w:rPr>
            </w:r>
            <w:r>
              <w:rPr>
                <w:noProof/>
                <w:webHidden/>
              </w:rPr>
              <w:fldChar w:fldCharType="separate"/>
            </w:r>
            <w:r>
              <w:rPr>
                <w:noProof/>
                <w:webHidden/>
              </w:rPr>
              <w:t>8</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24" w:history="1">
            <w:r w:rsidRPr="009C3976">
              <w:rPr>
                <w:rStyle w:val="Hyperlink"/>
                <w:noProof/>
              </w:rPr>
              <w:t>2.6. Kiến trúc dịch vụ và RabbitMQ</w:t>
            </w:r>
            <w:r>
              <w:rPr>
                <w:noProof/>
                <w:webHidden/>
              </w:rPr>
              <w:tab/>
            </w:r>
            <w:r>
              <w:rPr>
                <w:noProof/>
                <w:webHidden/>
              </w:rPr>
              <w:fldChar w:fldCharType="begin"/>
            </w:r>
            <w:r>
              <w:rPr>
                <w:noProof/>
                <w:webHidden/>
              </w:rPr>
              <w:instrText xml:space="preserve"> PAGEREF _Toc237242124 \h </w:instrText>
            </w:r>
            <w:r>
              <w:rPr>
                <w:noProof/>
                <w:webHidden/>
              </w:rPr>
            </w:r>
            <w:r>
              <w:rPr>
                <w:noProof/>
                <w:webHidden/>
              </w:rPr>
              <w:fldChar w:fldCharType="separate"/>
            </w:r>
            <w:r>
              <w:rPr>
                <w:noProof/>
                <w:webHidden/>
              </w:rPr>
              <w:t>9</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25" w:history="1">
            <w:r w:rsidRPr="009C3976">
              <w:rPr>
                <w:rStyle w:val="Hyperlink"/>
                <w:noProof/>
              </w:rPr>
              <w:t>2.7. PostgreSQL và pgvector</w:t>
            </w:r>
            <w:r>
              <w:rPr>
                <w:noProof/>
                <w:webHidden/>
              </w:rPr>
              <w:tab/>
            </w:r>
            <w:r>
              <w:rPr>
                <w:noProof/>
                <w:webHidden/>
              </w:rPr>
              <w:fldChar w:fldCharType="begin"/>
            </w:r>
            <w:r>
              <w:rPr>
                <w:noProof/>
                <w:webHidden/>
              </w:rPr>
              <w:instrText xml:space="preserve"> PAGEREF _Toc237242125 \h </w:instrText>
            </w:r>
            <w:r>
              <w:rPr>
                <w:noProof/>
                <w:webHidden/>
              </w:rPr>
            </w:r>
            <w:r>
              <w:rPr>
                <w:noProof/>
                <w:webHidden/>
              </w:rPr>
              <w:fldChar w:fldCharType="separate"/>
            </w:r>
            <w:r>
              <w:rPr>
                <w:noProof/>
                <w:webHidden/>
              </w:rPr>
              <w:t>9</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26" w:history="1">
            <w:r w:rsidRPr="009C3976">
              <w:rPr>
                <w:rStyle w:val="Hyperlink"/>
                <w:noProof/>
              </w:rPr>
              <w:t>2.8. Công nghệ hỗ trợ triển khai</w:t>
            </w:r>
            <w:r>
              <w:rPr>
                <w:noProof/>
                <w:webHidden/>
              </w:rPr>
              <w:tab/>
            </w:r>
            <w:r>
              <w:rPr>
                <w:noProof/>
                <w:webHidden/>
              </w:rPr>
              <w:fldChar w:fldCharType="begin"/>
            </w:r>
            <w:r>
              <w:rPr>
                <w:noProof/>
                <w:webHidden/>
              </w:rPr>
              <w:instrText xml:space="preserve"> PAGEREF _Toc237242126 \h </w:instrText>
            </w:r>
            <w:r>
              <w:rPr>
                <w:noProof/>
                <w:webHidden/>
              </w:rPr>
            </w:r>
            <w:r>
              <w:rPr>
                <w:noProof/>
                <w:webHidden/>
              </w:rPr>
              <w:fldChar w:fldCharType="separate"/>
            </w:r>
            <w:r>
              <w:rPr>
                <w:noProof/>
                <w:webHidden/>
              </w:rPr>
              <w:t>9</w:t>
            </w:r>
            <w:r>
              <w:rPr>
                <w:noProof/>
                <w:webHidden/>
              </w:rPr>
              <w:fldChar w:fldCharType="end"/>
            </w:r>
          </w:hyperlink>
        </w:p>
        <w:p w:rsidR="006C56A4" w:rsidRDefault="006C56A4">
          <w:pPr>
            <w:pStyle w:val="TOC1"/>
            <w:tabs>
              <w:tab w:val="right" w:leader="dot" w:pos="9061"/>
            </w:tabs>
            <w:rPr>
              <w:rFonts w:asciiTheme="minorHAnsi" w:eastAsiaTheme="minorEastAsia" w:hAnsiTheme="minorHAnsi" w:cstheme="minorBidi"/>
              <w:noProof/>
              <w:sz w:val="22"/>
              <w:lang w:eastAsia="zh-CN"/>
            </w:rPr>
          </w:pPr>
          <w:hyperlink w:anchor="_Toc237242127" w:history="1">
            <w:r w:rsidRPr="009C3976">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_Toc237242127 \h </w:instrText>
            </w:r>
            <w:r>
              <w:rPr>
                <w:noProof/>
                <w:webHidden/>
              </w:rPr>
            </w:r>
            <w:r>
              <w:rPr>
                <w:noProof/>
                <w:webHidden/>
              </w:rPr>
              <w:fldChar w:fldCharType="separate"/>
            </w:r>
            <w:r>
              <w:rPr>
                <w:noProof/>
                <w:webHidden/>
              </w:rPr>
              <w:t>10</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28" w:history="1">
            <w:r w:rsidRPr="009C3976">
              <w:rPr>
                <w:rStyle w:val="Hyperlink"/>
                <w:noProof/>
              </w:rPr>
              <w:t>3.1. Biểu đồ ngữ cảnh và tác nhân</w:t>
            </w:r>
            <w:r>
              <w:rPr>
                <w:noProof/>
                <w:webHidden/>
              </w:rPr>
              <w:tab/>
            </w:r>
            <w:r>
              <w:rPr>
                <w:noProof/>
                <w:webHidden/>
              </w:rPr>
              <w:fldChar w:fldCharType="begin"/>
            </w:r>
            <w:r>
              <w:rPr>
                <w:noProof/>
                <w:webHidden/>
              </w:rPr>
              <w:instrText xml:space="preserve"> PAGEREF _Toc237242128 \h </w:instrText>
            </w:r>
            <w:r>
              <w:rPr>
                <w:noProof/>
                <w:webHidden/>
              </w:rPr>
            </w:r>
            <w:r>
              <w:rPr>
                <w:noProof/>
                <w:webHidden/>
              </w:rPr>
              <w:fldChar w:fldCharType="separate"/>
            </w:r>
            <w:r>
              <w:rPr>
                <w:noProof/>
                <w:webHidden/>
              </w:rPr>
              <w:t>10</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29" w:history="1">
            <w:r w:rsidRPr="009C3976">
              <w:rPr>
                <w:rStyle w:val="Hyperlink"/>
                <w:noProof/>
              </w:rPr>
              <w:t>Sơ đồ 3.2. Biểu đồ DFD mức 0 của hệ thống</w:t>
            </w:r>
            <w:r>
              <w:rPr>
                <w:noProof/>
                <w:webHidden/>
              </w:rPr>
              <w:tab/>
            </w:r>
            <w:r>
              <w:rPr>
                <w:noProof/>
                <w:webHidden/>
              </w:rPr>
              <w:fldChar w:fldCharType="begin"/>
            </w:r>
            <w:r>
              <w:rPr>
                <w:noProof/>
                <w:webHidden/>
              </w:rPr>
              <w:instrText xml:space="preserve"> PAGEREF _Toc237242129 \h </w:instrText>
            </w:r>
            <w:r>
              <w:rPr>
                <w:noProof/>
                <w:webHidden/>
              </w:rPr>
            </w:r>
            <w:r>
              <w:rPr>
                <w:noProof/>
                <w:webHidden/>
              </w:rPr>
              <w:fldChar w:fldCharType="separate"/>
            </w:r>
            <w:r>
              <w:rPr>
                <w:noProof/>
                <w:webHidden/>
              </w:rPr>
              <w:t>11</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30" w:history="1">
            <w:r w:rsidRPr="009C3976">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_Toc237242130 \h </w:instrText>
            </w:r>
            <w:r>
              <w:rPr>
                <w:noProof/>
                <w:webHidden/>
              </w:rPr>
            </w:r>
            <w:r>
              <w:rPr>
                <w:noProof/>
                <w:webHidden/>
              </w:rPr>
              <w:fldChar w:fldCharType="separate"/>
            </w:r>
            <w:r>
              <w:rPr>
                <w:noProof/>
                <w:webHidden/>
              </w:rPr>
              <w:t>11</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31" w:history="1">
            <w:r w:rsidRPr="009C3976">
              <w:rPr>
                <w:rStyle w:val="Hyperlink"/>
                <w:noProof/>
              </w:rPr>
              <w:t>3.4. Kiến trúc tổng quát</w:t>
            </w:r>
            <w:r>
              <w:rPr>
                <w:noProof/>
                <w:webHidden/>
              </w:rPr>
              <w:tab/>
            </w:r>
            <w:r>
              <w:rPr>
                <w:noProof/>
                <w:webHidden/>
              </w:rPr>
              <w:fldChar w:fldCharType="begin"/>
            </w:r>
            <w:r>
              <w:rPr>
                <w:noProof/>
                <w:webHidden/>
              </w:rPr>
              <w:instrText xml:space="preserve"> PAGEREF _Toc237242131 \h </w:instrText>
            </w:r>
            <w:r>
              <w:rPr>
                <w:noProof/>
                <w:webHidden/>
              </w:rPr>
            </w:r>
            <w:r>
              <w:rPr>
                <w:noProof/>
                <w:webHidden/>
              </w:rPr>
              <w:fldChar w:fldCharType="separate"/>
            </w:r>
            <w:r>
              <w:rPr>
                <w:noProof/>
                <w:webHidden/>
              </w:rPr>
              <w:t>12</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32" w:history="1">
            <w:r w:rsidRPr="009C3976">
              <w:rPr>
                <w:rStyle w:val="Hyperlink"/>
                <w:noProof/>
              </w:rPr>
              <w:t>3.5. Thiết kế module nghiệp vụ</w:t>
            </w:r>
            <w:r>
              <w:rPr>
                <w:noProof/>
                <w:webHidden/>
              </w:rPr>
              <w:tab/>
            </w:r>
            <w:r>
              <w:rPr>
                <w:noProof/>
                <w:webHidden/>
              </w:rPr>
              <w:fldChar w:fldCharType="begin"/>
            </w:r>
            <w:r>
              <w:rPr>
                <w:noProof/>
                <w:webHidden/>
              </w:rPr>
              <w:instrText xml:space="preserve"> PAGEREF _Toc237242132 \h </w:instrText>
            </w:r>
            <w:r>
              <w:rPr>
                <w:noProof/>
                <w:webHidden/>
              </w:rPr>
            </w:r>
            <w:r>
              <w:rPr>
                <w:noProof/>
                <w:webHidden/>
              </w:rPr>
              <w:fldChar w:fldCharType="separate"/>
            </w:r>
            <w:r>
              <w:rPr>
                <w:noProof/>
                <w:webHidden/>
              </w:rPr>
              <w:t>13</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33" w:history="1">
            <w:r w:rsidRPr="009C3976">
              <w:rPr>
                <w:rStyle w:val="Hyperlink"/>
                <w:noProof/>
              </w:rPr>
              <w:t>3.6. Thiết kế cơ sở dữ liệu</w:t>
            </w:r>
            <w:r>
              <w:rPr>
                <w:noProof/>
                <w:webHidden/>
              </w:rPr>
              <w:tab/>
            </w:r>
            <w:r>
              <w:rPr>
                <w:noProof/>
                <w:webHidden/>
              </w:rPr>
              <w:fldChar w:fldCharType="begin"/>
            </w:r>
            <w:r>
              <w:rPr>
                <w:noProof/>
                <w:webHidden/>
              </w:rPr>
              <w:instrText xml:space="preserve"> PAGEREF _Toc237242133 \h </w:instrText>
            </w:r>
            <w:r>
              <w:rPr>
                <w:noProof/>
                <w:webHidden/>
              </w:rPr>
            </w:r>
            <w:r>
              <w:rPr>
                <w:noProof/>
                <w:webHidden/>
              </w:rPr>
              <w:fldChar w:fldCharType="separate"/>
            </w:r>
            <w:r>
              <w:rPr>
                <w:noProof/>
                <w:webHidden/>
              </w:rPr>
              <w:t>14</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34" w:history="1">
            <w:r w:rsidRPr="009C3976">
              <w:rPr>
                <w:rStyle w:val="Hyperlink"/>
                <w:noProof/>
              </w:rPr>
              <w:t>3.7. Thiết kế API</w:t>
            </w:r>
            <w:r>
              <w:rPr>
                <w:noProof/>
                <w:webHidden/>
              </w:rPr>
              <w:tab/>
            </w:r>
            <w:r>
              <w:rPr>
                <w:noProof/>
                <w:webHidden/>
              </w:rPr>
              <w:fldChar w:fldCharType="begin"/>
            </w:r>
            <w:r>
              <w:rPr>
                <w:noProof/>
                <w:webHidden/>
              </w:rPr>
              <w:instrText xml:space="preserve"> PAGEREF _Toc237242134 \h </w:instrText>
            </w:r>
            <w:r>
              <w:rPr>
                <w:noProof/>
                <w:webHidden/>
              </w:rPr>
            </w:r>
            <w:r>
              <w:rPr>
                <w:noProof/>
                <w:webHidden/>
              </w:rPr>
              <w:fldChar w:fldCharType="separate"/>
            </w:r>
            <w:r>
              <w:rPr>
                <w:noProof/>
                <w:webHidden/>
              </w:rPr>
              <w:t>15</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35" w:history="1">
            <w:r w:rsidRPr="009C3976">
              <w:rPr>
                <w:rStyle w:val="Hyperlink"/>
                <w:noProof/>
              </w:rPr>
              <w:t>3.8. Thiết kế bảo mật</w:t>
            </w:r>
            <w:r>
              <w:rPr>
                <w:noProof/>
                <w:webHidden/>
              </w:rPr>
              <w:tab/>
            </w:r>
            <w:r>
              <w:rPr>
                <w:noProof/>
                <w:webHidden/>
              </w:rPr>
              <w:fldChar w:fldCharType="begin"/>
            </w:r>
            <w:r>
              <w:rPr>
                <w:noProof/>
                <w:webHidden/>
              </w:rPr>
              <w:instrText xml:space="preserve"> PAGEREF _Toc237242135 \h </w:instrText>
            </w:r>
            <w:r>
              <w:rPr>
                <w:noProof/>
                <w:webHidden/>
              </w:rPr>
            </w:r>
            <w:r>
              <w:rPr>
                <w:noProof/>
                <w:webHidden/>
              </w:rPr>
              <w:fldChar w:fldCharType="separate"/>
            </w:r>
            <w:r>
              <w:rPr>
                <w:noProof/>
                <w:webHidden/>
              </w:rPr>
              <w:t>16</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36" w:history="1">
            <w:r w:rsidRPr="009C3976">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_Toc237242136 \h </w:instrText>
            </w:r>
            <w:r>
              <w:rPr>
                <w:noProof/>
                <w:webHidden/>
              </w:rPr>
            </w:r>
            <w:r>
              <w:rPr>
                <w:noProof/>
                <w:webHidden/>
              </w:rPr>
              <w:fldChar w:fldCharType="separate"/>
            </w:r>
            <w:r>
              <w:rPr>
                <w:noProof/>
                <w:webHidden/>
              </w:rPr>
              <w:t>17</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37" w:history="1">
            <w:r w:rsidRPr="009C3976">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_Toc237242137 \h </w:instrText>
            </w:r>
            <w:r>
              <w:rPr>
                <w:noProof/>
                <w:webHidden/>
              </w:rPr>
            </w:r>
            <w:r>
              <w:rPr>
                <w:noProof/>
                <w:webHidden/>
              </w:rPr>
              <w:fldChar w:fldCharType="separate"/>
            </w:r>
            <w:r>
              <w:rPr>
                <w:noProof/>
                <w:webHidden/>
              </w:rPr>
              <w:t>17</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38" w:history="1">
            <w:r w:rsidRPr="009C3976">
              <w:rPr>
                <w:rStyle w:val="Hyperlink"/>
                <w:noProof/>
              </w:rPr>
              <w:t>3.10.1. Thêm giỏ và checkout preview</w:t>
            </w:r>
            <w:r>
              <w:rPr>
                <w:noProof/>
                <w:webHidden/>
              </w:rPr>
              <w:tab/>
            </w:r>
            <w:r>
              <w:rPr>
                <w:noProof/>
                <w:webHidden/>
              </w:rPr>
              <w:fldChar w:fldCharType="begin"/>
            </w:r>
            <w:r>
              <w:rPr>
                <w:noProof/>
                <w:webHidden/>
              </w:rPr>
              <w:instrText xml:space="preserve"> PAGEREF _Toc237242138 \h </w:instrText>
            </w:r>
            <w:r>
              <w:rPr>
                <w:noProof/>
                <w:webHidden/>
              </w:rPr>
            </w:r>
            <w:r>
              <w:rPr>
                <w:noProof/>
                <w:webHidden/>
              </w:rPr>
              <w:fldChar w:fldCharType="separate"/>
            </w:r>
            <w:r>
              <w:rPr>
                <w:noProof/>
                <w:webHidden/>
              </w:rPr>
              <w:t>17</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39" w:history="1">
            <w:r w:rsidRPr="009C3976">
              <w:rPr>
                <w:rStyle w:val="Hyperlink"/>
                <w:noProof/>
              </w:rPr>
              <w:t>3.10.2. Tạo đơn và reserve tồn</w:t>
            </w:r>
            <w:r>
              <w:rPr>
                <w:noProof/>
                <w:webHidden/>
              </w:rPr>
              <w:tab/>
            </w:r>
            <w:r>
              <w:rPr>
                <w:noProof/>
                <w:webHidden/>
              </w:rPr>
              <w:fldChar w:fldCharType="begin"/>
            </w:r>
            <w:r>
              <w:rPr>
                <w:noProof/>
                <w:webHidden/>
              </w:rPr>
              <w:instrText xml:space="preserve"> PAGEREF _Toc237242139 \h </w:instrText>
            </w:r>
            <w:r>
              <w:rPr>
                <w:noProof/>
                <w:webHidden/>
              </w:rPr>
            </w:r>
            <w:r>
              <w:rPr>
                <w:noProof/>
                <w:webHidden/>
              </w:rPr>
              <w:fldChar w:fldCharType="separate"/>
            </w:r>
            <w:r>
              <w:rPr>
                <w:noProof/>
                <w:webHidden/>
              </w:rPr>
              <w:t>18</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40" w:history="1">
            <w:r w:rsidRPr="009C3976">
              <w:rPr>
                <w:rStyle w:val="Hyperlink"/>
                <w:noProof/>
              </w:rPr>
              <w:t>3.10.3. VNPay callback</w:t>
            </w:r>
            <w:r>
              <w:rPr>
                <w:noProof/>
                <w:webHidden/>
              </w:rPr>
              <w:tab/>
            </w:r>
            <w:r>
              <w:rPr>
                <w:noProof/>
                <w:webHidden/>
              </w:rPr>
              <w:fldChar w:fldCharType="begin"/>
            </w:r>
            <w:r>
              <w:rPr>
                <w:noProof/>
                <w:webHidden/>
              </w:rPr>
              <w:instrText xml:space="preserve"> PAGEREF _Toc237242140 \h </w:instrText>
            </w:r>
            <w:r>
              <w:rPr>
                <w:noProof/>
                <w:webHidden/>
              </w:rPr>
            </w:r>
            <w:r>
              <w:rPr>
                <w:noProof/>
                <w:webHidden/>
              </w:rPr>
              <w:fldChar w:fldCharType="separate"/>
            </w:r>
            <w:r>
              <w:rPr>
                <w:noProof/>
                <w:webHidden/>
              </w:rPr>
              <w:t>18</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41" w:history="1">
            <w:r w:rsidRPr="009C3976">
              <w:rPr>
                <w:rStyle w:val="Hyperlink"/>
                <w:noProof/>
              </w:rPr>
              <w:t>3.10.4. Quản lý tồn kho</w:t>
            </w:r>
            <w:r>
              <w:rPr>
                <w:noProof/>
                <w:webHidden/>
              </w:rPr>
              <w:tab/>
            </w:r>
            <w:r>
              <w:rPr>
                <w:noProof/>
                <w:webHidden/>
              </w:rPr>
              <w:fldChar w:fldCharType="begin"/>
            </w:r>
            <w:r>
              <w:rPr>
                <w:noProof/>
                <w:webHidden/>
              </w:rPr>
              <w:instrText xml:space="preserve"> PAGEREF _Toc237242141 \h </w:instrText>
            </w:r>
            <w:r>
              <w:rPr>
                <w:noProof/>
                <w:webHidden/>
              </w:rPr>
            </w:r>
            <w:r>
              <w:rPr>
                <w:noProof/>
                <w:webHidden/>
              </w:rPr>
              <w:fldChar w:fldCharType="separate"/>
            </w:r>
            <w:r>
              <w:rPr>
                <w:noProof/>
                <w:webHidden/>
              </w:rPr>
              <w:t>18</w:t>
            </w:r>
            <w:r>
              <w:rPr>
                <w:noProof/>
                <w:webHidden/>
              </w:rPr>
              <w:fldChar w:fldCharType="end"/>
            </w:r>
          </w:hyperlink>
        </w:p>
        <w:p w:rsidR="006C56A4" w:rsidRDefault="006C56A4">
          <w:pPr>
            <w:pStyle w:val="TOC1"/>
            <w:tabs>
              <w:tab w:val="right" w:leader="dot" w:pos="9061"/>
            </w:tabs>
            <w:rPr>
              <w:rFonts w:asciiTheme="minorHAnsi" w:eastAsiaTheme="minorEastAsia" w:hAnsiTheme="minorHAnsi" w:cstheme="minorBidi"/>
              <w:noProof/>
              <w:sz w:val="22"/>
              <w:lang w:eastAsia="zh-CN"/>
            </w:rPr>
          </w:pPr>
          <w:hyperlink w:anchor="_Toc237242142" w:history="1">
            <w:r w:rsidRPr="009C3976">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_Toc237242142 \h </w:instrText>
            </w:r>
            <w:r>
              <w:rPr>
                <w:noProof/>
                <w:webHidden/>
              </w:rPr>
            </w:r>
            <w:r>
              <w:rPr>
                <w:noProof/>
                <w:webHidden/>
              </w:rPr>
              <w:fldChar w:fldCharType="separate"/>
            </w:r>
            <w:r>
              <w:rPr>
                <w:noProof/>
                <w:webHidden/>
              </w:rPr>
              <w:t>19</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43" w:history="1">
            <w:r w:rsidRPr="009C3976">
              <w:rPr>
                <w:rStyle w:val="Hyperlink"/>
                <w:noProof/>
              </w:rPr>
              <w:t>4.1. Tổ chức mã nguồn</w:t>
            </w:r>
            <w:r>
              <w:rPr>
                <w:noProof/>
                <w:webHidden/>
              </w:rPr>
              <w:tab/>
            </w:r>
            <w:r>
              <w:rPr>
                <w:noProof/>
                <w:webHidden/>
              </w:rPr>
              <w:fldChar w:fldCharType="begin"/>
            </w:r>
            <w:r>
              <w:rPr>
                <w:noProof/>
                <w:webHidden/>
              </w:rPr>
              <w:instrText xml:space="preserve"> PAGEREF _Toc237242143 \h </w:instrText>
            </w:r>
            <w:r>
              <w:rPr>
                <w:noProof/>
                <w:webHidden/>
              </w:rPr>
            </w:r>
            <w:r>
              <w:rPr>
                <w:noProof/>
                <w:webHidden/>
              </w:rPr>
              <w:fldChar w:fldCharType="separate"/>
            </w:r>
            <w:r>
              <w:rPr>
                <w:noProof/>
                <w:webHidden/>
              </w:rPr>
              <w:t>19</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44" w:history="1">
            <w:r w:rsidRPr="009C3976">
              <w:rPr>
                <w:rStyle w:val="Hyperlink"/>
                <w:noProof/>
              </w:rPr>
              <w:t>4.2. Xây dựng storefront</w:t>
            </w:r>
            <w:r>
              <w:rPr>
                <w:noProof/>
                <w:webHidden/>
              </w:rPr>
              <w:tab/>
            </w:r>
            <w:r>
              <w:rPr>
                <w:noProof/>
                <w:webHidden/>
              </w:rPr>
              <w:fldChar w:fldCharType="begin"/>
            </w:r>
            <w:r>
              <w:rPr>
                <w:noProof/>
                <w:webHidden/>
              </w:rPr>
              <w:instrText xml:space="preserve"> PAGEREF _Toc237242144 \h </w:instrText>
            </w:r>
            <w:r>
              <w:rPr>
                <w:noProof/>
                <w:webHidden/>
              </w:rPr>
            </w:r>
            <w:r>
              <w:rPr>
                <w:noProof/>
                <w:webHidden/>
              </w:rPr>
              <w:fldChar w:fldCharType="separate"/>
            </w:r>
            <w:r>
              <w:rPr>
                <w:noProof/>
                <w:webHidden/>
              </w:rPr>
              <w:t>20</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45" w:history="1">
            <w:r w:rsidRPr="009C3976">
              <w:rPr>
                <w:rStyle w:val="Hyperlink"/>
                <w:noProof/>
              </w:rPr>
              <w:t>4.3. Xây dựng trang quản trị</w:t>
            </w:r>
            <w:r>
              <w:rPr>
                <w:noProof/>
                <w:webHidden/>
              </w:rPr>
              <w:tab/>
            </w:r>
            <w:r>
              <w:rPr>
                <w:noProof/>
                <w:webHidden/>
              </w:rPr>
              <w:fldChar w:fldCharType="begin"/>
            </w:r>
            <w:r>
              <w:rPr>
                <w:noProof/>
                <w:webHidden/>
              </w:rPr>
              <w:instrText xml:space="preserve"> PAGEREF _Toc237242145 \h </w:instrText>
            </w:r>
            <w:r>
              <w:rPr>
                <w:noProof/>
                <w:webHidden/>
              </w:rPr>
            </w:r>
            <w:r>
              <w:rPr>
                <w:noProof/>
                <w:webHidden/>
              </w:rPr>
              <w:fldChar w:fldCharType="separate"/>
            </w:r>
            <w:r>
              <w:rPr>
                <w:noProof/>
                <w:webHidden/>
              </w:rPr>
              <w:t>21</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46" w:history="1">
            <w:r w:rsidRPr="009C3976">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_Toc237242146 \h </w:instrText>
            </w:r>
            <w:r>
              <w:rPr>
                <w:noProof/>
                <w:webHidden/>
              </w:rPr>
            </w:r>
            <w:r>
              <w:rPr>
                <w:noProof/>
                <w:webHidden/>
              </w:rPr>
              <w:fldChar w:fldCharType="separate"/>
            </w:r>
            <w:r>
              <w:rPr>
                <w:noProof/>
                <w:webHidden/>
              </w:rPr>
              <w:t>22</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47" w:history="1">
            <w:r w:rsidRPr="009C3976">
              <w:rPr>
                <w:rStyle w:val="Hyperlink"/>
                <w:noProof/>
              </w:rPr>
              <w:t>4.4.1. Xác thực và phân quyền</w:t>
            </w:r>
            <w:r>
              <w:rPr>
                <w:noProof/>
                <w:webHidden/>
              </w:rPr>
              <w:tab/>
            </w:r>
            <w:r>
              <w:rPr>
                <w:noProof/>
                <w:webHidden/>
              </w:rPr>
              <w:fldChar w:fldCharType="begin"/>
            </w:r>
            <w:r>
              <w:rPr>
                <w:noProof/>
                <w:webHidden/>
              </w:rPr>
              <w:instrText xml:space="preserve"> PAGEREF _Toc237242147 \h </w:instrText>
            </w:r>
            <w:r>
              <w:rPr>
                <w:noProof/>
                <w:webHidden/>
              </w:rPr>
            </w:r>
            <w:r>
              <w:rPr>
                <w:noProof/>
                <w:webHidden/>
              </w:rPr>
              <w:fldChar w:fldCharType="separate"/>
            </w:r>
            <w:r>
              <w:rPr>
                <w:noProof/>
                <w:webHidden/>
              </w:rPr>
              <w:t>22</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48" w:history="1">
            <w:r w:rsidRPr="009C3976">
              <w:rPr>
                <w:rStyle w:val="Hyperlink"/>
                <w:noProof/>
              </w:rPr>
              <w:t>4.4.2. Catalog và biến thể</w:t>
            </w:r>
            <w:r>
              <w:rPr>
                <w:noProof/>
                <w:webHidden/>
              </w:rPr>
              <w:tab/>
            </w:r>
            <w:r>
              <w:rPr>
                <w:noProof/>
                <w:webHidden/>
              </w:rPr>
              <w:fldChar w:fldCharType="begin"/>
            </w:r>
            <w:r>
              <w:rPr>
                <w:noProof/>
                <w:webHidden/>
              </w:rPr>
              <w:instrText xml:space="preserve"> PAGEREF _Toc237242148 \h </w:instrText>
            </w:r>
            <w:r>
              <w:rPr>
                <w:noProof/>
                <w:webHidden/>
              </w:rPr>
            </w:r>
            <w:r>
              <w:rPr>
                <w:noProof/>
                <w:webHidden/>
              </w:rPr>
              <w:fldChar w:fldCharType="separate"/>
            </w:r>
            <w:r>
              <w:rPr>
                <w:noProof/>
                <w:webHidden/>
              </w:rPr>
              <w:t>22</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49" w:history="1">
            <w:r w:rsidRPr="009C3976">
              <w:rPr>
                <w:rStyle w:val="Hyperlink"/>
                <w:noProof/>
              </w:rPr>
              <w:t>4.4.3. Giỏ hàng, checkout và đơn</w:t>
            </w:r>
            <w:r>
              <w:rPr>
                <w:noProof/>
                <w:webHidden/>
              </w:rPr>
              <w:tab/>
            </w:r>
            <w:r>
              <w:rPr>
                <w:noProof/>
                <w:webHidden/>
              </w:rPr>
              <w:fldChar w:fldCharType="begin"/>
            </w:r>
            <w:r>
              <w:rPr>
                <w:noProof/>
                <w:webHidden/>
              </w:rPr>
              <w:instrText xml:space="preserve"> PAGEREF _Toc237242149 \h </w:instrText>
            </w:r>
            <w:r>
              <w:rPr>
                <w:noProof/>
                <w:webHidden/>
              </w:rPr>
            </w:r>
            <w:r>
              <w:rPr>
                <w:noProof/>
                <w:webHidden/>
              </w:rPr>
              <w:fldChar w:fldCharType="separate"/>
            </w:r>
            <w:r>
              <w:rPr>
                <w:noProof/>
                <w:webHidden/>
              </w:rPr>
              <w:t>23</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50" w:history="1">
            <w:r w:rsidRPr="009C3976">
              <w:rPr>
                <w:rStyle w:val="Hyperlink"/>
                <w:noProof/>
              </w:rPr>
              <w:t>4.4.4. Payment và callback</w:t>
            </w:r>
            <w:r>
              <w:rPr>
                <w:noProof/>
                <w:webHidden/>
              </w:rPr>
              <w:tab/>
            </w:r>
            <w:r>
              <w:rPr>
                <w:noProof/>
                <w:webHidden/>
              </w:rPr>
              <w:fldChar w:fldCharType="begin"/>
            </w:r>
            <w:r>
              <w:rPr>
                <w:noProof/>
                <w:webHidden/>
              </w:rPr>
              <w:instrText xml:space="preserve"> PAGEREF _Toc237242150 \h </w:instrText>
            </w:r>
            <w:r>
              <w:rPr>
                <w:noProof/>
                <w:webHidden/>
              </w:rPr>
            </w:r>
            <w:r>
              <w:rPr>
                <w:noProof/>
                <w:webHidden/>
              </w:rPr>
              <w:fldChar w:fldCharType="separate"/>
            </w:r>
            <w:r>
              <w:rPr>
                <w:noProof/>
                <w:webHidden/>
              </w:rPr>
              <w:t>23</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51" w:history="1">
            <w:r w:rsidRPr="009C3976">
              <w:rPr>
                <w:rStyle w:val="Hyperlink"/>
                <w:noProof/>
              </w:rPr>
              <w:t>4.4.5. Inventory và hậu mãi</w:t>
            </w:r>
            <w:r>
              <w:rPr>
                <w:noProof/>
                <w:webHidden/>
              </w:rPr>
              <w:tab/>
            </w:r>
            <w:r>
              <w:rPr>
                <w:noProof/>
                <w:webHidden/>
              </w:rPr>
              <w:fldChar w:fldCharType="begin"/>
            </w:r>
            <w:r>
              <w:rPr>
                <w:noProof/>
                <w:webHidden/>
              </w:rPr>
              <w:instrText xml:space="preserve"> PAGEREF _Toc237242151 \h </w:instrText>
            </w:r>
            <w:r>
              <w:rPr>
                <w:noProof/>
                <w:webHidden/>
              </w:rPr>
            </w:r>
            <w:r>
              <w:rPr>
                <w:noProof/>
                <w:webHidden/>
              </w:rPr>
              <w:fldChar w:fldCharType="separate"/>
            </w:r>
            <w:r>
              <w:rPr>
                <w:noProof/>
                <w:webHidden/>
              </w:rPr>
              <w:t>23</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52" w:history="1">
            <w:r w:rsidRPr="009C3976">
              <w:rPr>
                <w:rStyle w:val="Hyperlink"/>
                <w:noProof/>
              </w:rPr>
              <w:t>4.5. Migration, seed và dữ liệu demo</w:t>
            </w:r>
            <w:r>
              <w:rPr>
                <w:noProof/>
                <w:webHidden/>
              </w:rPr>
              <w:tab/>
            </w:r>
            <w:r>
              <w:rPr>
                <w:noProof/>
                <w:webHidden/>
              </w:rPr>
              <w:fldChar w:fldCharType="begin"/>
            </w:r>
            <w:r>
              <w:rPr>
                <w:noProof/>
                <w:webHidden/>
              </w:rPr>
              <w:instrText xml:space="preserve"> PAGEREF _Toc237242152 \h </w:instrText>
            </w:r>
            <w:r>
              <w:rPr>
                <w:noProof/>
                <w:webHidden/>
              </w:rPr>
            </w:r>
            <w:r>
              <w:rPr>
                <w:noProof/>
                <w:webHidden/>
              </w:rPr>
              <w:fldChar w:fldCharType="separate"/>
            </w:r>
            <w:r>
              <w:rPr>
                <w:noProof/>
                <w:webHidden/>
              </w:rPr>
              <w:t>23</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53" w:history="1">
            <w:r w:rsidRPr="009C3976">
              <w:rPr>
                <w:rStyle w:val="Hyperlink"/>
                <w:noProof/>
              </w:rPr>
              <w:t>4.6. Đóng gói và chạy hệ thống</w:t>
            </w:r>
            <w:r>
              <w:rPr>
                <w:noProof/>
                <w:webHidden/>
              </w:rPr>
              <w:tab/>
            </w:r>
            <w:r>
              <w:rPr>
                <w:noProof/>
                <w:webHidden/>
              </w:rPr>
              <w:fldChar w:fldCharType="begin"/>
            </w:r>
            <w:r>
              <w:rPr>
                <w:noProof/>
                <w:webHidden/>
              </w:rPr>
              <w:instrText xml:space="preserve"> PAGEREF _Toc237242153 \h </w:instrText>
            </w:r>
            <w:r>
              <w:rPr>
                <w:noProof/>
                <w:webHidden/>
              </w:rPr>
            </w:r>
            <w:r>
              <w:rPr>
                <w:noProof/>
                <w:webHidden/>
              </w:rPr>
              <w:fldChar w:fldCharType="separate"/>
            </w:r>
            <w:r>
              <w:rPr>
                <w:noProof/>
                <w:webHidden/>
              </w:rPr>
              <w:t>24</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54" w:history="1">
            <w:r w:rsidRPr="009C3976">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_Toc237242154 \h </w:instrText>
            </w:r>
            <w:r>
              <w:rPr>
                <w:noProof/>
                <w:webHidden/>
              </w:rPr>
            </w:r>
            <w:r>
              <w:rPr>
                <w:noProof/>
                <w:webHidden/>
              </w:rPr>
              <w:fldChar w:fldCharType="separate"/>
            </w:r>
            <w:r>
              <w:rPr>
                <w:noProof/>
                <w:webHidden/>
              </w:rPr>
              <w:t>25</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55" w:history="1">
            <w:r w:rsidRPr="009C3976">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_Toc237242155 \h </w:instrText>
            </w:r>
            <w:r>
              <w:rPr>
                <w:noProof/>
                <w:webHidden/>
              </w:rPr>
            </w:r>
            <w:r>
              <w:rPr>
                <w:noProof/>
                <w:webHidden/>
              </w:rPr>
              <w:fldChar w:fldCharType="separate"/>
            </w:r>
            <w:r>
              <w:rPr>
                <w:noProof/>
                <w:webHidden/>
              </w:rPr>
              <w:t>25</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56" w:history="1">
            <w:r w:rsidRPr="009C3976">
              <w:rPr>
                <w:rStyle w:val="Hyperlink"/>
                <w:noProof/>
              </w:rPr>
              <w:t>4.7.2. Đồng bộ chỉ mục qua RabbitMQ</w:t>
            </w:r>
            <w:r>
              <w:rPr>
                <w:noProof/>
                <w:webHidden/>
              </w:rPr>
              <w:tab/>
            </w:r>
            <w:r>
              <w:rPr>
                <w:noProof/>
                <w:webHidden/>
              </w:rPr>
              <w:fldChar w:fldCharType="begin"/>
            </w:r>
            <w:r>
              <w:rPr>
                <w:noProof/>
                <w:webHidden/>
              </w:rPr>
              <w:instrText xml:space="preserve"> PAGEREF _Toc237242156 \h </w:instrText>
            </w:r>
            <w:r>
              <w:rPr>
                <w:noProof/>
                <w:webHidden/>
              </w:rPr>
            </w:r>
            <w:r>
              <w:rPr>
                <w:noProof/>
                <w:webHidden/>
              </w:rPr>
              <w:fldChar w:fldCharType="separate"/>
            </w:r>
            <w:r>
              <w:rPr>
                <w:noProof/>
                <w:webHidden/>
              </w:rPr>
              <w:t>25</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57" w:history="1">
            <w:r w:rsidRPr="009C3976">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_Toc237242157 \h </w:instrText>
            </w:r>
            <w:r>
              <w:rPr>
                <w:noProof/>
                <w:webHidden/>
              </w:rPr>
            </w:r>
            <w:r>
              <w:rPr>
                <w:noProof/>
                <w:webHidden/>
              </w:rPr>
              <w:fldChar w:fldCharType="separate"/>
            </w:r>
            <w:r>
              <w:rPr>
                <w:noProof/>
                <w:webHidden/>
              </w:rPr>
              <w:t>25</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58" w:history="1">
            <w:r w:rsidRPr="009C3976">
              <w:rPr>
                <w:rStyle w:val="Hyperlink"/>
                <w:noProof/>
              </w:rPr>
              <w:t>4.7.4. Luồng hoạt động của chức năng tìm kiếm bằng hình ảnh</w:t>
            </w:r>
            <w:r>
              <w:rPr>
                <w:noProof/>
                <w:webHidden/>
              </w:rPr>
              <w:tab/>
            </w:r>
            <w:r>
              <w:rPr>
                <w:noProof/>
                <w:webHidden/>
              </w:rPr>
              <w:fldChar w:fldCharType="begin"/>
            </w:r>
            <w:r>
              <w:rPr>
                <w:noProof/>
                <w:webHidden/>
              </w:rPr>
              <w:instrText xml:space="preserve"> PAGEREF _Toc237242158 \h </w:instrText>
            </w:r>
            <w:r>
              <w:rPr>
                <w:noProof/>
                <w:webHidden/>
              </w:rPr>
            </w:r>
            <w:r>
              <w:rPr>
                <w:noProof/>
                <w:webHidden/>
              </w:rPr>
              <w:fldChar w:fldCharType="separate"/>
            </w:r>
            <w:r>
              <w:rPr>
                <w:noProof/>
                <w:webHidden/>
              </w:rPr>
              <w:t>26</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59" w:history="1">
            <w:r w:rsidRPr="009C3976">
              <w:rPr>
                <w:rStyle w:val="Hyperlink"/>
                <w:noProof/>
              </w:rPr>
              <w:t>4.7.5. Giao diện tìm kiếm sản phẩm bằng hình ảnh</w:t>
            </w:r>
            <w:r>
              <w:rPr>
                <w:noProof/>
                <w:webHidden/>
              </w:rPr>
              <w:tab/>
            </w:r>
            <w:r>
              <w:rPr>
                <w:noProof/>
                <w:webHidden/>
              </w:rPr>
              <w:fldChar w:fldCharType="begin"/>
            </w:r>
            <w:r>
              <w:rPr>
                <w:noProof/>
                <w:webHidden/>
              </w:rPr>
              <w:instrText xml:space="preserve"> PAGEREF _Toc237242159 \h </w:instrText>
            </w:r>
            <w:r>
              <w:rPr>
                <w:noProof/>
                <w:webHidden/>
              </w:rPr>
            </w:r>
            <w:r>
              <w:rPr>
                <w:noProof/>
                <w:webHidden/>
              </w:rPr>
              <w:fldChar w:fldCharType="separate"/>
            </w:r>
            <w:r>
              <w:rPr>
                <w:noProof/>
                <w:webHidden/>
              </w:rPr>
              <w:t>26</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60" w:history="1">
            <w:r w:rsidRPr="009C3976">
              <w:rPr>
                <w:rStyle w:val="Hyperlink"/>
                <w:noProof/>
              </w:rPr>
              <w:t>4.8. Xây dựng chatbot hỗ trợ khách hàng</w:t>
            </w:r>
            <w:r>
              <w:rPr>
                <w:noProof/>
                <w:webHidden/>
              </w:rPr>
              <w:tab/>
            </w:r>
            <w:r>
              <w:rPr>
                <w:noProof/>
                <w:webHidden/>
              </w:rPr>
              <w:fldChar w:fldCharType="begin"/>
            </w:r>
            <w:r>
              <w:rPr>
                <w:noProof/>
                <w:webHidden/>
              </w:rPr>
              <w:instrText xml:space="preserve"> PAGEREF _Toc237242160 \h </w:instrText>
            </w:r>
            <w:r>
              <w:rPr>
                <w:noProof/>
                <w:webHidden/>
              </w:rPr>
            </w:r>
            <w:r>
              <w:rPr>
                <w:noProof/>
                <w:webHidden/>
              </w:rPr>
              <w:fldChar w:fldCharType="separate"/>
            </w:r>
            <w:r>
              <w:rPr>
                <w:noProof/>
                <w:webHidden/>
              </w:rPr>
              <w:t>27</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61" w:history="1">
            <w:r w:rsidRPr="009C3976">
              <w:rPr>
                <w:rStyle w:val="Hyperlink"/>
                <w:noProof/>
              </w:rPr>
              <w:t>4.8.1. Kiến trúc xử lý hội thoại</w:t>
            </w:r>
            <w:r>
              <w:rPr>
                <w:noProof/>
                <w:webHidden/>
              </w:rPr>
              <w:tab/>
            </w:r>
            <w:r>
              <w:rPr>
                <w:noProof/>
                <w:webHidden/>
              </w:rPr>
              <w:fldChar w:fldCharType="begin"/>
            </w:r>
            <w:r>
              <w:rPr>
                <w:noProof/>
                <w:webHidden/>
              </w:rPr>
              <w:instrText xml:space="preserve"> PAGEREF _Toc237242161 \h </w:instrText>
            </w:r>
            <w:r>
              <w:rPr>
                <w:noProof/>
                <w:webHidden/>
              </w:rPr>
            </w:r>
            <w:r>
              <w:rPr>
                <w:noProof/>
                <w:webHidden/>
              </w:rPr>
              <w:fldChar w:fldCharType="separate"/>
            </w:r>
            <w:r>
              <w:rPr>
                <w:noProof/>
                <w:webHidden/>
              </w:rPr>
              <w:t>27</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62" w:history="1">
            <w:r w:rsidRPr="009C3976">
              <w:rPr>
                <w:rStyle w:val="Hyperlink"/>
                <w:noProof/>
              </w:rPr>
              <w:t>4.8.2. Công cụ và chức năng nghiệp vụ</w:t>
            </w:r>
            <w:r>
              <w:rPr>
                <w:noProof/>
                <w:webHidden/>
              </w:rPr>
              <w:tab/>
            </w:r>
            <w:r>
              <w:rPr>
                <w:noProof/>
                <w:webHidden/>
              </w:rPr>
              <w:fldChar w:fldCharType="begin"/>
            </w:r>
            <w:r>
              <w:rPr>
                <w:noProof/>
                <w:webHidden/>
              </w:rPr>
              <w:instrText xml:space="preserve"> PAGEREF _Toc237242162 \h </w:instrText>
            </w:r>
            <w:r>
              <w:rPr>
                <w:noProof/>
                <w:webHidden/>
              </w:rPr>
            </w:r>
            <w:r>
              <w:rPr>
                <w:noProof/>
                <w:webHidden/>
              </w:rPr>
              <w:fldChar w:fldCharType="separate"/>
            </w:r>
            <w:r>
              <w:rPr>
                <w:noProof/>
                <w:webHidden/>
              </w:rPr>
              <w:t>27</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63" w:history="1">
            <w:r w:rsidRPr="009C3976">
              <w:rPr>
                <w:rStyle w:val="Hyperlink"/>
                <w:noProof/>
              </w:rPr>
              <w:t>4.8.3. Kiểm soát hành động và an toàn</w:t>
            </w:r>
            <w:r>
              <w:rPr>
                <w:noProof/>
                <w:webHidden/>
              </w:rPr>
              <w:tab/>
            </w:r>
            <w:r>
              <w:rPr>
                <w:noProof/>
                <w:webHidden/>
              </w:rPr>
              <w:fldChar w:fldCharType="begin"/>
            </w:r>
            <w:r>
              <w:rPr>
                <w:noProof/>
                <w:webHidden/>
              </w:rPr>
              <w:instrText xml:space="preserve"> PAGEREF _Toc237242163 \h </w:instrText>
            </w:r>
            <w:r>
              <w:rPr>
                <w:noProof/>
                <w:webHidden/>
              </w:rPr>
            </w:r>
            <w:r>
              <w:rPr>
                <w:noProof/>
                <w:webHidden/>
              </w:rPr>
              <w:fldChar w:fldCharType="separate"/>
            </w:r>
            <w:r>
              <w:rPr>
                <w:noProof/>
                <w:webHidden/>
              </w:rPr>
              <w:t>27</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64" w:history="1">
            <w:r w:rsidRPr="009C3976">
              <w:rPr>
                <w:rStyle w:val="Hyperlink"/>
                <w:noProof/>
              </w:rPr>
              <w:t>4.8.4. Luồng hoạt động của chatbot hỗ trợ khách hàng</w:t>
            </w:r>
            <w:r>
              <w:rPr>
                <w:noProof/>
                <w:webHidden/>
              </w:rPr>
              <w:tab/>
            </w:r>
            <w:r>
              <w:rPr>
                <w:noProof/>
                <w:webHidden/>
              </w:rPr>
              <w:fldChar w:fldCharType="begin"/>
            </w:r>
            <w:r>
              <w:rPr>
                <w:noProof/>
                <w:webHidden/>
              </w:rPr>
              <w:instrText xml:space="preserve"> PAGEREF _Toc237242164 \h </w:instrText>
            </w:r>
            <w:r>
              <w:rPr>
                <w:noProof/>
                <w:webHidden/>
              </w:rPr>
            </w:r>
            <w:r>
              <w:rPr>
                <w:noProof/>
                <w:webHidden/>
              </w:rPr>
              <w:fldChar w:fldCharType="separate"/>
            </w:r>
            <w:r>
              <w:rPr>
                <w:noProof/>
                <w:webHidden/>
              </w:rPr>
              <w:t>28</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65" w:history="1">
            <w:r w:rsidRPr="009C3976">
              <w:rPr>
                <w:rStyle w:val="Hyperlink"/>
                <w:noProof/>
              </w:rPr>
              <w:t>4.8.5. Giao diện chatbot hỗ trợ khách hàng</w:t>
            </w:r>
            <w:r>
              <w:rPr>
                <w:noProof/>
                <w:webHidden/>
              </w:rPr>
              <w:tab/>
            </w:r>
            <w:r>
              <w:rPr>
                <w:noProof/>
                <w:webHidden/>
              </w:rPr>
              <w:fldChar w:fldCharType="begin"/>
            </w:r>
            <w:r>
              <w:rPr>
                <w:noProof/>
                <w:webHidden/>
              </w:rPr>
              <w:instrText xml:space="preserve"> PAGEREF _Toc237242165 \h </w:instrText>
            </w:r>
            <w:r>
              <w:rPr>
                <w:noProof/>
                <w:webHidden/>
              </w:rPr>
            </w:r>
            <w:r>
              <w:rPr>
                <w:noProof/>
                <w:webHidden/>
              </w:rPr>
              <w:fldChar w:fldCharType="separate"/>
            </w:r>
            <w:r>
              <w:rPr>
                <w:noProof/>
                <w:webHidden/>
              </w:rPr>
              <w:t>28</w:t>
            </w:r>
            <w:r>
              <w:rPr>
                <w:noProof/>
                <w:webHidden/>
              </w:rPr>
              <w:fldChar w:fldCharType="end"/>
            </w:r>
          </w:hyperlink>
        </w:p>
        <w:p w:rsidR="006C56A4" w:rsidRDefault="006C56A4">
          <w:pPr>
            <w:pStyle w:val="TOC1"/>
            <w:tabs>
              <w:tab w:val="right" w:leader="dot" w:pos="9061"/>
            </w:tabs>
            <w:rPr>
              <w:rFonts w:asciiTheme="minorHAnsi" w:eastAsiaTheme="minorEastAsia" w:hAnsiTheme="minorHAnsi" w:cstheme="minorBidi"/>
              <w:noProof/>
              <w:sz w:val="22"/>
              <w:lang w:eastAsia="zh-CN"/>
            </w:rPr>
          </w:pPr>
          <w:hyperlink w:anchor="_Toc237242166" w:history="1">
            <w:r w:rsidRPr="009C3976">
              <w:rPr>
                <w:rStyle w:val="Hyperlink"/>
                <w:noProof/>
              </w:rPr>
              <w:t>CHƯƠNG 5: KIỂM THỬ VÀ ĐÁNH GIÁ</w:t>
            </w:r>
            <w:r>
              <w:rPr>
                <w:noProof/>
                <w:webHidden/>
              </w:rPr>
              <w:tab/>
            </w:r>
            <w:r>
              <w:rPr>
                <w:noProof/>
                <w:webHidden/>
              </w:rPr>
              <w:fldChar w:fldCharType="begin"/>
            </w:r>
            <w:r>
              <w:rPr>
                <w:noProof/>
                <w:webHidden/>
              </w:rPr>
              <w:instrText xml:space="preserve"> PAGEREF _Toc237242166 \h </w:instrText>
            </w:r>
            <w:r>
              <w:rPr>
                <w:noProof/>
                <w:webHidden/>
              </w:rPr>
            </w:r>
            <w:r>
              <w:rPr>
                <w:noProof/>
                <w:webHidden/>
              </w:rPr>
              <w:fldChar w:fldCharType="separate"/>
            </w:r>
            <w:r>
              <w:rPr>
                <w:noProof/>
                <w:webHidden/>
              </w:rPr>
              <w:t>29</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67" w:history="1">
            <w:r w:rsidRPr="009C3976">
              <w:rPr>
                <w:rStyle w:val="Hyperlink"/>
                <w:noProof/>
              </w:rPr>
              <w:t>5.1. Chiến lược kiểm thử</w:t>
            </w:r>
            <w:r>
              <w:rPr>
                <w:noProof/>
                <w:webHidden/>
              </w:rPr>
              <w:tab/>
            </w:r>
            <w:r>
              <w:rPr>
                <w:noProof/>
                <w:webHidden/>
              </w:rPr>
              <w:fldChar w:fldCharType="begin"/>
            </w:r>
            <w:r>
              <w:rPr>
                <w:noProof/>
                <w:webHidden/>
              </w:rPr>
              <w:instrText xml:space="preserve"> PAGEREF _Toc237242167 \h </w:instrText>
            </w:r>
            <w:r>
              <w:rPr>
                <w:noProof/>
                <w:webHidden/>
              </w:rPr>
            </w:r>
            <w:r>
              <w:rPr>
                <w:noProof/>
                <w:webHidden/>
              </w:rPr>
              <w:fldChar w:fldCharType="separate"/>
            </w:r>
            <w:r>
              <w:rPr>
                <w:noProof/>
                <w:webHidden/>
              </w:rPr>
              <w:t>29</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68" w:history="1">
            <w:r w:rsidRPr="009C3976">
              <w:rPr>
                <w:rStyle w:val="Hyperlink"/>
                <w:noProof/>
              </w:rPr>
              <w:t>5.2. Môi trường kiểm thử</w:t>
            </w:r>
            <w:r>
              <w:rPr>
                <w:noProof/>
                <w:webHidden/>
              </w:rPr>
              <w:tab/>
            </w:r>
            <w:r>
              <w:rPr>
                <w:noProof/>
                <w:webHidden/>
              </w:rPr>
              <w:fldChar w:fldCharType="begin"/>
            </w:r>
            <w:r>
              <w:rPr>
                <w:noProof/>
                <w:webHidden/>
              </w:rPr>
              <w:instrText xml:space="preserve"> PAGEREF _Toc237242168 \h </w:instrText>
            </w:r>
            <w:r>
              <w:rPr>
                <w:noProof/>
                <w:webHidden/>
              </w:rPr>
            </w:r>
            <w:r>
              <w:rPr>
                <w:noProof/>
                <w:webHidden/>
              </w:rPr>
              <w:fldChar w:fldCharType="separate"/>
            </w:r>
            <w:r>
              <w:rPr>
                <w:noProof/>
                <w:webHidden/>
              </w:rPr>
              <w:t>29</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69" w:history="1">
            <w:r w:rsidRPr="009C3976">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_Toc237242169 \h </w:instrText>
            </w:r>
            <w:r>
              <w:rPr>
                <w:noProof/>
                <w:webHidden/>
              </w:rPr>
            </w:r>
            <w:r>
              <w:rPr>
                <w:noProof/>
                <w:webHidden/>
              </w:rPr>
              <w:fldChar w:fldCharType="separate"/>
            </w:r>
            <w:r>
              <w:rPr>
                <w:noProof/>
                <w:webHidden/>
              </w:rPr>
              <w:t>29</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70" w:history="1">
            <w:r w:rsidRPr="009C3976">
              <w:rPr>
                <w:rStyle w:val="Hyperlink"/>
                <w:noProof/>
              </w:rPr>
              <w:t>5.4. Kết quả kiểm thử và build</w:t>
            </w:r>
            <w:r>
              <w:rPr>
                <w:noProof/>
                <w:webHidden/>
              </w:rPr>
              <w:tab/>
            </w:r>
            <w:r>
              <w:rPr>
                <w:noProof/>
                <w:webHidden/>
              </w:rPr>
              <w:fldChar w:fldCharType="begin"/>
            </w:r>
            <w:r>
              <w:rPr>
                <w:noProof/>
                <w:webHidden/>
              </w:rPr>
              <w:instrText xml:space="preserve"> PAGEREF _Toc237242170 \h </w:instrText>
            </w:r>
            <w:r>
              <w:rPr>
                <w:noProof/>
                <w:webHidden/>
              </w:rPr>
            </w:r>
            <w:r>
              <w:rPr>
                <w:noProof/>
                <w:webHidden/>
              </w:rPr>
              <w:fldChar w:fldCharType="separate"/>
            </w:r>
            <w:r>
              <w:rPr>
                <w:noProof/>
                <w:webHidden/>
              </w:rPr>
              <w:t>31</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71" w:history="1">
            <w:r w:rsidRPr="009C3976">
              <w:rPr>
                <w:rStyle w:val="Hyperlink"/>
                <w:noProof/>
              </w:rPr>
              <w:t>5.5. Đánh giá kết quả</w:t>
            </w:r>
            <w:r>
              <w:rPr>
                <w:noProof/>
                <w:webHidden/>
              </w:rPr>
              <w:tab/>
            </w:r>
            <w:r>
              <w:rPr>
                <w:noProof/>
                <w:webHidden/>
              </w:rPr>
              <w:fldChar w:fldCharType="begin"/>
            </w:r>
            <w:r>
              <w:rPr>
                <w:noProof/>
                <w:webHidden/>
              </w:rPr>
              <w:instrText xml:space="preserve"> PAGEREF _Toc237242171 \h </w:instrText>
            </w:r>
            <w:r>
              <w:rPr>
                <w:noProof/>
                <w:webHidden/>
              </w:rPr>
            </w:r>
            <w:r>
              <w:rPr>
                <w:noProof/>
                <w:webHidden/>
              </w:rPr>
              <w:fldChar w:fldCharType="separate"/>
            </w:r>
            <w:r>
              <w:rPr>
                <w:noProof/>
                <w:webHidden/>
              </w:rPr>
              <w:t>34</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72" w:history="1">
            <w:r w:rsidRPr="009C3976">
              <w:rPr>
                <w:rStyle w:val="Hyperlink"/>
                <w:noProof/>
              </w:rPr>
              <w:t>5.5.1. Kết quả đạt được</w:t>
            </w:r>
            <w:r>
              <w:rPr>
                <w:noProof/>
                <w:webHidden/>
              </w:rPr>
              <w:tab/>
            </w:r>
            <w:r>
              <w:rPr>
                <w:noProof/>
                <w:webHidden/>
              </w:rPr>
              <w:fldChar w:fldCharType="begin"/>
            </w:r>
            <w:r>
              <w:rPr>
                <w:noProof/>
                <w:webHidden/>
              </w:rPr>
              <w:instrText xml:space="preserve"> PAGEREF _Toc237242172 \h </w:instrText>
            </w:r>
            <w:r>
              <w:rPr>
                <w:noProof/>
                <w:webHidden/>
              </w:rPr>
            </w:r>
            <w:r>
              <w:rPr>
                <w:noProof/>
                <w:webHidden/>
              </w:rPr>
              <w:fldChar w:fldCharType="separate"/>
            </w:r>
            <w:r>
              <w:rPr>
                <w:noProof/>
                <w:webHidden/>
              </w:rPr>
              <w:t>34</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73" w:history="1">
            <w:r w:rsidRPr="009C3976">
              <w:rPr>
                <w:rStyle w:val="Hyperlink"/>
                <w:noProof/>
              </w:rPr>
              <w:t>5.5.2. Hạn chế</w:t>
            </w:r>
            <w:r>
              <w:rPr>
                <w:noProof/>
                <w:webHidden/>
              </w:rPr>
              <w:tab/>
            </w:r>
            <w:r>
              <w:rPr>
                <w:noProof/>
                <w:webHidden/>
              </w:rPr>
              <w:fldChar w:fldCharType="begin"/>
            </w:r>
            <w:r>
              <w:rPr>
                <w:noProof/>
                <w:webHidden/>
              </w:rPr>
              <w:instrText xml:space="preserve"> PAGEREF _Toc237242173 \h </w:instrText>
            </w:r>
            <w:r>
              <w:rPr>
                <w:noProof/>
                <w:webHidden/>
              </w:rPr>
            </w:r>
            <w:r>
              <w:rPr>
                <w:noProof/>
                <w:webHidden/>
              </w:rPr>
              <w:fldChar w:fldCharType="separate"/>
            </w:r>
            <w:r>
              <w:rPr>
                <w:noProof/>
                <w:webHidden/>
              </w:rPr>
              <w:t>34</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74" w:history="1">
            <w:r w:rsidRPr="009C3976">
              <w:rPr>
                <w:rStyle w:val="Hyperlink"/>
                <w:noProof/>
              </w:rPr>
              <w:t>5.5.3. Hướng cải tiến</w:t>
            </w:r>
            <w:r>
              <w:rPr>
                <w:noProof/>
                <w:webHidden/>
              </w:rPr>
              <w:tab/>
            </w:r>
            <w:r>
              <w:rPr>
                <w:noProof/>
                <w:webHidden/>
              </w:rPr>
              <w:fldChar w:fldCharType="begin"/>
            </w:r>
            <w:r>
              <w:rPr>
                <w:noProof/>
                <w:webHidden/>
              </w:rPr>
              <w:instrText xml:space="preserve"> PAGEREF _Toc237242174 \h </w:instrText>
            </w:r>
            <w:r>
              <w:rPr>
                <w:noProof/>
                <w:webHidden/>
              </w:rPr>
            </w:r>
            <w:r>
              <w:rPr>
                <w:noProof/>
                <w:webHidden/>
              </w:rPr>
              <w:fldChar w:fldCharType="separate"/>
            </w:r>
            <w:r>
              <w:rPr>
                <w:noProof/>
                <w:webHidden/>
              </w:rPr>
              <w:t>35</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75" w:history="1">
            <w:r w:rsidRPr="009C3976">
              <w:rPr>
                <w:rStyle w:val="Hyperlink"/>
                <w:noProof/>
              </w:rPr>
              <w:t>5.6. Kiểm thử chatbot-service</w:t>
            </w:r>
            <w:r>
              <w:rPr>
                <w:noProof/>
                <w:webHidden/>
              </w:rPr>
              <w:tab/>
            </w:r>
            <w:r>
              <w:rPr>
                <w:noProof/>
                <w:webHidden/>
              </w:rPr>
              <w:fldChar w:fldCharType="begin"/>
            </w:r>
            <w:r>
              <w:rPr>
                <w:noProof/>
                <w:webHidden/>
              </w:rPr>
              <w:instrText xml:space="preserve"> PAGEREF _Toc237242175 \h </w:instrText>
            </w:r>
            <w:r>
              <w:rPr>
                <w:noProof/>
                <w:webHidden/>
              </w:rPr>
            </w:r>
            <w:r>
              <w:rPr>
                <w:noProof/>
                <w:webHidden/>
              </w:rPr>
              <w:fldChar w:fldCharType="separate"/>
            </w:r>
            <w:r>
              <w:rPr>
                <w:noProof/>
                <w:webHidden/>
              </w:rPr>
              <w:t>35</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76" w:history="1">
            <w:r w:rsidRPr="009C3976">
              <w:rPr>
                <w:rStyle w:val="Hyperlink"/>
                <w:noProof/>
              </w:rPr>
              <w:t>5.7. Kiểm thử visual-search-service</w:t>
            </w:r>
            <w:r>
              <w:rPr>
                <w:noProof/>
                <w:webHidden/>
              </w:rPr>
              <w:tab/>
            </w:r>
            <w:r>
              <w:rPr>
                <w:noProof/>
                <w:webHidden/>
              </w:rPr>
              <w:fldChar w:fldCharType="begin"/>
            </w:r>
            <w:r>
              <w:rPr>
                <w:noProof/>
                <w:webHidden/>
              </w:rPr>
              <w:instrText xml:space="preserve"> PAGEREF _Toc237242176 \h </w:instrText>
            </w:r>
            <w:r>
              <w:rPr>
                <w:noProof/>
                <w:webHidden/>
              </w:rPr>
            </w:r>
            <w:r>
              <w:rPr>
                <w:noProof/>
                <w:webHidden/>
              </w:rPr>
              <w:fldChar w:fldCharType="separate"/>
            </w:r>
            <w:r>
              <w:rPr>
                <w:noProof/>
                <w:webHidden/>
              </w:rPr>
              <w:t>36</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77" w:history="1">
            <w:r w:rsidRPr="009C3976">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_Toc237242177 \h </w:instrText>
            </w:r>
            <w:r>
              <w:rPr>
                <w:noProof/>
                <w:webHidden/>
              </w:rPr>
            </w:r>
            <w:r>
              <w:rPr>
                <w:noProof/>
                <w:webHidden/>
              </w:rPr>
              <w:fldChar w:fldCharType="separate"/>
            </w:r>
            <w:r>
              <w:rPr>
                <w:noProof/>
                <w:webHidden/>
              </w:rPr>
              <w:t>36</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78" w:history="1">
            <w:r w:rsidRPr="009C3976">
              <w:rPr>
                <w:rStyle w:val="Hyperlink"/>
                <w:noProof/>
              </w:rPr>
              <w:t>5.8.1. Kết quả backend lõi</w:t>
            </w:r>
            <w:r>
              <w:rPr>
                <w:noProof/>
                <w:webHidden/>
              </w:rPr>
              <w:tab/>
            </w:r>
            <w:r>
              <w:rPr>
                <w:noProof/>
                <w:webHidden/>
              </w:rPr>
              <w:fldChar w:fldCharType="begin"/>
            </w:r>
            <w:r>
              <w:rPr>
                <w:noProof/>
                <w:webHidden/>
              </w:rPr>
              <w:instrText xml:space="preserve"> PAGEREF _Toc237242178 \h </w:instrText>
            </w:r>
            <w:r>
              <w:rPr>
                <w:noProof/>
                <w:webHidden/>
              </w:rPr>
            </w:r>
            <w:r>
              <w:rPr>
                <w:noProof/>
                <w:webHidden/>
              </w:rPr>
              <w:fldChar w:fldCharType="separate"/>
            </w:r>
            <w:r>
              <w:rPr>
                <w:noProof/>
                <w:webHidden/>
              </w:rPr>
              <w:t>36</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79" w:history="1">
            <w:r w:rsidRPr="009C3976">
              <w:rPr>
                <w:rStyle w:val="Hyperlink"/>
                <w:noProof/>
              </w:rPr>
              <w:t>5.8.2. Kiểm thử liên dịch vụ</w:t>
            </w:r>
            <w:r>
              <w:rPr>
                <w:noProof/>
                <w:webHidden/>
              </w:rPr>
              <w:tab/>
            </w:r>
            <w:r>
              <w:rPr>
                <w:noProof/>
                <w:webHidden/>
              </w:rPr>
              <w:fldChar w:fldCharType="begin"/>
            </w:r>
            <w:r>
              <w:rPr>
                <w:noProof/>
                <w:webHidden/>
              </w:rPr>
              <w:instrText xml:space="preserve"> PAGEREF _Toc237242179 \h </w:instrText>
            </w:r>
            <w:r>
              <w:rPr>
                <w:noProof/>
                <w:webHidden/>
              </w:rPr>
            </w:r>
            <w:r>
              <w:rPr>
                <w:noProof/>
                <w:webHidden/>
              </w:rPr>
              <w:fldChar w:fldCharType="separate"/>
            </w:r>
            <w:r>
              <w:rPr>
                <w:noProof/>
                <w:webHidden/>
              </w:rPr>
              <w:t>36</w:t>
            </w:r>
            <w:r>
              <w:rPr>
                <w:noProof/>
                <w:webHidden/>
              </w:rPr>
              <w:fldChar w:fldCharType="end"/>
            </w:r>
          </w:hyperlink>
        </w:p>
        <w:p w:rsidR="006C56A4" w:rsidRDefault="006C56A4">
          <w:pPr>
            <w:pStyle w:val="TOC3"/>
            <w:tabs>
              <w:tab w:val="right" w:leader="dot" w:pos="9061"/>
            </w:tabs>
            <w:rPr>
              <w:rFonts w:asciiTheme="minorHAnsi" w:eastAsiaTheme="minorEastAsia" w:hAnsiTheme="minorHAnsi" w:cstheme="minorBidi"/>
              <w:noProof/>
              <w:sz w:val="22"/>
              <w:lang w:eastAsia="zh-CN"/>
            </w:rPr>
          </w:pPr>
          <w:hyperlink w:anchor="_Toc237242180" w:history="1">
            <w:r w:rsidRPr="009C3976">
              <w:rPr>
                <w:rStyle w:val="Hyperlink"/>
                <w:noProof/>
              </w:rPr>
              <w:t>5.8.3. Bảo mật và chất lượng vận hành</w:t>
            </w:r>
            <w:r>
              <w:rPr>
                <w:noProof/>
                <w:webHidden/>
              </w:rPr>
              <w:tab/>
            </w:r>
            <w:r>
              <w:rPr>
                <w:noProof/>
                <w:webHidden/>
              </w:rPr>
              <w:fldChar w:fldCharType="begin"/>
            </w:r>
            <w:r>
              <w:rPr>
                <w:noProof/>
                <w:webHidden/>
              </w:rPr>
              <w:instrText xml:space="preserve"> PAGEREF _Toc237242180 \h </w:instrText>
            </w:r>
            <w:r>
              <w:rPr>
                <w:noProof/>
                <w:webHidden/>
              </w:rPr>
            </w:r>
            <w:r>
              <w:rPr>
                <w:noProof/>
                <w:webHidden/>
              </w:rPr>
              <w:fldChar w:fldCharType="separate"/>
            </w:r>
            <w:r>
              <w:rPr>
                <w:noProof/>
                <w:webHidden/>
              </w:rPr>
              <w:t>36</w:t>
            </w:r>
            <w:r>
              <w:rPr>
                <w:noProof/>
                <w:webHidden/>
              </w:rPr>
              <w:fldChar w:fldCharType="end"/>
            </w:r>
          </w:hyperlink>
        </w:p>
        <w:p w:rsidR="006C56A4" w:rsidRDefault="006C56A4">
          <w:pPr>
            <w:pStyle w:val="TOC1"/>
            <w:tabs>
              <w:tab w:val="right" w:leader="dot" w:pos="9061"/>
            </w:tabs>
            <w:rPr>
              <w:rFonts w:asciiTheme="minorHAnsi" w:eastAsiaTheme="minorEastAsia" w:hAnsiTheme="minorHAnsi" w:cstheme="minorBidi"/>
              <w:noProof/>
              <w:sz w:val="22"/>
              <w:lang w:eastAsia="zh-CN"/>
            </w:rPr>
          </w:pPr>
          <w:hyperlink w:anchor="_Toc237242181" w:history="1">
            <w:r w:rsidRPr="009C3976">
              <w:rPr>
                <w:rStyle w:val="Hyperlink"/>
                <w:noProof/>
              </w:rPr>
              <w:t>KẾT LUẬN VÀ KIẾN NGHỊ</w:t>
            </w:r>
            <w:r>
              <w:rPr>
                <w:noProof/>
                <w:webHidden/>
              </w:rPr>
              <w:tab/>
            </w:r>
            <w:r>
              <w:rPr>
                <w:noProof/>
                <w:webHidden/>
              </w:rPr>
              <w:fldChar w:fldCharType="begin"/>
            </w:r>
            <w:r>
              <w:rPr>
                <w:noProof/>
                <w:webHidden/>
              </w:rPr>
              <w:instrText xml:space="preserve"> PAGEREF _Toc237242181 \h </w:instrText>
            </w:r>
            <w:r>
              <w:rPr>
                <w:noProof/>
                <w:webHidden/>
              </w:rPr>
            </w:r>
            <w:r>
              <w:rPr>
                <w:noProof/>
                <w:webHidden/>
              </w:rPr>
              <w:fldChar w:fldCharType="separate"/>
            </w:r>
            <w:r>
              <w:rPr>
                <w:noProof/>
                <w:webHidden/>
              </w:rPr>
              <w:t>38</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82" w:history="1">
            <w:r w:rsidRPr="009C3976">
              <w:rPr>
                <w:rStyle w:val="Hyperlink"/>
                <w:noProof/>
              </w:rPr>
              <w:t>Kết quả đạt được</w:t>
            </w:r>
            <w:r>
              <w:rPr>
                <w:noProof/>
                <w:webHidden/>
              </w:rPr>
              <w:tab/>
            </w:r>
            <w:r>
              <w:rPr>
                <w:noProof/>
                <w:webHidden/>
              </w:rPr>
              <w:fldChar w:fldCharType="begin"/>
            </w:r>
            <w:r>
              <w:rPr>
                <w:noProof/>
                <w:webHidden/>
              </w:rPr>
              <w:instrText xml:space="preserve"> PAGEREF _Toc237242182 \h </w:instrText>
            </w:r>
            <w:r>
              <w:rPr>
                <w:noProof/>
                <w:webHidden/>
              </w:rPr>
            </w:r>
            <w:r>
              <w:rPr>
                <w:noProof/>
                <w:webHidden/>
              </w:rPr>
              <w:fldChar w:fldCharType="separate"/>
            </w:r>
            <w:r>
              <w:rPr>
                <w:noProof/>
                <w:webHidden/>
              </w:rPr>
              <w:t>38</w:t>
            </w:r>
            <w:r>
              <w:rPr>
                <w:noProof/>
                <w:webHidden/>
              </w:rPr>
              <w:fldChar w:fldCharType="end"/>
            </w:r>
          </w:hyperlink>
        </w:p>
        <w:p w:rsidR="006C56A4" w:rsidRDefault="006C56A4">
          <w:pPr>
            <w:pStyle w:val="TOC2"/>
            <w:tabs>
              <w:tab w:val="right" w:leader="dot" w:pos="9061"/>
            </w:tabs>
            <w:rPr>
              <w:rFonts w:asciiTheme="minorHAnsi" w:eastAsiaTheme="minorEastAsia" w:hAnsiTheme="minorHAnsi" w:cstheme="minorBidi"/>
              <w:noProof/>
              <w:sz w:val="22"/>
              <w:lang w:eastAsia="zh-CN"/>
            </w:rPr>
          </w:pPr>
          <w:hyperlink w:anchor="_Toc237242183" w:history="1">
            <w:r w:rsidRPr="009C3976">
              <w:rPr>
                <w:rStyle w:val="Hyperlink"/>
                <w:noProof/>
              </w:rPr>
              <w:t>Kiến nghị và hướng phát triển</w:t>
            </w:r>
            <w:r>
              <w:rPr>
                <w:noProof/>
                <w:webHidden/>
              </w:rPr>
              <w:tab/>
            </w:r>
            <w:r>
              <w:rPr>
                <w:noProof/>
                <w:webHidden/>
              </w:rPr>
              <w:fldChar w:fldCharType="begin"/>
            </w:r>
            <w:r>
              <w:rPr>
                <w:noProof/>
                <w:webHidden/>
              </w:rPr>
              <w:instrText xml:space="preserve"> PAGEREF _Toc237242183 \h </w:instrText>
            </w:r>
            <w:r>
              <w:rPr>
                <w:noProof/>
                <w:webHidden/>
              </w:rPr>
            </w:r>
            <w:r>
              <w:rPr>
                <w:noProof/>
                <w:webHidden/>
              </w:rPr>
              <w:fldChar w:fldCharType="separate"/>
            </w:r>
            <w:r>
              <w:rPr>
                <w:noProof/>
                <w:webHidden/>
              </w:rPr>
              <w:t>38</w:t>
            </w:r>
            <w:r>
              <w:rPr>
                <w:noProof/>
                <w:webHidden/>
              </w:rPr>
              <w:fldChar w:fldCharType="end"/>
            </w:r>
          </w:hyperlink>
        </w:p>
        <w:p w:rsidR="006C56A4" w:rsidRDefault="006C56A4">
          <w:pPr>
            <w:pStyle w:val="TOC1"/>
            <w:tabs>
              <w:tab w:val="right" w:leader="dot" w:pos="9061"/>
            </w:tabs>
            <w:rPr>
              <w:rFonts w:asciiTheme="minorHAnsi" w:eastAsiaTheme="minorEastAsia" w:hAnsiTheme="minorHAnsi" w:cstheme="minorBidi"/>
              <w:noProof/>
              <w:sz w:val="22"/>
              <w:lang w:eastAsia="zh-CN"/>
            </w:rPr>
          </w:pPr>
          <w:hyperlink w:anchor="_Toc237242184" w:history="1">
            <w:r w:rsidRPr="009C3976">
              <w:rPr>
                <w:rStyle w:val="Hyperlink"/>
                <w:noProof/>
              </w:rPr>
              <w:t>TÀI LIỆU THAM KHẢO</w:t>
            </w:r>
            <w:r>
              <w:rPr>
                <w:noProof/>
                <w:webHidden/>
              </w:rPr>
              <w:tab/>
            </w:r>
            <w:r>
              <w:rPr>
                <w:noProof/>
                <w:webHidden/>
              </w:rPr>
              <w:fldChar w:fldCharType="begin"/>
            </w:r>
            <w:r>
              <w:rPr>
                <w:noProof/>
                <w:webHidden/>
              </w:rPr>
              <w:instrText xml:space="preserve"> PAGEREF _Toc237242184 \h </w:instrText>
            </w:r>
            <w:r>
              <w:rPr>
                <w:noProof/>
                <w:webHidden/>
              </w:rPr>
            </w:r>
            <w:r>
              <w:rPr>
                <w:noProof/>
                <w:webHidden/>
              </w:rPr>
              <w:fldChar w:fldCharType="separate"/>
            </w:r>
            <w:r>
              <w:rPr>
                <w:noProof/>
                <w:webHidden/>
              </w:rPr>
              <w:t>38</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16"/>
          <w:footerReference w:type="default" r:id="rId17"/>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42104"/>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3A6A68" w:rsidRDefault="003A6A68" w:rsidP="00884D5F">
      <w:pPr>
        <w:rPr>
          <w:sz w:val="24"/>
          <w:szCs w:val="24"/>
        </w:rPr>
      </w:pPr>
      <w:r>
        <w:rPr>
          <w:sz w:val="24"/>
          <w:szCs w:val="24"/>
        </w:rPr>
        <w:t>Phạm vi đề tài gồm backend Spring Boot, hai ứng dụng Next.js dành cho khách hàng và quản trị, chatbot hỗ trợ khách hàng, dịch vụ tìm kiếm sản phẩm bằng hình ảnh, RabbitMQ và PostgreSQL. Hệ thống tích hợp VNPay ở môi trường sandbox; Cloudinary, SMTP, Google OAuth và nhà cung cấp mô hình AI được cấu hình thông qua biến môi trường.</w:t>
      </w:r>
    </w:p>
    <w:p w:rsidR="003A6A68" w:rsidRDefault="003A6A68">
      <w:r>
        <w:t>Phương pháp thực hiện gồm khảo sát yêu cầu, xác định tác nhân và quy trình nghiệp vụ, phân tích dữ liệu, thiết kế kiến trúc và API, lập trình theo module, kiểm thử và đánh giá. Biểu đồ ngữ cảnh, DFD và ERD được sử dụng để mô tả luồng dữ liệu, quan hệ giữa các thành phần và cơ sở dữ liệu của hệ thống.</w:t>
      </w:r>
    </w:p>
    <w:p w:rsidR="00C83264" w:rsidRDefault="00C83264" w:rsidP="003A6A68">
      <w:pPr>
        <w:sectPr w:rsidR="00C83264" w:rsidSect="00884D5F">
          <w:headerReference w:type="default" r:id="rId18"/>
          <w:footerReference w:type="default" r:id="rId19"/>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42105"/>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42106"/>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42107"/>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42108"/>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42109"/>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42110"/>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42111"/>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42112"/>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Ind w:w="-2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rsidTr="003A6A68">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Phạm vi triển khai</w:t>
            </w:r>
          </w:p>
        </w:tc>
        <w:tc>
          <w:tcPr>
            <w:tcW w:w="7143"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Storefront, trang quản trị, REST API, tài khoản, catalog, biến thể, giỏ hàng, checkout, đơn hàng, thanh toán sandbox, kho, giao hàng, đánh giá, đổi trả, thông báo và báo cáo.</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Tích hợp ngoài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Thành phần AI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Giới hạn triển khai</w:t>
            </w:r>
          </w:p>
        </w:tc>
        <w:tc>
          <w:tcPr>
            <w:tcW w:w="7143" w:type="dxa"/>
            <w:tcMar>
              <w:top w:w="80" w:type="dxa"/>
              <w:left w:w="80" w:type="dxa"/>
              <w:bottom w:w="80" w:type="dxa"/>
              <w:right w:w="80" w:type="dxa"/>
            </w:tcMar>
            <w:vAlign w:val="center"/>
          </w:tcPr>
          <w:p w:rsidR="00C83264" w:rsidRPr="00884D5F" w:rsidRDefault="003A6A68" w:rsidP="00884D5F">
            <w:r>
              <w:rPr>
                <w:sz w:val="24"/>
                <w:szCs w:val="24"/>
              </w:rPr>
              <w:t>Triển khai production, thanh toán VNPay chính thức, giám sát tập trung và cam kết SLA không thuộc phạm vi thực hiện.</w:t>
            </w:r>
          </w:p>
        </w:tc>
      </w:tr>
    </w:tbl>
    <w:p w:rsidR="00C83264" w:rsidRDefault="00C83264">
      <w:pPr>
        <w:rPr>
          <w:sz w:val="24"/>
          <w:szCs w:val="24"/>
        </w:rPr>
      </w:pPr>
    </w:p>
    <w:p w:rsidR="003A6A68" w:rsidRDefault="003A6A68">
      <w:pPr>
        <w:rPr>
          <w:sz w:val="24"/>
          <w:szCs w:val="24"/>
        </w:rPr>
      </w:pPr>
      <w:r>
        <w:rPr>
          <w:sz w:val="24"/>
          <w:szCs w:val="24"/>
        </w:rPr>
        <w:t>Phạm vi trên tập trung vào các chức năng đã được xây dựng và trình bày trong báo cáo. Các dịch vụ bên ngoài được tích hợp thông qua giao diện cấu hình, nhờ đó hệ thống có thể thay đổi nhà cung cấp mà không làm thay đổi các quy tắc nghiệp vụ cốt lõi.</w:t>
      </w:r>
    </w:p>
    <w:p w:rsidR="003A6A68" w:rsidRDefault="003A6A68">
      <w:r>
        <w:t>Dữ liệu seed được sử dụng cho mục đích phát triển, trình diễn và kiểm thử. Các số liệu hiển thị trên dashboard trong báo cáo minh họa cách hệ thống tổng hợp dữ liệu, không đại diện cho kết quả kinh doanh thực tế.</w:t>
      </w:r>
    </w:p>
    <w:p w:rsidR="00C83264" w:rsidRDefault="00C83264" w:rsidP="003A6A68"/>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42113"/>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42114"/>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42115"/>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0"/>
          <w:footerReference w:type="default" r:id="rId21"/>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42116"/>
      <w:r>
        <w:rPr>
          <w:caps w:val="0"/>
        </w:rPr>
        <w:lastRenderedPageBreak/>
        <w:t>CHƯƠNG 2: CƠ SỞ LÝ THUYẾT VÀ CÔNG NGHỆ</w:t>
      </w:r>
      <w:bookmarkEnd w:id="13"/>
    </w:p>
    <w:p w:rsidR="00884D5F" w:rsidRDefault="00884D5F" w:rsidP="00884D5F">
      <w:pPr>
        <w:pStyle w:val="Heading2"/>
        <w:jc w:val="left"/>
      </w:pPr>
      <w:bookmarkStart w:id="14" w:name="_Toc237242117"/>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42118"/>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42119"/>
      <w:r>
        <w:t>2.3. Mô hình ngôn ngữ lớn và các nền tảng chat AI</w:t>
      </w:r>
      <w:bookmarkEnd w:id="16"/>
    </w:p>
    <w:p w:rsidR="00884D5F" w:rsidRDefault="00884D5F" w:rsidP="00884D5F">
      <w:pPr>
        <w:pStyle w:val="Heading3"/>
        <w:jc w:val="left"/>
      </w:pPr>
      <w:bookmarkStart w:id="17" w:name="_Toc237242120"/>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42121"/>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42122"/>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42123"/>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42124"/>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42125"/>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42126"/>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42127"/>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42128"/>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06FD0B39" wp14:editId="34A43D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2"/>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1BE304B7" wp14:editId="6F3898E6">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0C4F7E" w:rsidRDefault="000C4F7E" w:rsidP="003A6A68">
      <w:pPr>
        <w:rPr>
          <w:sz w:val="24"/>
          <w:szCs w:val="24"/>
        </w:rPr>
      </w:pPr>
      <w:r>
        <w:rPr>
          <w:sz w:val="24"/>
          <w:szCs w:val="24"/>
        </w:rPr>
        <w:t>Sơ đồ 3.1 thể hiện backend là điểm kiểm soát trung tâm giữa các ứng dụng phía người dùng và dịch vụ bên ngoài. Mọi yêu cầu đều đi qua lớp xác thực, kiểm tra dữ liệu, phân quyền và xử lý nghiệp vụ trước khi truy cập cơ sở dữ liệu hoặc gọi dịch vụ tích hợp.</w:t>
      </w:r>
    </w:p>
    <w:p w:rsidR="00C83264" w:rsidRDefault="00884D5F" w:rsidP="000C4F7E">
      <w:r>
        <w:t>3.2. Biểu đồ DFD mức 0</w:t>
      </w:r>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694EA723" wp14:editId="096EE606">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5166360" cy="2834947"/>
                    </a:xfrm>
                    <a:prstGeom prst="rect">
                      <a:avLst/>
                    </a:prstGeom>
                  </pic:spPr>
                </pic:pic>
              </a:graphicData>
            </a:graphic>
          </wp:inline>
        </w:drawing>
      </w:r>
    </w:p>
    <w:p w:rsidR="00C83264" w:rsidRDefault="00884D5F" w:rsidP="000C4F7E">
      <w:pPr>
        <w:pStyle w:val="Heading2"/>
      </w:pPr>
      <w:bookmarkStart w:id="26" w:name="_Toc237242129"/>
      <w:r>
        <w:t>Sơ đồ 3.2. Biểu đồ DFD mức 0 của hệ thống</w:t>
      </w:r>
      <w:bookmarkEnd w:id="26"/>
    </w:p>
    <w:p w:rsidR="000C4F7E" w:rsidRDefault="000C4F7E" w:rsidP="003A6A68">
      <w:pPr>
        <w:rPr>
          <w:sz w:val="24"/>
          <w:szCs w:val="24"/>
        </w:rPr>
      </w:pPr>
      <w:r>
        <w:rPr>
          <w:sz w:val="24"/>
          <w:szCs w:val="24"/>
        </w:rPr>
        <w:t>Sơ đồ 3.2 mô tả các tiến trình quản lý tài khoản, mua hàng, đơn hàng, kho, báo cáo và hệ thống. Dữ liệu thanh toán được quản lý trong miền đơn hàng nhưng có trạng thái độc lập, giúp xử lý nhất quán các phương thức COD và VNPay.</w:t>
      </w:r>
    </w:p>
    <w:p w:rsidR="00C83264" w:rsidRDefault="00884D5F" w:rsidP="000C4F7E">
      <w:pPr>
        <w:pStyle w:val="Heading2"/>
      </w:pPr>
      <w:bookmarkStart w:id="27" w:name="_Toc237242130"/>
      <w: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tổng tiền và tạo dữ liệu đơn. Thanh toán chỉ chuyển sang VNPay khi phương thức trực tuyến </w:t>
      </w:r>
      <w:r>
        <w:rPr>
          <w:sz w:val="24"/>
          <w:szCs w:val="24"/>
        </w:rPr>
        <w:lastRenderedPageBreak/>
        <w:t>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7E7B34C4" wp14:editId="57A43312">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42131"/>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Tạo URL hoặc phiên và gửi kết quả thanh </w:t>
            </w:r>
            <w:r w:rsidRPr="00884D5F">
              <w:rPr>
                <w:sz w:val="24"/>
                <w:szCs w:val="24"/>
              </w:rPr>
              <w:lastRenderedPageBreak/>
              <w:t>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42132"/>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t xml:space="preserve">Chức năng tìm kiếm ảnh được tách thành visual-search-service vì có vòng đời lập chỉ mục và yêu cầu xử lý AI khác với giao dịch bán hàng. Dịch vụ nhận sự kiện </w:t>
      </w:r>
      <w:r>
        <w:lastRenderedPageBreak/>
        <w:t>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42133"/>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4163B4CD" wp14:editId="291C0081">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t>Sơ đồ 3.4. ERD tổng quan hệ thống thương mại điện tử</w:t>
      </w:r>
    </w:p>
    <w:p w:rsidR="00884D5F" w:rsidRDefault="00884D5F">
      <w:pPr>
        <w:rPr>
          <w:sz w:val="24"/>
          <w:szCs w:val="24"/>
        </w:rPr>
      </w:pPr>
      <w:r>
        <w:rPr>
          <w:sz w:val="24"/>
          <w:szCs w:val="24"/>
        </w:rPr>
        <w:t xml:space="preserve">Sơ đồ 3.4 nhóm dữ liệu theo các miền: người dùng và xác thực; giỏ hàng và yêu thích; danh mục sản phẩm; đơn hàng và vận chuyển; thanh toán, đổi trả và hoàn tiền; khuyến mãi và </w:t>
      </w:r>
      <w:r>
        <w:rPr>
          <w:sz w:val="24"/>
          <w:szCs w:val="24"/>
        </w:rPr>
        <w:lastRenderedPageBreak/>
        <w:t>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42134"/>
      <w:r>
        <w:rPr>
          <w:rFonts w:eastAsia="Times New Roman"/>
          <w:color w:val="auto"/>
          <w:sz w:val="24"/>
          <w:szCs w:val="24"/>
        </w:rPr>
        <w:t>3.7. Thiết kế API</w:t>
      </w:r>
      <w:bookmarkEnd w:id="31"/>
    </w:p>
    <w:p w:rsidR="003A6A68" w:rsidRDefault="003A6A68">
      <w:pPr>
        <w:rPr>
          <w:sz w:val="24"/>
          <w:szCs w:val="24"/>
        </w:rPr>
      </w:pPr>
      <w:r>
        <w:rPr>
          <w:sz w:val="24"/>
          <w:szCs w:val="24"/>
        </w:rPr>
        <w:t>API được tổ chức theo tài nguyên và nhóm quyền. Endpoint công khai phục vụ xác thực và tra cứu catalog; endpoint khách hàng yêu cầu token cho giỏ hàng, checkout, đơn hàng và tài khoản; endpoint quản trị được đặt dưới tiền tố /api/v1/admin và kiểm tra vai trò. Bảng 3.4 trình bày các nhóm endpoint tiêu biểu của hệ thống.</w:t>
      </w:r>
    </w:p>
    <w:p w:rsidR="00C83264" w:rsidRDefault="00884D5F" w:rsidP="003A6A68">
      <w:r>
        <w:t>Response phân trang cần thống nhất trường dữ liệu, tổng phần tử, số trang và kích thước trang. Lỗi validation, không tìm thấy, xung đột trạng thái và không đủ quyền cần có mã HTTP 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lastRenderedPageBreak/>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42135"/>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42136"/>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42137"/>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42138"/>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42139"/>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0C4F7E" w:rsidRDefault="000C4F7E" w:rsidP="00F567CD">
      <w:pPr>
        <w:rPr>
          <w:b/>
          <w:bCs/>
        </w:rPr>
      </w:pPr>
      <w:r>
        <w:t>Nếu bất kỳ biến thể nào không đủ tồn, transaction bị hủy và hệ thống không tạo đơn một phần. Cơ chế transaction bảo đảm dữ liệu đơn hàng, thanh toán và giữ chỗ tồn kho được cập nhật đồng bộ.</w:t>
      </w:r>
    </w:p>
    <w:p w:rsidR="00C83264" w:rsidRDefault="00884D5F" w:rsidP="00F567CD">
      <w:pPr>
        <w:pStyle w:val="Heading3"/>
      </w:pPr>
      <w:bookmarkStart w:id="37" w:name="_Toc237242140"/>
      <w: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42141"/>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27"/>
          <w:footerReference w:type="default" r:id="rId28"/>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42142"/>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42143"/>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3A6A68" w:rsidRDefault="003A6A68" w:rsidP="00884D5F">
      <w:pPr>
        <w:rPr>
          <w:sz w:val="24"/>
          <w:szCs w:val="24"/>
        </w:rPr>
      </w:pPr>
      <w:r>
        <w:rPr>
          <w:sz w:val="24"/>
          <w:szCs w:val="24"/>
        </w:rPr>
        <w:t>Mã nguồn được tổ chức thành backend Java Spring Boot, hai ứng dụng Next.js, chatbot-service và visual-search-service. Cách phân tách theo miền nghiệp vụ và loại ứng dụng giúp nhóm phát triển, kiểm thử và triển khai từng thành phần độc lập trong môi trường local.</w:t>
      </w:r>
    </w:p>
    <w:p w:rsidR="00C83264" w:rsidRDefault="00884D5F" w:rsidP="003A6A68">
      <w:pPr>
        <w:pStyle w:val="TableCaption"/>
      </w:pPr>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48A066EE" wp14:editId="4C9983B0">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29"/>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42144"/>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385DDEDD" wp14:editId="043B9BA8">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0"/>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7DCF2790" wp14:editId="0F2DAD9C">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1"/>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42145"/>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6669FB88" wp14:editId="0AE383A6">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2"/>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42146"/>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42147"/>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42148"/>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42149"/>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42150"/>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42151"/>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42152"/>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3A6A68" w:rsidRDefault="003A6A68" w:rsidP="00884D5F">
      <w:r>
        <w:t>Dữ liệu seed hỗ trợ khởi tạo catalog, tài khoản và các tình huống nghiệp vụ phục vụ phát triển, trình diễn và kiểm thử. Cơ chế seed được điều khiển bằng cấu hình để không chạy ngoài ý muốn ở môi trường triển khai chính thức.</w:t>
      </w:r>
    </w:p>
    <w:p w:rsidR="00C83264" w:rsidRDefault="00884D5F" w:rsidP="003A6A68">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42153"/>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0C4F7E" w:rsidRDefault="000C4F7E">
      <w:pPr>
        <w:rPr>
          <w:sz w:val="24"/>
          <w:szCs w:val="24"/>
        </w:rPr>
      </w:pPr>
      <w:r>
        <w:rPr>
          <w:sz w:val="24"/>
          <w:szCs w:val="24"/>
        </w:rPr>
        <w:t>Trong môi trường local, storefront sử dụng cổng 3000, trang quản trị sử dụng cổng 3001 và backend sử dụng cổng 8080. PostgreSQL có thể được ánh xạ ra cổng 5434 của máy chủ. Các container liên lạc bằng tên service trong mạng Docker; biến môi trường cung cấp địa chỉ cơ sở dữ liệu, Redis, RabbitMQ và cấu hình các dịch vụ tích hợp.</w:t>
      </w:r>
    </w:p>
    <w:p w:rsidR="000C4F7E" w:rsidRDefault="000C4F7E">
      <w:pPr>
        <w:pStyle w:val="TableCaption"/>
        <w:spacing w:before="60" w:after="60"/>
        <w:rPr>
          <w:rFonts w:cs="Times New Roman"/>
          <w:b w:val="0"/>
          <w:sz w:val="26"/>
        </w:rPr>
      </w:pPr>
      <w:r>
        <w:rPr>
          <w:rFonts w:cs="Times New Roman"/>
          <w:b w:val="0"/>
          <w:sz w:val="26"/>
        </w:rPr>
        <w:t>Quy trình khởi động gồm tạo tệp môi trường từ mẫu, build image, chạy Docker Compose, kiểm tra health endpoint, mở Swagger và kiểm tra các luồng chính. Secret thật không được lưu trong tệp mẫu hoặc đưa vào mã nguồn.</w:t>
      </w:r>
    </w:p>
    <w:p w:rsidR="00C83264" w:rsidRDefault="00884D5F" w:rsidP="000C4F7E">
      <w: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553E38B7" wp14:editId="4F12B446">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3"/>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42154"/>
      <w:r>
        <w:t>4.7. Xây dựng dịch vụ tìm kiếm sản phẩm bằng hình ảnh</w:t>
      </w:r>
      <w:bookmarkEnd w:id="51"/>
    </w:p>
    <w:p w:rsidR="00884D5F" w:rsidRDefault="00884D5F" w:rsidP="00884D5F">
      <w:pPr>
        <w:pStyle w:val="Heading3"/>
        <w:jc w:val="left"/>
      </w:pPr>
      <w:bookmarkStart w:id="52" w:name="_Toc237242155"/>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42156"/>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42157"/>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FF00F9" w:rsidRDefault="00FF00F9" w:rsidP="006C56A4">
      <w:pPr>
        <w:pStyle w:val="Heading3"/>
      </w:pPr>
      <w:bookmarkStart w:id="55" w:name="_Toc237242158"/>
      <w:r>
        <w:lastRenderedPageBreak/>
        <w:t>4.7.4. Luồng hoạt động của chức năng tìm kiếm bằng hình ảnh</w:t>
      </w:r>
      <w:bookmarkEnd w:id="55"/>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FF00F9" w:rsidRDefault="00FF00F9" w:rsidP="0083788D">
            <w:pPr>
              <w:jc w:val="center"/>
              <w:rPr>
                <w:rFonts w:eastAsiaTheme="majorEastAsia"/>
                <w:b/>
                <w:bCs/>
                <w:color w:val="4F81BD" w:themeColor="accent1"/>
              </w:rPr>
            </w:pPr>
            <w:r>
              <w:rPr>
                <w:rFonts w:eastAsiaTheme="majorEastAsia"/>
                <w:b/>
                <w:bCs/>
                <w:color w:val="4F81BD" w:themeColor="accent1"/>
              </w:rPr>
              <w:t>Luồng tìm kiếm bắt đầu khi khách hàng chọn hoặc tải ảnh sản phẩm từ storefront. Giao diện kiểm tra định dạng cơ bản và gửi ảnh đến endpoint search-by-image của backend. Backend xác thực yêu cầu, kiểm tra dung lượng tệp và chuyển ảnh đến visual-search-service bằng API nội bộ. Dịch vụ Python chuẩn hóa ảnh, sử dụng mô hình embedding đa phương thức để chuyển ảnh truy vấn thành vector và tìm các vector ảnh catalog có độ tương đồng cao trong PostgreSQL/pgvector. Kết quả được lọc theo trạng thái sản phẩm, ánh xạ về dữ liệu catalog và trả cho storefront để hiển thị danh sách sản phẩm tương tự. Nếu ảnh không hợp lệ, mô hình không sẵn sàng hoặc không có kết quả phù hợp, hệ thống trả thông báo rõ ràng và không tạo dữ liệu tìm kiếm giả.</w:t>
            </w:r>
          </w:p>
          <w:p w:rsidR="0083788D" w:rsidRPr="006C56A4" w:rsidRDefault="0083788D" w:rsidP="006C56A4">
            <w:pPr>
              <w:jc w:val="center"/>
              <w:rPr>
                <w:i/>
              </w:rPr>
            </w:pPr>
            <w:r w:rsidRPr="006C56A4">
              <w:rPr>
                <w:i/>
              </w:rPr>
              <w:t>[CHÈN SƠ ĐỒ LUỒNG HOẠT ĐỘNG TÌM KIẾM BẰNG HÌNH ẢNH TẠI ĐÂY]</w:t>
            </w:r>
          </w:p>
        </w:tc>
      </w:tr>
    </w:tbl>
    <w:p w:rsidR="0083788D" w:rsidRPr="0083788D" w:rsidRDefault="0083788D" w:rsidP="0083788D">
      <w:pPr>
        <w:jc w:val="center"/>
        <w:rPr>
          <w:i/>
          <w:sz w:val="24"/>
        </w:rPr>
      </w:pPr>
      <w:r w:rsidRPr="0083788D">
        <w:rPr>
          <w:i/>
          <w:sz w:val="24"/>
        </w:rPr>
        <w:t>Hình 4.7. Luồng hoạt động của chức năng tìm kiếm sản phẩm bằng hình ảnh</w:t>
      </w:r>
    </w:p>
    <w:p w:rsidR="00FF00F9" w:rsidRDefault="00FF00F9" w:rsidP="006C56A4">
      <w:pPr>
        <w:pStyle w:val="Heading3"/>
      </w:pPr>
      <w:bookmarkStart w:id="56" w:name="_Toc237242159"/>
      <w:r>
        <w:t>4.7.5. Giao diện tìm kiếm sản phẩm bằng hình ảnh</w:t>
      </w:r>
      <w:bookmarkEnd w:id="56"/>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FF00F9" w:rsidRDefault="00FF00F9" w:rsidP="0083788D">
            <w:pPr>
              <w:jc w:val="center"/>
              <w:rPr>
                <w:rFonts w:eastAsiaTheme="majorEastAsia"/>
                <w:b/>
                <w:bCs/>
                <w:color w:val="4F81BD" w:themeColor="accent1"/>
              </w:rPr>
            </w:pPr>
            <w:r>
              <w:rPr>
                <w:rFonts w:eastAsiaTheme="majorEastAsia"/>
                <w:b/>
                <w:bCs/>
                <w:color w:val="4F81BD" w:themeColor="accent1"/>
              </w:rPr>
              <w:t>Giao diện tìm kiếm bằng hình ảnh được tích hợp tại khu vực tìm kiếm của storefront. Khách hàng có thể chọn ảnh từ thiết bị, xem trước ảnh đã chọn và gửi yêu cầu tìm kiếm. Trong thời gian xử lý, giao diện hiển thị trạng thái tải để tránh gửi lặp. Khi nhận kết quả, storefront trình bày các sản phẩm tương tự theo dạng danh sách hoặc lưới, gồm ảnh đại diện, tên sản phẩm, giá và liên kết đến trang chi tiết. Trường hợp ảnh sai định dạng hoặc dịch vụ tạm thời không phản hồi, giao diện hiển thị thông báo lỗi để người dùng chọn ảnh khác hoặc chuyển sang tìm kiếm bằng từ khóa.</w:t>
            </w:r>
          </w:p>
          <w:p w:rsidR="0083788D" w:rsidRPr="006C56A4" w:rsidRDefault="0083788D" w:rsidP="006C56A4">
            <w:pPr>
              <w:jc w:val="center"/>
              <w:rPr>
                <w:i/>
              </w:rPr>
            </w:pPr>
            <w:r w:rsidRPr="006C56A4">
              <w:rPr>
                <w:i/>
              </w:rPr>
              <w:t>[CHÈN ẢNH GIAO DIỆN TÌM KIẾM BẰNG HÌNH ẢNH TẠI ĐÂY]</w:t>
            </w:r>
          </w:p>
        </w:tc>
      </w:tr>
    </w:tbl>
    <w:p w:rsidR="0083788D" w:rsidRPr="0083788D" w:rsidRDefault="0083788D" w:rsidP="0083788D">
      <w:pPr>
        <w:jc w:val="center"/>
        <w:rPr>
          <w:i/>
          <w:sz w:val="24"/>
        </w:rPr>
      </w:pPr>
      <w:r w:rsidRPr="0083788D">
        <w:rPr>
          <w:i/>
          <w:sz w:val="24"/>
        </w:rPr>
        <w:t>Hình 4.8. Giao diện và kết quả tìm kiếm sản phẩm bằng hình ảnh</w:t>
      </w:r>
    </w:p>
    <w:p w:rsidR="00C83264" w:rsidRDefault="00884D5F">
      <w:pPr>
        <w:pStyle w:val="Heading2"/>
        <w:rPr>
          <w:color w:val="auto"/>
          <w:sz w:val="24"/>
          <w:szCs w:val="24"/>
        </w:rPr>
      </w:pPr>
      <w:bookmarkStart w:id="57" w:name="_Toc237242160"/>
      <w:r>
        <w:rPr>
          <w:color w:val="auto"/>
          <w:sz w:val="24"/>
          <w:szCs w:val="24"/>
        </w:rPr>
        <w:lastRenderedPageBreak/>
        <w:t>4.8. Xây dựng chatbot hỗ trợ khách hàng</w:t>
      </w:r>
      <w:bookmarkEnd w:id="57"/>
    </w:p>
    <w:p w:rsidR="00C83264" w:rsidRDefault="00884D5F">
      <w:pPr>
        <w:ind w:firstLine="0"/>
        <w:rPr>
          <w:sz w:val="24"/>
          <w:szCs w:val="24"/>
        </w:rPr>
      </w:pPr>
      <w:r>
        <w:rPr>
          <w:noProof/>
          <w:sz w:val="24"/>
          <w:szCs w:val="24"/>
          <w:lang w:eastAsia="zh-CN"/>
        </w:rPr>
        <w:drawing>
          <wp:inline distT="0" distB="0" distL="0" distR="0" wp14:anchorId="1B9ABB92" wp14:editId="1A1A9739">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4"/>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8" w:name="_Toc237242161"/>
      <w:r>
        <w:rPr>
          <w:color w:val="auto"/>
          <w:sz w:val="24"/>
          <w:szCs w:val="24"/>
        </w:rPr>
        <w:t>4.8.1. Kiến trúc xử lý hội thoại</w:t>
      </w:r>
      <w:bookmarkEnd w:id="58"/>
    </w:p>
    <w:p w:rsidR="00C83264" w:rsidRDefault="00884D5F">
      <w:pPr>
        <w:rPr>
          <w:sz w:val="24"/>
          <w:szCs w:val="24"/>
        </w:rPr>
      </w:pPr>
      <w:r>
        <w:rPr>
          <w:sz w:val="24"/>
          <w:szCs w:val="24"/>
        </w:rPr>
        <w:t>chatbot-service được xây dựng bằng FastAPI và tổ chức theo các lớp api, graph, intent, tools, services, repositories, retrieval, reranking, memory, observability và evaluation. Endpoint POST /chat tiếp nhận message, sessionId, channel và access token; access token 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9" w:name="_Toc237242162"/>
      <w:r>
        <w:rPr>
          <w:color w:val="auto"/>
          <w:sz w:val="24"/>
          <w:szCs w:val="24"/>
        </w:rPr>
        <w:t>4.8.2. Công cụ và chức năng nghiệp vụ</w:t>
      </w:r>
      <w:bookmarkEnd w:id="59"/>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60" w:name="_Toc237242163"/>
      <w:r>
        <w:rPr>
          <w:color w:val="auto"/>
          <w:sz w:val="24"/>
          <w:szCs w:val="24"/>
        </w:rPr>
        <w:t>4.8.3. Kiểm soát hành động và an toàn</w:t>
      </w:r>
      <w:bookmarkEnd w:id="60"/>
    </w:p>
    <w:p w:rsidR="00C83264" w:rsidRDefault="00884D5F">
      <w:pPr>
        <w:rPr>
          <w:sz w:val="24"/>
          <w:szCs w:val="24"/>
        </w:rPr>
      </w:pPr>
      <w:r>
        <w:rPr>
          <w:sz w:val="24"/>
          <w:szCs w:val="24"/>
        </w:rPr>
        <w:t xml:space="preserve">Các thao tác có tác động như thêm giỏ và hủy đơn sử dụng pending action và confirmation token. Danh tính được lấy từ JWT hợp lệ; session storage id tách phiên khách và </w:t>
      </w:r>
      <w:r>
        <w:rPr>
          <w:sz w:val="24"/>
          <w:szCs w:val="24"/>
        </w:rPr>
        <w:lastRenderedPageBreak/>
        <w:t>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FF00F9" w:rsidRDefault="00FF00F9" w:rsidP="006C56A4">
      <w:pPr>
        <w:pStyle w:val="Heading3"/>
      </w:pPr>
      <w:bookmarkStart w:id="61" w:name="_Toc237242164"/>
      <w:r>
        <w:t>4.8.4. Luồng hoạt động của chatbot hỗ trợ khách hàng</w:t>
      </w:r>
      <w:bookmarkEnd w:id="61"/>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FF00F9" w:rsidRDefault="00FF00F9" w:rsidP="0083788D">
            <w:pPr>
              <w:jc w:val="center"/>
              <w:rPr>
                <w:rFonts w:eastAsiaTheme="majorEastAsia"/>
                <w:b/>
                <w:bCs/>
                <w:color w:val="4F81BD" w:themeColor="accent1"/>
              </w:rPr>
            </w:pPr>
            <w:r>
              <w:rPr>
                <w:rFonts w:eastAsiaTheme="majorEastAsia"/>
                <w:b/>
                <w:bCs/>
                <w:color w:val="4F81BD" w:themeColor="accent1"/>
              </w:rPr>
              <w:t>Luồng xử lý bắt đầu khi người dùng gửi câu hỏi từ cửa sổ chatbot trên storefront. Chatbot-service tiếp nhận nội dung, sessionId, kênh giao tiếp và access token nếu người dùng đã đăng nhập. Hệ thống nạp ngữ cảnh phiên, chuẩn hóa câu hỏi và xác định ý định bằng bộ luật kết hợp mô hình ngôn ngữ lớn. Với yêu cầu tra cứu, graph chọn công cụ phù hợp để tìm kiếm sản phẩm, xem chi tiết, tư vấn kích cỡ, tra cứu SKU, chính sách hoặc trạng thái đơn hàng. Công cụ truy xuất dữ liệu từ backend, kho tri thức hoặc tìm kiếm vector; result guard kiểm tra kết quả trước khi mô hình sinh câu trả lời và trả về giao diện. Với thao tác làm thay đổi dữ liệu như thêm sản phẩm vào giỏ hoặc hủy đơn, chatbot tạo yêu cầu chờ xác nhận và chỉ gọi backend sau khi người dùng đồng ý. Khi dữ liệu không đầy đủ hoặc độ tin cậy thấp, chatbot yêu cầu người dùng làm rõ thay vì tự suy đoán.</w:t>
            </w:r>
          </w:p>
          <w:p w:rsidR="0083788D" w:rsidRPr="006C56A4" w:rsidRDefault="0083788D" w:rsidP="006C56A4">
            <w:pPr>
              <w:jc w:val="center"/>
              <w:rPr>
                <w:i/>
              </w:rPr>
            </w:pPr>
            <w:r w:rsidRPr="006C56A4">
              <w:rPr>
                <w:i/>
              </w:rPr>
              <w:t>[CHÈN SƠ ĐỒ LUỒNG HOẠT ĐỘNG CỦA CHATBOT TẠI ĐÂY]</w:t>
            </w:r>
          </w:p>
        </w:tc>
      </w:tr>
    </w:tbl>
    <w:p w:rsidR="0083788D" w:rsidRPr="0083788D" w:rsidRDefault="0083788D" w:rsidP="0083788D">
      <w:pPr>
        <w:jc w:val="center"/>
        <w:rPr>
          <w:i/>
          <w:sz w:val="24"/>
        </w:rPr>
      </w:pPr>
      <w:r w:rsidRPr="0083788D">
        <w:rPr>
          <w:i/>
          <w:sz w:val="24"/>
        </w:rPr>
        <w:t>Hình 4.9. Luồng hoạt động của chatbot hỗ trợ khách hàng</w:t>
      </w:r>
    </w:p>
    <w:p w:rsidR="00FF00F9" w:rsidRDefault="00FF00F9" w:rsidP="006C56A4">
      <w:pPr>
        <w:pStyle w:val="Heading3"/>
      </w:pPr>
      <w:bookmarkStart w:id="62" w:name="_Toc237242165"/>
      <w:r>
        <w:t>4.8.5. Giao diện chatbot hỗ trợ khách hàng</w:t>
      </w:r>
      <w:bookmarkEnd w:id="62"/>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FF00F9" w:rsidRDefault="00FF00F9" w:rsidP="0083788D">
            <w:pPr>
              <w:jc w:val="center"/>
              <w:rPr>
                <w:rFonts w:eastAsiaTheme="majorEastAsia"/>
                <w:b/>
                <w:bCs/>
                <w:color w:val="4F81BD" w:themeColor="accent1"/>
              </w:rPr>
            </w:pPr>
            <w:r>
              <w:rPr>
                <w:rFonts w:eastAsiaTheme="majorEastAsia"/>
                <w:b/>
                <w:bCs/>
                <w:color w:val="4F81BD" w:themeColor="accent1"/>
              </w:rPr>
              <w:t>Chatbot được hiển thị dưới dạng cửa sổ hội thoại trên storefront và có thể mở từ nút hỗ trợ. Giao diện phân biệt tin nhắn của người dùng và phản hồi của hệ thống, đồng thời duy trì lịch sử theo phiên để hỗ trợ câu hỏi tiếp nối. Câu trả lời có thể kèm danh sách sản phẩm, thông tin biến thể, kích cỡ, trạng thái đơn hoặc nút xác nhận hành động. Khi chatbot đang xử lý, giao diện hiển thị trạng thái chờ; khi backend hoặc nhà cung cấp mô hình gặp lỗi, hệ thống trả thông báo phù hợp và giữ nguyên nội dung hội thoại để người dùng có thể thử lại.</w:t>
            </w:r>
          </w:p>
          <w:p w:rsidR="0083788D" w:rsidRPr="006C56A4" w:rsidRDefault="0083788D" w:rsidP="006C56A4">
            <w:pPr>
              <w:jc w:val="center"/>
              <w:rPr>
                <w:i/>
              </w:rPr>
            </w:pPr>
            <w:r w:rsidRPr="006C56A4">
              <w:rPr>
                <w:i/>
              </w:rPr>
              <w:t>[CHÈN ẢNH GIAO DIỆN CHATBOT TẠI ĐÂY]</w:t>
            </w:r>
          </w:p>
        </w:tc>
      </w:tr>
    </w:tbl>
    <w:p w:rsidR="0083788D" w:rsidRPr="0083788D" w:rsidRDefault="0083788D" w:rsidP="0083788D">
      <w:pPr>
        <w:jc w:val="center"/>
        <w:rPr>
          <w:i/>
          <w:sz w:val="24"/>
        </w:rPr>
      </w:pPr>
      <w:r w:rsidRPr="0083788D">
        <w:rPr>
          <w:i/>
          <w:sz w:val="24"/>
        </w:rPr>
        <w:t>Hình 4.10. Giao diện chatbot hỗ trợ khách hàng trên storefront</w:t>
      </w:r>
    </w:p>
    <w:p w:rsidR="00C83264" w:rsidRDefault="00884D5F" w:rsidP="0083788D">
      <w:pPr>
        <w:pStyle w:val="Heading1"/>
        <w:pageBreakBefore/>
        <w:jc w:val="center"/>
        <w:rPr>
          <w:color w:val="auto"/>
          <w:sz w:val="26"/>
          <w:szCs w:val="26"/>
        </w:rPr>
      </w:pPr>
      <w:bookmarkStart w:id="63" w:name="_Toc237242166"/>
      <w:r>
        <w:rPr>
          <w:rFonts w:eastAsia="Times New Roman"/>
          <w:color w:val="auto"/>
          <w:sz w:val="26"/>
          <w:szCs w:val="26"/>
        </w:rPr>
        <w:lastRenderedPageBreak/>
        <w:t>CHƯƠNG 5: KIỂM THỬ VÀ ĐÁNH GIÁ</w:t>
      </w:r>
      <w:bookmarkEnd w:id="63"/>
    </w:p>
    <w:p w:rsidR="00C83264" w:rsidRDefault="00884D5F">
      <w:pPr>
        <w:pStyle w:val="Heading2"/>
        <w:jc w:val="left"/>
        <w:rPr>
          <w:color w:val="auto"/>
          <w:sz w:val="24"/>
          <w:szCs w:val="24"/>
        </w:rPr>
      </w:pPr>
      <w:bookmarkStart w:id="64" w:name="_Toc237242167"/>
      <w:r>
        <w:rPr>
          <w:rFonts w:eastAsia="Times New Roman"/>
          <w:color w:val="auto"/>
          <w:sz w:val="24"/>
          <w:szCs w:val="24"/>
        </w:rPr>
        <w:t>5.1. Chiến lược kiểm thử</w:t>
      </w:r>
      <w:bookmarkEnd w:id="64"/>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5" w:name="_Toc237242168"/>
      <w:r>
        <w:rPr>
          <w:rFonts w:eastAsia="Times New Roman"/>
          <w:color w:val="auto"/>
          <w:sz w:val="24"/>
          <w:szCs w:val="24"/>
        </w:rPr>
        <w:t>5.2. Môi trường kiểm thử</w:t>
      </w:r>
      <w:bookmarkEnd w:id="65"/>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Phiên bản kiểm thử</w:t>
            </w:r>
          </w:p>
        </w:tc>
        <w:tc>
          <w:tcPr>
            <w:tcW w:w="5669"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Bản mã nguồn hoàn thiện ngày 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6" w:name="_Toc237242169"/>
      <w:r>
        <w:rPr>
          <w:rFonts w:eastAsia="Times New Roman"/>
          <w:color w:val="auto"/>
          <w:sz w:val="24"/>
          <w:szCs w:val="24"/>
        </w:rPr>
        <w:t>5.3. Các trường hợp kiểm thử tiêu biểu</w:t>
      </w:r>
      <w:bookmarkEnd w:id="66"/>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API trả 403 hoặc kết quả từ </w:t>
            </w:r>
            <w:r w:rsidRPr="00884D5F">
              <w:rPr>
                <w:sz w:val="22"/>
                <w:szCs w:val="24"/>
              </w:rPr>
              <w:lastRenderedPageBreak/>
              <w:t>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lastRenderedPageBreak/>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7" w:name="_Toc237242170"/>
      <w:r>
        <w:rPr>
          <w:rFonts w:eastAsia="Times New Roman"/>
          <w:color w:val="auto"/>
          <w:sz w:val="24"/>
          <w:szCs w:val="24"/>
        </w:rPr>
        <w:lastRenderedPageBreak/>
        <w:t>5.4. Kết quả kiểm thử và build</w:t>
      </w:r>
      <w:bookmarkEnd w:id="67"/>
    </w:p>
    <w:p w:rsidR="00C83264" w:rsidRDefault="00884D5F">
      <w:r>
        <w:rPr>
          <w:noProof/>
          <w:lang w:eastAsia="zh-CN"/>
        </w:rPr>
        <w:drawing>
          <wp:inline distT="0" distB="0" distL="114300" distR="114300" wp14:anchorId="47926C98" wp14:editId="575CD0C5">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5"/>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EC1EF55" wp14:editId="11075A96">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6"/>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622AE3A3" wp14:editId="226BD86E">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37"/>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38"/>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39"/>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0"/>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8" w:name="_Toc237242171"/>
      <w:r>
        <w:rPr>
          <w:rFonts w:eastAsia="Times New Roman"/>
          <w:color w:val="auto"/>
          <w:sz w:val="24"/>
          <w:szCs w:val="24"/>
        </w:rPr>
        <w:t>5.5. Đánh giá kết quả</w:t>
      </w:r>
      <w:bookmarkEnd w:id="68"/>
    </w:p>
    <w:p w:rsidR="00C83264" w:rsidRDefault="00884D5F">
      <w:pPr>
        <w:pStyle w:val="Heading3"/>
        <w:jc w:val="left"/>
        <w:rPr>
          <w:color w:val="auto"/>
          <w:sz w:val="24"/>
          <w:szCs w:val="24"/>
        </w:rPr>
      </w:pPr>
      <w:bookmarkStart w:id="69" w:name="_Toc237242172"/>
      <w:r>
        <w:rPr>
          <w:rFonts w:eastAsia="Times New Roman"/>
          <w:color w:val="auto"/>
          <w:sz w:val="24"/>
          <w:szCs w:val="24"/>
        </w:rPr>
        <w:t>5.5.1. Kết quả đạt được</w:t>
      </w:r>
      <w:bookmarkEnd w:id="69"/>
    </w:p>
    <w:p w:rsidR="003A6A68" w:rsidRDefault="003A6A68" w:rsidP="00870673">
      <w:pPr>
        <w:rPr>
          <w:sz w:val="24"/>
          <w:szCs w:val="24"/>
        </w:rPr>
      </w:pPr>
      <w:r>
        <w:rPr>
          <w:sz w:val="24"/>
          <w:szCs w:val="24"/>
        </w:rPr>
        <w:t>Hệ thống đã hoàn thiện các lớp ứng dụng chính gồm storefront, trang quản trị, backend và các dịch vụ AI hỗ trợ. Backend được chia theo module nghiệp vụ; cơ sở dữ liệu bao phủ tài khoản, catalog, bán hàng, thanh toán, kho và vận hành. Luồng mua hàng được triển khai từ tìm kiếm sản phẩm, lựa chọn biến thể, giỏ hàng, checkout đến tạo đơn và thanh toán.</w:t>
      </w:r>
    </w:p>
    <w:p w:rsidR="000C4F7E" w:rsidRDefault="000C4F7E" w:rsidP="003A6A68">
      <w:r>
        <w:t>Hệ thống áp dụng JWT, refresh token, RBAC, transaction, Flyway migration và Docker. Chatbot khách hàng và tìm kiếm hình ảnh được tách thành dịch vụ Python; RabbitMQ hỗ trợ cập nhật chỉ mục ảnh bất đồng bộ. Các chức năng quản trị, kho và báo cáo sử dụng chung dữ liệu nghiệp vụ từ backend.</w:t>
      </w:r>
    </w:p>
    <w:p w:rsidR="00C83264" w:rsidRDefault="00884D5F" w:rsidP="000C4F7E">
      <w:pPr>
        <w:pStyle w:val="Heading3"/>
      </w:pPr>
      <w:bookmarkStart w:id="70" w:name="_Toc237242173"/>
      <w:r>
        <w:t>5.5.2. Hạn chế</w:t>
      </w:r>
      <w:bookmarkEnd w:id="70"/>
    </w:p>
    <w:p w:rsidR="003A6A68" w:rsidRDefault="003A6A68">
      <w:pPr>
        <w:pStyle w:val="ListBullet"/>
        <w:rPr>
          <w:sz w:val="24"/>
          <w:szCs w:val="24"/>
        </w:rPr>
      </w:pPr>
      <w:r>
        <w:rPr>
          <w:sz w:val="24"/>
          <w:szCs w:val="24"/>
        </w:rPr>
        <w:t>Thanh toán VNPay được triển khai ở môi trường sandbox nên chưa bao gồm quy trình đối soát và vận hành giao dịch thật.</w:t>
      </w:r>
    </w:p>
    <w:p w:rsidR="003A6A68" w:rsidRDefault="003A6A68">
      <w:pPr>
        <w:pStyle w:val="ListBullet"/>
      </w:pPr>
      <w:r>
        <w:t>Cloudinary, SMTP, Google OAuth và nhà cung cấp mô hình AI phụ thuộc thông tin cấu hình của môi trường triển khai.</w:t>
      </w:r>
    </w:p>
    <w:p w:rsidR="003A6A68" w:rsidRDefault="003A6A68">
      <w:pPr>
        <w:pStyle w:val="ListBullet"/>
      </w:pPr>
      <w:r>
        <w:t>Một số tích hợp ngoài có cơ chế fallback để bảo đảm hệ thống vẫn hoạt động trong môi trường local; dữ liệu trình diễn được phân biệt với dữ liệu trả về từ backend.</w:t>
      </w:r>
    </w:p>
    <w:p w:rsidR="003A6A68" w:rsidRDefault="003A6A68">
      <w:pPr>
        <w:pStyle w:val="ListBullet"/>
      </w:pPr>
      <w:r>
        <w:lastRenderedPageBreak/>
        <w:t>Chatbot đã hỗ trợ tìm kiếm và đề xuất sản phẩm, tư vấn kích cỡ, tra cứu đơn hàng và một số thao tác có xác nhận. Chất lượng câu trả lời còn phụ thuộc mô hình, dữ liệu catalog và cách diễn đạt của người dùng.</w:t>
      </w:r>
    </w:p>
    <w:p w:rsidR="003A6A68" w:rsidRDefault="003A6A68" w:rsidP="00884D5F">
      <w:pPr>
        <w:pStyle w:val="ListBullet"/>
      </w:pPr>
      <w:r>
        <w:t>Tìm kiếm hình ảnh đã hỗ trợ embedding, lập chỉ mục bất đồng bộ và truy vấn độ tương đồng. Độ chính xác của kết quả phụ thuộc chất lượng ảnh catalog, ảnh truy vấn và nhà cung cấp embedding.</w:t>
      </w:r>
    </w:p>
    <w:p w:rsidR="003A6A68" w:rsidRDefault="003A6A68">
      <w:pPr>
        <w:pStyle w:val="ListBullet"/>
      </w:pPr>
      <w:r>
        <w:t>Hệ thống chưa triển khai production và chưa thực hiện kiểm thử tải, giám sát tập trung, sao lưu tự động hoặc kiểm thử E2E trình duyệt trên quy mô lớn.</w:t>
      </w:r>
    </w:p>
    <w:p w:rsidR="000C4F7E" w:rsidRDefault="000C4F7E" w:rsidP="003A6A68">
      <w:pPr>
        <w:pStyle w:val="ListBullet"/>
      </w:pPr>
      <w:r>
        <w:t>Phạm vi đánh giá tập trung vào tính đúng đắn của chức năng và khả năng tích hợp; các chỉ số hiệu năng production chưa được xem là kết quả của đề tài.</w:t>
      </w:r>
    </w:p>
    <w:p w:rsidR="00C83264" w:rsidRDefault="00884D5F" w:rsidP="000C4F7E">
      <w:pPr>
        <w:pStyle w:val="Heading3"/>
      </w:pPr>
      <w:bookmarkStart w:id="71" w:name="_Toc237242174"/>
      <w:r>
        <w:t>5.5.3. Hướng cải tiến</w:t>
      </w:r>
      <w:bookmarkEnd w:id="71"/>
    </w:p>
    <w:p w:rsidR="003A6A68" w:rsidRDefault="003A6A68">
      <w:pPr>
        <w:rPr>
          <w:sz w:val="24"/>
          <w:szCs w:val="24"/>
        </w:rPr>
      </w:pPr>
      <w:r>
        <w:rPr>
          <w:sz w:val="24"/>
          <w:szCs w:val="24"/>
        </w:rPr>
        <w:t>Hướng phát triển tiếp theo là bổ sung kiểm thử E2E cho đăng nhập, checkout, callback thanh toán và quản lý đơn hàng; đồng thời thực hiện kiểm thử tải cho catalog và luồng đặt hàng, bổ sung log, metric và cảnh báo vận hành.</w:t>
      </w:r>
    </w:p>
    <w:p w:rsidR="00884D5F" w:rsidRDefault="00884D5F" w:rsidP="003A6A68">
      <w: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0C4F7E" w:rsidRDefault="000C4F7E" w:rsidP="003A6A68">
      <w:r>
        <w:t>Khi triển khai production, hệ thống cần sử dụng HTTPS, quản lý secret tập trung, cấu hình domain callback, sao lưu cơ sở dữ liệu, CI/CD và quy trình rollback. Các dịch vụ ngoài cần timeout, retry có kiểm soát và cơ chế cô lập lỗi.</w:t>
      </w:r>
    </w:p>
    <w:p w:rsidR="00C83264" w:rsidRDefault="00884D5F" w:rsidP="000C4F7E">
      <w:pPr>
        <w:pStyle w:val="Heading2"/>
      </w:pPr>
      <w:bookmarkStart w:id="72" w:name="_Toc237242175"/>
      <w:r>
        <w:t>5.6. Kiểm thử chatbot-service</w:t>
      </w:r>
      <w:bookmarkEnd w:id="72"/>
    </w:p>
    <w:p w:rsidR="00C83264" w:rsidRDefault="00C83264"/>
    <w:p w:rsidR="00C83264" w:rsidRDefault="00C83264"/>
    <w:p w:rsidR="003A6A68" w:rsidRDefault="003A6A68">
      <w:pPr>
        <w:rPr>
          <w:sz w:val="24"/>
          <w:szCs w:val="24"/>
        </w:rPr>
      </w:pPr>
      <w:r>
        <w:rPr>
          <w:sz w:val="24"/>
          <w:szCs w:val="24"/>
        </w:rPr>
        <w:t>Bộ kiểm thử chatbot-service bao phủ định tuyến ý định, phân tích truy vấn, mở rộng từ đồng nghĩa, hợp nhất và xếp hạng kết quả, kiểm tra dữ liệu trả về, quản lý phiên, xác thực JWT, lựa chọn công cụ, tìm kiếm sản phẩm, tư vấn kích cỡ và thao tác với giỏ hàng hoặc đơn hàng.</w:t>
      </w:r>
    </w:p>
    <w:p w:rsidR="003A6A68" w:rsidRDefault="003A6A68">
      <w:r>
        <w:t>Kết quả chạy bộ unit test của chatbot-service đạt 200 ca kiểm thử. Các ca kiểm thử xác minh cả luồng xử lý thông thường, trường hợp thiếu dữ liệu, lỗi backend, timeout, xác nhận hành động và giới hạn truy cập.</w:t>
      </w:r>
    </w:p>
    <w:p w:rsidR="000C4F7E" w:rsidRDefault="000C4F7E" w:rsidP="003A6A68">
      <w:r>
        <w:t>Ngoài unit test, chatbot được đánh giá theo khả năng xác định đúng ý định, lựa chọn đúng công cụ, trả lời dựa trên dữ liệu, yêu cầu làm rõ khi thiếu thông tin và chỉ thực hiện hành động ghi sau khi người dùng xác nhận.</w:t>
      </w:r>
    </w:p>
    <w:p w:rsidR="00884D5F" w:rsidRDefault="00884D5F" w:rsidP="000C4F7E">
      <w:pPr>
        <w:pStyle w:val="Heading2"/>
      </w:pPr>
      <w:bookmarkStart w:id="73" w:name="_Toc237242176"/>
      <w:r>
        <w:lastRenderedPageBreak/>
        <w:t>5.7. Kiểm thử visual-search-service</w:t>
      </w:r>
      <w:bookmarkEnd w:id="73"/>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0C4F7E" w:rsidRDefault="000C4F7E" w:rsidP="003A6A68">
      <w:r>
        <w:t>Visual-search-service được đánh giá qua tính đúng đắn của API, xử lý ảnh đầu vào, tạo embedding, truy vấn vector, consumer RabbitMQ, retry và readiness. Các tiêu chí vận hành gồm độ phủ chỉ mục, tỷ lệ job thành công, thời gian tìm kiếm và khả năng xử lý an toàn khi provider hoặc RabbitMQ gặp lỗi.</w:t>
      </w:r>
    </w:p>
    <w:p w:rsidR="00C83264" w:rsidRDefault="00884D5F" w:rsidP="000C4F7E">
      <w:pPr>
        <w:pStyle w:val="Heading2"/>
      </w:pPr>
      <w:bookmarkStart w:id="74" w:name="_Toc237242177"/>
      <w:r>
        <w:t>5.8. Đánh giá tích hợp, bảo mật và hiệu năng</w:t>
      </w:r>
      <w:bookmarkEnd w:id="74"/>
    </w:p>
    <w:p w:rsidR="00C83264" w:rsidRDefault="00884D5F">
      <w:pPr>
        <w:pStyle w:val="Heading3"/>
        <w:rPr>
          <w:color w:val="auto"/>
          <w:sz w:val="24"/>
          <w:szCs w:val="24"/>
        </w:rPr>
      </w:pPr>
      <w:bookmarkStart w:id="75" w:name="_Toc237242178"/>
      <w:r>
        <w:rPr>
          <w:color w:val="auto"/>
          <w:sz w:val="24"/>
          <w:szCs w:val="24"/>
        </w:rPr>
        <w:t>5.8.1. Kết quả backend lõi</w:t>
      </w:r>
      <w:bookmarkEnd w:id="75"/>
    </w:p>
    <w:p w:rsidR="000C4F7E" w:rsidRDefault="000C4F7E" w:rsidP="003A6A68">
      <w:pPr>
        <w:rPr>
          <w:sz w:val="24"/>
          <w:szCs w:val="24"/>
        </w:rPr>
      </w:pPr>
      <w:r>
        <w:rPr>
          <w:sz w:val="24"/>
          <w:szCs w:val="24"/>
        </w:rPr>
        <w:t>Backend được kiểm tra ở các nhóm xác thực, giỏ hàng, catalog, đơn hàng, thanh toán, kho, vận chuyển, đổi trả, đánh giá, thông báo và phân quyền. Các kiểm thử tích hợp phụ thuộc cơ sở dữ liệu được chạy với profile và dữ liệu kiểm thử riêng để tách biệt khỏi môi trường phát triển.</w:t>
      </w:r>
    </w:p>
    <w:p w:rsidR="00C83264" w:rsidRDefault="00884D5F" w:rsidP="000C4F7E">
      <w:pPr>
        <w:pStyle w:val="Heading3"/>
      </w:pPr>
      <w:bookmarkStart w:id="76" w:name="_Toc237242179"/>
      <w:r>
        <w:t>5.8.2. Kiểm thử liên dịch vụ</w:t>
      </w:r>
      <w:bookmarkEnd w:id="76"/>
    </w:p>
    <w:p w:rsidR="000C4F7E" w:rsidRDefault="000C4F7E" w:rsidP="003A6A68">
      <w:r>
        <w:t>Kiểm thử liên dịch vụ bao phủ kết nối storefront và trang quản trị với backend, chatbot với backend/Redis/LLM, visual-search-service với backend/PostgreSQL/RabbitMQ/provider embedding và callback VNPay với backend. Các trường hợp lỗi gồm timeout, token hết hạn, từ chối quyền, API trả rỗng, thông điệp lặp và provider không sẵn sàng.</w:t>
      </w:r>
    </w:p>
    <w:p w:rsidR="00C83264" w:rsidRDefault="00884D5F" w:rsidP="000C4F7E">
      <w:pPr>
        <w:pStyle w:val="Heading3"/>
      </w:pPr>
      <w:bookmarkStart w:id="77" w:name="_Toc237242180"/>
      <w:r>
        <w:t>5.8.3. Bảo mật và chất lượng vận hành</w:t>
      </w:r>
      <w:bookmarkEnd w:id="77"/>
    </w:p>
    <w:p w:rsidR="003A6A68" w:rsidRDefault="003A6A68">
      <w:pPr>
        <w:rPr>
          <w:sz w:val="24"/>
          <w:szCs w:val="24"/>
        </w:rPr>
      </w:pPr>
      <w:r>
        <w:rPr>
          <w:sz w:val="24"/>
          <w:szCs w:val="24"/>
        </w:rPr>
        <w:t>Kiểm thử bảo mật xác minh RBAC, chữ ký và thời hạn JWT, che secret trong log, không truyền access token vào LLM, xác nhận hành động ghi, token nội bộ của visual search và chữ ký callback VNPay. Đánh giá hiệu năng tập trung vào độ trễ, timeout, cache và thời gian lập chỉ mục trong môi trường local.</w:t>
      </w:r>
    </w:p>
    <w:p w:rsidR="003A6A68" w:rsidRDefault="003A6A68" w:rsidP="00884D5F">
      <w:r>
        <w:t>Kết quả kiểm thử cho thấy các chức năng cốt lõi và các điểm tích hợp chính đáp ứng yêu cầu của đề tài trong môi trường local. Những giới hạn liên quan đến production, kiểm thử tải và chất lượng mô hình được trình bày tại mục 5.5.2 và là cơ sở cho hướng phát triển tiếp theo.</w:t>
      </w:r>
    </w:p>
    <w:p w:rsidR="00C83264" w:rsidRDefault="00C83264" w:rsidP="003A6A68">
      <w:pPr>
        <w:sectPr w:rsidR="00C83264" w:rsidSect="00884D5F">
          <w:headerReference w:type="default" r:id="rId41"/>
          <w:footerReference w:type="default" r:id="rId42"/>
          <w:pgSz w:w="11906" w:h="16838"/>
          <w:pgMar w:top="1134" w:right="1134" w:bottom="1134" w:left="1701" w:header="567" w:footer="567" w:gutter="0"/>
          <w:cols w:space="720"/>
          <w:docGrid w:linePitch="360"/>
        </w:sectPr>
      </w:pPr>
    </w:p>
    <w:p w:rsidR="003A6A68" w:rsidRDefault="003A6A68" w:rsidP="003A6A68">
      <w:pPr>
        <w:pStyle w:val="Heading1"/>
        <w:jc w:val="center"/>
      </w:pPr>
      <w:r>
        <w:lastRenderedPageBreak/>
        <w:br w:type="page"/>
      </w:r>
      <w:bookmarkStart w:id="78" w:name="_Toc237242181"/>
      <w:r>
        <w:lastRenderedPageBreak/>
        <w:t>KẾT LUẬN VÀ KIẾN NGHỊ</w:t>
      </w:r>
      <w:bookmarkEnd w:id="78"/>
    </w:p>
    <w:p w:rsidR="003A6A68" w:rsidRDefault="003A6A68" w:rsidP="003A6A68">
      <w:pPr>
        <w:pStyle w:val="Heading2"/>
      </w:pPr>
      <w:bookmarkStart w:id="79" w:name="_Toc237242182"/>
      <w:r>
        <w:t>Kết quả đạt được</w:t>
      </w:r>
      <w:bookmarkEnd w:id="79"/>
    </w:p>
    <w:p w:rsidR="003A6A68" w:rsidRDefault="003A6A68" w:rsidP="003A6A68">
      <w:r>
        <w:t>Đề tài đã xây dựng website kinh doanh trang phục thể thao thông minh tích hợp AI với hai nhóm giao diện dành cho khách hàng và quản trị. Hệ thống hỗ trợ quản lý tài khoản, sản phẩm và biến thể, tìm kiếm, giỏ hàng, đặt hàng, thanh toán VNPay sandbox, xử lý đơn hàng, nhập xuất kho, quản trị người dùng và báo cáo bán hàng theo thời gian, khách hàng và mặt hàng.</w:t>
      </w:r>
    </w:p>
    <w:p w:rsidR="003A6A68" w:rsidRDefault="003A6A68" w:rsidP="003A6A68">
      <w:r>
        <w:t>Các chức năng AI gồm tìm kiếm theo ngữ nghĩa, tìm kiếm bằng hình ảnh và chatbot hỗ trợ khách hàng. Backend Spring Boot đảm nhiệm quy tắc nghiệp vụ và bảo mật; PostgreSQL lưu dữ liệu quan hệ và vector; RabbitMQ truyền sự kiện catalog; các dịch vụ Python xử lý hội thoại và embedding hình ảnh. Kiến trúc này bảo đảm dữ liệu giao dịch được quản lý tập trung đồng thời cho phép mở rộng các thành phần AI độc lập.</w:t>
      </w:r>
    </w:p>
    <w:p w:rsidR="003A6A68" w:rsidRDefault="003A6A68" w:rsidP="003A6A68">
      <w:pPr>
        <w:pStyle w:val="Heading2"/>
      </w:pPr>
      <w:bookmarkStart w:id="80" w:name="_Toc237242183"/>
      <w:r>
        <w:t>Kiến nghị và hướng phát triển</w:t>
      </w:r>
      <w:bookmarkEnd w:id="80"/>
    </w:p>
    <w:p w:rsidR="003A6A68" w:rsidRDefault="003A6A68" w:rsidP="003A6A68">
      <w:r>
        <w:t>Trong giai đoạn tiếp theo, hệ thống có thể được triển khai trên môi trường production với HTTPS, quản lý secret, sao lưu dữ liệu, giám sát và CI/CD. Nhóm cũng có thể mở rộng kiểm thử E2E, kiểm thử tải, xây dựng tập đánh giá tiếng Việt cho chatbot và tập ảnh chuẩn cho tìm kiếm hình ảnh để đo độ chính xác, độ trễ và chi phí vận hành.</w:t>
      </w:r>
    </w:p>
    <w:p w:rsidR="00C83264" w:rsidRDefault="00884D5F">
      <w:pPr>
        <w:pStyle w:val="Heading1"/>
        <w:jc w:val="center"/>
        <w:rPr>
          <w:color w:val="auto"/>
          <w:sz w:val="26"/>
          <w:szCs w:val="26"/>
        </w:rPr>
      </w:pPr>
      <w:bookmarkStart w:id="81" w:name="_Toc237242184"/>
      <w:r>
        <w:rPr>
          <w:rFonts w:eastAsia="Times New Roman"/>
          <w:color w:val="auto"/>
          <w:sz w:val="26"/>
          <w:szCs w:val="26"/>
        </w:rPr>
        <w:t>TÀI LIỆU THAM KHẢO</w:t>
      </w:r>
      <w:bookmarkEnd w:id="81"/>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lastRenderedPageBreak/>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w:t>
      </w:r>
      <w:r w:rsidR="003A6A68">
        <w:rPr>
          <w:sz w:val="24"/>
          <w:szCs w:val="24"/>
        </w:rPr>
        <w:t>Docker (2024)</w:t>
      </w:r>
      <w:r>
        <w:rPr>
          <w:sz w:val="24"/>
          <w:szCs w:val="24"/>
        </w:rPr>
        <w:t xml:space="preserve">, “Docker Documentation”, https://docs.docker.com/. </w:t>
      </w:r>
    </w:p>
    <w:p w:rsidR="00C83264" w:rsidRDefault="00884D5F" w:rsidP="005546AF">
      <w:pPr>
        <w:ind w:left="454" w:hanging="454"/>
      </w:pPr>
      <w:r>
        <w:rPr>
          <w:sz w:val="24"/>
          <w:szCs w:val="24"/>
        </w:rPr>
        <w:t>[13] VNPay, “Tài liệu tích hợp cổng thanh toán VNPAY”, https://sandbox.vnpayment.vn/apis/docs/huong-dan-tich-hop/, truy cập ngày 10/08/2026.</w:t>
      </w:r>
      <w:r w:rsidR="005546AF">
        <w:t xml:space="preserve"> </w:t>
      </w:r>
    </w:p>
    <w:sectPr w:rsidR="00C83264" w:rsidSect="00884D5F">
      <w:headerReference w:type="default" r:id="rId43"/>
      <w:footerReference w:type="default" r:id="rId44"/>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6C56A4">
      <w:rPr>
        <w:noProof/>
        <w:sz w:val="20"/>
      </w:rPr>
      <w:t>viii</w:t>
    </w:r>
    <w:r>
      <w:rPr>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6C56A4">
      <w:rPr>
        <w:noProof/>
        <w:sz w:val="20"/>
      </w:rPr>
      <w:t>1</w:t>
    </w:r>
    <w:r>
      <w:rPr>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6C56A4">
      <w:rPr>
        <w:noProof/>
        <w:sz w:val="20"/>
      </w:rPr>
      <w:t>6</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6C56A4">
      <w:rPr>
        <w:noProof/>
        <w:sz w:val="20"/>
      </w:rPr>
      <w:t>18</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6C56A4">
      <w:rPr>
        <w:noProof/>
        <w:sz w:val="20"/>
      </w:rPr>
      <w:t>36</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6C56A4">
      <w:rPr>
        <w:noProof/>
        <w:sz w:val="20"/>
      </w:rPr>
      <w:t>39</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5546AF" w:rsidRDefault="005546AF" w:rsidP="005546AF">
    <w:pPr>
      <w:tabs>
        <w:tab w:val="right" w:pos="9071"/>
      </w:tabs>
      <w:rPr>
        <w:sz w:val="20"/>
      </w:rPr>
    </w:pPr>
    <w:r w:rsidRPr="005546AF">
      <w:rPr>
        <w:sz w:val="20"/>
      </w:rPr>
      <w:t>Báo cáo TTTN Đại học</w:t>
    </w:r>
    <w:r w:rsidRPr="005546AF">
      <w:rPr>
        <w:sz w:val="20"/>
      </w:rPr>
      <w:tab/>
      <w:t>Phần đầu</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6C56A4">
      <w:rPr>
        <w:noProof/>
        <w:sz w:val="20"/>
      </w:rPr>
      <w:t>MỞ ĐẦU</w:t>
    </w:r>
    <w:r>
      <w:rPr>
        <w:sz w:val="20"/>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6C56A4">
      <w:rPr>
        <w:noProof/>
        <w:sz w:val="20"/>
      </w:rPr>
      <w:t>CHƯƠNG 1: TỔNG QUAN ĐỀ TÀI VÀ YÊU CẦU HỆ THỐNG</w:t>
    </w:r>
    <w:r>
      <w:rPr>
        <w:sz w:val="20"/>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6C56A4">
      <w:rPr>
        <w:noProof/>
        <w:sz w:val="20"/>
      </w:rPr>
      <w:t>CHƯƠNG 3: PHÂN TÍCH VÀ THIẾT KẾ HỆ THỐNG</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6C56A4">
      <w:rPr>
        <w:noProof/>
        <w:sz w:val="20"/>
      </w:rPr>
      <w:t>CHƯƠNG 5: KIỂM THỬ VÀ ĐÁNH GIÁ</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6C56A4">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20481"/>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0C4F7E"/>
    <w:rsid w:val="0015074B"/>
    <w:rsid w:val="00217990"/>
    <w:rsid w:val="00224185"/>
    <w:rsid w:val="002404B3"/>
    <w:rsid w:val="00256430"/>
    <w:rsid w:val="00262668"/>
    <w:rsid w:val="00263BCB"/>
    <w:rsid w:val="0029639D"/>
    <w:rsid w:val="003134AB"/>
    <w:rsid w:val="00326F90"/>
    <w:rsid w:val="00387A50"/>
    <w:rsid w:val="003A6A68"/>
    <w:rsid w:val="00481D0B"/>
    <w:rsid w:val="005546AF"/>
    <w:rsid w:val="00577D51"/>
    <w:rsid w:val="00631C1F"/>
    <w:rsid w:val="006C56A4"/>
    <w:rsid w:val="006E6EDC"/>
    <w:rsid w:val="00713424"/>
    <w:rsid w:val="00715407"/>
    <w:rsid w:val="007578E2"/>
    <w:rsid w:val="00762B99"/>
    <w:rsid w:val="0083788D"/>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567CD"/>
    <w:rsid w:val="00F67D7C"/>
    <w:rsid w:val="00FC693F"/>
    <w:rsid w:val="00FF00F9"/>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7.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footer" Target="footer7.xml"/><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9.png"/><Relationship Id="rId44"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64132-C394-49FE-886E-3AE05AB90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11508</Words>
  <Characters>65602</Characters>
  <Application>Microsoft Office Word</Application>
  <DocSecurity>0</DocSecurity>
  <Lines>546</Lines>
  <Paragraphs>153</Paragraphs>
  <ScaleCrop>false</ScaleCrop>
  <Company/>
  <LinksUpToDate>false</LinksUpToDate>
  <CharactersWithSpaces>76957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2026-08-10T01:14:00Z</dcterms:created>
  <dcterms:modified xsi:type="dcterms:W3CDTF">2026-08-10T01:14:00Z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