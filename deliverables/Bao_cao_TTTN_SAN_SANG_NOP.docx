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3264" w:rsidRDefault="00884D5F">
      <w:pPr>
        <w:jc w:val="center"/>
      </w:pPr>
      <w:bookmarkStart w:id="0" w:name="_GoBack"/>
      <w:bookmarkEnd w:id="0"/>
      <w:r>
        <w:rPr>
          <w:b/>
          <w:sz w:val="30"/>
        </w:rPr>
        <w:t>BỘ KHOA HỌC VÀ CÔNG NGHỆ</w:t>
      </w:r>
      <w:r>
        <w:rPr>
          <w:b/>
          <w:sz w:val="30"/>
        </w:rPr>
        <w:br/>
        <w:t>HỌC VIỆN CÔNG NGHỆ BƯU CHÍNH VIỄN THÔNG</w:t>
      </w:r>
      <w:r>
        <w:rPr>
          <w:b/>
          <w:sz w:val="30"/>
        </w:rPr>
        <w:br/>
        <w:t>CƠ SỞ TẠI THÀNH PHỐ HỒ CHÍ MINH</w:t>
      </w:r>
      <w:r>
        <w:rPr>
          <w:b/>
          <w:sz w:val="30"/>
        </w:rPr>
        <w:br/>
      </w:r>
      <w:r>
        <w:t>------------------------------</w:t>
      </w:r>
    </w:p>
    <w:p w:rsidR="00C83264" w:rsidRDefault="00884D5F">
      <w:pPr>
        <w:jc w:val="center"/>
      </w:pPr>
      <w:r>
        <w:rPr>
          <w:noProof/>
          <w:lang w:eastAsia="zh-CN"/>
        </w:rPr>
        <w:drawing>
          <wp:inline distT="0" distB="0" distL="0" distR="0">
            <wp:extent cx="1151890" cy="11664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1152000" cy="1166961"/>
                    </a:xfrm>
                    <a:prstGeom prst="rect">
                      <a:avLst/>
                    </a:prstGeom>
                  </pic:spPr>
                </pic:pic>
              </a:graphicData>
            </a:graphic>
          </wp:inline>
        </w:drawing>
      </w:r>
    </w:p>
    <w:p w:rsidR="00C83264" w:rsidRDefault="00884D5F">
      <w:pPr>
        <w:jc w:val="center"/>
      </w:pPr>
      <w:r>
        <w:rPr>
          <w:b/>
          <w:sz w:val="60"/>
        </w:rPr>
        <w:t>BÁO CÁO THỰC TẬP</w:t>
      </w:r>
      <w:r>
        <w:rPr>
          <w:b/>
          <w:sz w:val="60"/>
        </w:rPr>
        <w:br/>
        <w:t>TỐT NGHIỆP ĐẠI HỌC</w:t>
      </w:r>
    </w:p>
    <w:p w:rsidR="00C83264" w:rsidRDefault="00884D5F">
      <w:pPr>
        <w:ind w:left="680" w:right="680"/>
        <w:jc w:val="left"/>
      </w:pPr>
      <w:r>
        <w:rPr>
          <w:b/>
          <w:sz w:val="38"/>
        </w:rPr>
        <w:t>Đề tài: “XÂY DỰNG WEBSITE KINH DOANH TRANG PHỤC THỂ THAO THÔNG MINH TÍCH HỢP AI”</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135"/>
        <w:gridCol w:w="3135"/>
        <w:gridCol w:w="3135"/>
      </w:tblGrid>
      <w:tr w:rsidR="00C83264" w:rsidRPr="00884D5F">
        <w:trPr>
          <w:jc w:val="center"/>
        </w:trPr>
        <w:tc>
          <w:tcPr>
            <w:tcW w:w="3135" w:type="dxa"/>
          </w:tcPr>
          <w:p w:rsidR="00C83264" w:rsidRPr="00884D5F" w:rsidRDefault="00884D5F">
            <w:pPr>
              <w:jc w:val="left"/>
              <w:rPr>
                <w:b/>
              </w:rPr>
            </w:pPr>
            <w:r w:rsidRPr="00884D5F">
              <w:rPr>
                <w:b/>
              </w:rPr>
              <w:t>Người hướng dẫn:</w:t>
            </w:r>
          </w:p>
        </w:tc>
        <w:tc>
          <w:tcPr>
            <w:tcW w:w="3135" w:type="dxa"/>
          </w:tcPr>
          <w:p w:rsidR="00C83264" w:rsidRPr="00884D5F" w:rsidRDefault="00884D5F">
            <w:pPr>
              <w:ind w:firstLine="0"/>
              <w:jc w:val="left"/>
              <w:rPr>
                <w:b/>
              </w:rPr>
            </w:pPr>
            <w:r w:rsidRPr="00884D5F">
              <w:rPr>
                <w:b/>
              </w:rPr>
              <w:t>NGUYỄN NGỌC DUY</w:t>
            </w:r>
          </w:p>
        </w:tc>
        <w:tc>
          <w:tcPr>
            <w:tcW w:w="3135" w:type="dxa"/>
          </w:tcPr>
          <w:p w:rsidR="00C83264" w:rsidRPr="00884D5F" w:rsidRDefault="00C83264">
            <w:pPr>
              <w:jc w:val="left"/>
              <w:rPr>
                <w:b/>
              </w:rPr>
            </w:pPr>
          </w:p>
        </w:tc>
      </w:tr>
      <w:tr w:rsidR="00C83264" w:rsidRPr="00884D5F">
        <w:trPr>
          <w:jc w:val="center"/>
        </w:trPr>
        <w:tc>
          <w:tcPr>
            <w:tcW w:w="3135" w:type="dxa"/>
          </w:tcPr>
          <w:p w:rsidR="00C83264" w:rsidRPr="00884D5F" w:rsidRDefault="00884D5F">
            <w:pPr>
              <w:jc w:val="left"/>
            </w:pPr>
            <w:r w:rsidRPr="00884D5F">
              <w:rPr>
                <w:b/>
              </w:rPr>
              <w:t>Sinh viên 1:</w:t>
            </w:r>
          </w:p>
        </w:tc>
        <w:tc>
          <w:tcPr>
            <w:tcW w:w="3135" w:type="dxa"/>
          </w:tcPr>
          <w:p w:rsidR="00C83264" w:rsidRPr="00884D5F" w:rsidRDefault="00884D5F">
            <w:pPr>
              <w:ind w:firstLine="0"/>
              <w:jc w:val="left"/>
            </w:pPr>
            <w:r w:rsidRPr="00884D5F">
              <w:t>TRẦN ANH DŨNG</w:t>
            </w:r>
          </w:p>
        </w:tc>
        <w:tc>
          <w:tcPr>
            <w:tcW w:w="3135" w:type="dxa"/>
          </w:tcPr>
          <w:p w:rsidR="00C83264" w:rsidRPr="00884D5F" w:rsidRDefault="00884D5F">
            <w:pPr>
              <w:ind w:firstLine="137"/>
              <w:jc w:val="left"/>
            </w:pPr>
            <w:r w:rsidRPr="00884D5F">
              <w:t>MSSV: N22DCCN014</w:t>
            </w:r>
          </w:p>
        </w:tc>
      </w:tr>
      <w:tr w:rsidR="00C83264" w:rsidRPr="00884D5F">
        <w:trPr>
          <w:jc w:val="center"/>
        </w:trPr>
        <w:tc>
          <w:tcPr>
            <w:tcW w:w="3135" w:type="dxa"/>
          </w:tcPr>
          <w:p w:rsidR="00C83264" w:rsidRPr="00884D5F" w:rsidRDefault="00884D5F">
            <w:pPr>
              <w:jc w:val="left"/>
            </w:pPr>
            <w:r w:rsidRPr="00884D5F">
              <w:rPr>
                <w:b/>
              </w:rPr>
              <w:t>Lớp:</w:t>
            </w:r>
          </w:p>
        </w:tc>
        <w:tc>
          <w:tcPr>
            <w:tcW w:w="3135" w:type="dxa"/>
          </w:tcPr>
          <w:p w:rsidR="00C83264" w:rsidRPr="00884D5F" w:rsidRDefault="00884D5F">
            <w:pPr>
              <w:ind w:firstLine="21"/>
              <w:jc w:val="left"/>
            </w:pPr>
            <w:r w:rsidRPr="00884D5F">
              <w:t>D22CQCNHT01-N</w:t>
            </w:r>
          </w:p>
        </w:tc>
        <w:tc>
          <w:tcPr>
            <w:tcW w:w="3135" w:type="dxa"/>
          </w:tcPr>
          <w:p w:rsidR="00C83264" w:rsidRPr="00884D5F" w:rsidRDefault="00C83264">
            <w:pPr>
              <w:jc w:val="left"/>
            </w:pPr>
          </w:p>
        </w:tc>
      </w:tr>
      <w:tr w:rsidR="00C83264" w:rsidRPr="00884D5F">
        <w:trPr>
          <w:jc w:val="center"/>
        </w:trPr>
        <w:tc>
          <w:tcPr>
            <w:tcW w:w="3135" w:type="dxa"/>
          </w:tcPr>
          <w:p w:rsidR="00C83264" w:rsidRPr="00884D5F" w:rsidRDefault="00884D5F">
            <w:pPr>
              <w:jc w:val="left"/>
            </w:pPr>
            <w:r w:rsidRPr="00884D5F">
              <w:rPr>
                <w:b/>
              </w:rPr>
              <w:t>Sinh viên 2:</w:t>
            </w:r>
          </w:p>
        </w:tc>
        <w:tc>
          <w:tcPr>
            <w:tcW w:w="3135" w:type="dxa"/>
          </w:tcPr>
          <w:p w:rsidR="00C83264" w:rsidRPr="00884D5F" w:rsidRDefault="00884D5F">
            <w:pPr>
              <w:ind w:firstLine="21"/>
              <w:jc w:val="left"/>
            </w:pPr>
            <w:r w:rsidRPr="00884D5F">
              <w:t>LÊ THANH HẢI</w:t>
            </w:r>
          </w:p>
        </w:tc>
        <w:tc>
          <w:tcPr>
            <w:tcW w:w="3135" w:type="dxa"/>
          </w:tcPr>
          <w:p w:rsidR="00C83264" w:rsidRPr="00884D5F" w:rsidRDefault="00884D5F">
            <w:pPr>
              <w:ind w:firstLine="137"/>
              <w:jc w:val="left"/>
            </w:pPr>
            <w:r w:rsidRPr="00884D5F">
              <w:t>MSSV: N22DCCN025</w:t>
            </w:r>
          </w:p>
        </w:tc>
      </w:tr>
      <w:tr w:rsidR="00C83264" w:rsidRPr="00884D5F">
        <w:trPr>
          <w:jc w:val="center"/>
        </w:trPr>
        <w:tc>
          <w:tcPr>
            <w:tcW w:w="3135" w:type="dxa"/>
          </w:tcPr>
          <w:p w:rsidR="00C83264" w:rsidRPr="00884D5F" w:rsidRDefault="00884D5F">
            <w:pPr>
              <w:jc w:val="left"/>
              <w:rPr>
                <w:b/>
              </w:rPr>
            </w:pPr>
            <w:r w:rsidRPr="00884D5F">
              <w:rPr>
                <w:b/>
              </w:rPr>
              <w:t>Lớp:</w:t>
            </w:r>
          </w:p>
          <w:p w:rsidR="00C83264" w:rsidRPr="00884D5F" w:rsidRDefault="00884D5F">
            <w:pPr>
              <w:jc w:val="left"/>
              <w:rPr>
                <w:b/>
              </w:rPr>
            </w:pPr>
            <w:r w:rsidRPr="00884D5F">
              <w:rPr>
                <w:b/>
              </w:rPr>
              <w:t>Sinh viên 3:</w:t>
            </w:r>
          </w:p>
          <w:p w:rsidR="00C83264" w:rsidRPr="00884D5F" w:rsidRDefault="00C83264">
            <w:pPr>
              <w:jc w:val="left"/>
              <w:rPr>
                <w:b/>
              </w:rPr>
            </w:pPr>
          </w:p>
          <w:p w:rsidR="00C83264" w:rsidRPr="00884D5F" w:rsidRDefault="00884D5F">
            <w:pPr>
              <w:jc w:val="left"/>
              <w:rPr>
                <w:b/>
              </w:rPr>
            </w:pPr>
            <w:r w:rsidRPr="00884D5F">
              <w:rPr>
                <w:b/>
              </w:rPr>
              <w:t>Lớp:</w:t>
            </w:r>
          </w:p>
        </w:tc>
        <w:tc>
          <w:tcPr>
            <w:tcW w:w="3135" w:type="dxa"/>
          </w:tcPr>
          <w:p w:rsidR="00C83264" w:rsidRPr="00884D5F" w:rsidRDefault="00884D5F">
            <w:pPr>
              <w:ind w:firstLine="21"/>
              <w:jc w:val="left"/>
            </w:pPr>
            <w:r w:rsidRPr="00884D5F">
              <w:t>D22CQCNHT01-N</w:t>
            </w:r>
          </w:p>
          <w:p w:rsidR="00C83264" w:rsidRPr="00884D5F" w:rsidRDefault="00884D5F">
            <w:pPr>
              <w:ind w:firstLine="0"/>
              <w:jc w:val="left"/>
            </w:pPr>
            <w:r w:rsidRPr="00884D5F">
              <w:t>NGUYỄN ĐỨC ĐOÀN QUYỀN</w:t>
            </w:r>
          </w:p>
          <w:p w:rsidR="00C83264" w:rsidRPr="00884D5F" w:rsidRDefault="00884D5F">
            <w:pPr>
              <w:ind w:firstLine="21"/>
              <w:jc w:val="left"/>
            </w:pPr>
            <w:r w:rsidRPr="00884D5F">
              <w:t>D22CQCNPM01-N</w:t>
            </w:r>
          </w:p>
        </w:tc>
        <w:tc>
          <w:tcPr>
            <w:tcW w:w="3135" w:type="dxa"/>
          </w:tcPr>
          <w:p w:rsidR="00C83264" w:rsidRPr="00884D5F" w:rsidRDefault="00C83264">
            <w:pPr>
              <w:jc w:val="left"/>
            </w:pPr>
          </w:p>
          <w:p w:rsidR="00C83264" w:rsidRPr="00884D5F" w:rsidRDefault="00884D5F">
            <w:pPr>
              <w:ind w:firstLine="137"/>
              <w:jc w:val="left"/>
            </w:pPr>
            <w:r w:rsidRPr="00884D5F">
              <w:t>MSSV: N22DCCN067</w:t>
            </w:r>
          </w:p>
        </w:tc>
      </w:tr>
      <w:tr w:rsidR="00C83264" w:rsidRPr="00884D5F">
        <w:trPr>
          <w:jc w:val="center"/>
        </w:trPr>
        <w:tc>
          <w:tcPr>
            <w:tcW w:w="3135" w:type="dxa"/>
          </w:tcPr>
          <w:p w:rsidR="00C83264" w:rsidRPr="00884D5F" w:rsidRDefault="00884D5F">
            <w:pPr>
              <w:jc w:val="left"/>
            </w:pPr>
            <w:r w:rsidRPr="00884D5F">
              <w:rPr>
                <w:b/>
              </w:rPr>
              <w:t>Ngành:</w:t>
            </w:r>
          </w:p>
        </w:tc>
        <w:tc>
          <w:tcPr>
            <w:tcW w:w="3135" w:type="dxa"/>
          </w:tcPr>
          <w:p w:rsidR="00C83264" w:rsidRPr="00884D5F" w:rsidRDefault="00884D5F">
            <w:pPr>
              <w:ind w:right="-353" w:firstLine="21"/>
              <w:jc w:val="left"/>
            </w:pPr>
            <w:r w:rsidRPr="00884D5F">
              <w:t>CÔNG NGHỆ THÔNG TIN</w:t>
            </w:r>
          </w:p>
        </w:tc>
        <w:tc>
          <w:tcPr>
            <w:tcW w:w="3135" w:type="dxa"/>
          </w:tcPr>
          <w:p w:rsidR="00C83264" w:rsidRPr="00884D5F" w:rsidRDefault="00C83264">
            <w:pPr>
              <w:jc w:val="left"/>
            </w:pPr>
          </w:p>
        </w:tc>
      </w:tr>
    </w:tbl>
    <w:p w:rsidR="00C83264" w:rsidRDefault="00884D5F">
      <w:pPr>
        <w:jc w:val="center"/>
      </w:pPr>
      <w:r>
        <w:rPr>
          <w:b/>
        </w:rPr>
        <w:t>TP. HỒ CHÍ MINH, THÁNG 08/2026</w:t>
      </w:r>
    </w:p>
    <w:p w:rsidR="00C83264" w:rsidRDefault="00C83264">
      <w:pPr>
        <w:sectPr w:rsidR="00C83264" w:rsidSect="00884D5F">
          <w:headerReference w:type="default" r:id="rId10"/>
          <w:footerReference w:type="default" r:id="rId11"/>
          <w:pgSz w:w="11906" w:h="16838"/>
          <w:pgMar w:top="1134" w:right="1134" w:bottom="1134" w:left="1701" w:header="567" w:footer="567" w:gutter="0"/>
          <w:pgBorders w:offsetFrom="page">
            <w:top w:val="single" w:sz="8" w:space="24" w:color="000000"/>
            <w:left w:val="single" w:sz="8" w:space="24" w:color="000000"/>
            <w:bottom w:val="single" w:sz="8" w:space="24" w:color="000000"/>
            <w:right w:val="single" w:sz="8" w:space="24" w:color="000000"/>
          </w:pgBorders>
          <w:cols w:space="720"/>
          <w:docGrid w:linePitch="360"/>
        </w:sectPr>
      </w:pPr>
    </w:p>
    <w:p w:rsidR="00C83264" w:rsidRDefault="00884D5F">
      <w:pPr>
        <w:jc w:val="center"/>
      </w:pPr>
      <w:r>
        <w:rPr>
          <w:b/>
          <w:sz w:val="30"/>
        </w:rPr>
        <w:lastRenderedPageBreak/>
        <w:t>BỘ KHOA HỌC VÀ CÔNG NGHỆ</w:t>
      </w:r>
      <w:r>
        <w:rPr>
          <w:b/>
          <w:sz w:val="30"/>
        </w:rPr>
        <w:br/>
        <w:t>HỌC VIỆN CÔNG NGHỆ BƯU CHÍNH VIỄN THÔNG</w:t>
      </w:r>
      <w:r>
        <w:rPr>
          <w:b/>
          <w:sz w:val="30"/>
        </w:rPr>
        <w:br/>
        <w:t>CƠ SỞ TẠI THÀNH PHỐ HỒ CHÍ MINH</w:t>
      </w:r>
      <w:r>
        <w:rPr>
          <w:b/>
          <w:sz w:val="30"/>
        </w:rPr>
        <w:br/>
      </w:r>
      <w:r>
        <w:t>------------------------------</w:t>
      </w:r>
    </w:p>
    <w:p w:rsidR="00C83264" w:rsidRDefault="00884D5F">
      <w:pPr>
        <w:jc w:val="center"/>
      </w:pPr>
      <w:r>
        <w:rPr>
          <w:noProof/>
          <w:lang w:eastAsia="zh-CN"/>
        </w:rPr>
        <w:drawing>
          <wp:inline distT="0" distB="0" distL="0" distR="0" wp14:anchorId="5895CA3E" wp14:editId="057C9AE6">
            <wp:extent cx="1151890" cy="11664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1152000" cy="1166961"/>
                    </a:xfrm>
                    <a:prstGeom prst="rect">
                      <a:avLst/>
                    </a:prstGeom>
                  </pic:spPr>
                </pic:pic>
              </a:graphicData>
            </a:graphic>
          </wp:inline>
        </w:drawing>
      </w:r>
    </w:p>
    <w:p w:rsidR="00C83264" w:rsidRDefault="00884D5F">
      <w:pPr>
        <w:jc w:val="center"/>
      </w:pPr>
      <w:r>
        <w:rPr>
          <w:b/>
          <w:sz w:val="60"/>
        </w:rPr>
        <w:t>BÁO CÁO THỰC TẬP</w:t>
      </w:r>
      <w:r>
        <w:rPr>
          <w:b/>
          <w:sz w:val="60"/>
        </w:rPr>
        <w:br/>
        <w:t>TỐT NGHIỆP ĐẠI HỌC</w:t>
      </w:r>
    </w:p>
    <w:p w:rsidR="00C83264" w:rsidRDefault="00884D5F">
      <w:pPr>
        <w:ind w:left="680" w:right="680"/>
        <w:jc w:val="left"/>
      </w:pPr>
      <w:r>
        <w:rPr>
          <w:b/>
          <w:sz w:val="38"/>
        </w:rPr>
        <w:t>Đề tài: “XÂY DỰNG WEBSITE KINH DOANH TRANG PHỤC THỂ THAO THÔNG MINH TÍCH HỢP AI”</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135"/>
        <w:gridCol w:w="3135"/>
        <w:gridCol w:w="3135"/>
      </w:tblGrid>
      <w:tr w:rsidR="00C83264" w:rsidRPr="00884D5F">
        <w:trPr>
          <w:jc w:val="center"/>
        </w:trPr>
        <w:tc>
          <w:tcPr>
            <w:tcW w:w="3135" w:type="dxa"/>
          </w:tcPr>
          <w:p w:rsidR="00C83264" w:rsidRPr="00884D5F" w:rsidRDefault="00884D5F">
            <w:pPr>
              <w:jc w:val="left"/>
              <w:rPr>
                <w:b/>
              </w:rPr>
            </w:pPr>
            <w:r w:rsidRPr="00884D5F">
              <w:rPr>
                <w:b/>
              </w:rPr>
              <w:t>Người hướng dẫn:</w:t>
            </w:r>
          </w:p>
        </w:tc>
        <w:tc>
          <w:tcPr>
            <w:tcW w:w="3135" w:type="dxa"/>
          </w:tcPr>
          <w:p w:rsidR="00C83264" w:rsidRPr="00884D5F" w:rsidRDefault="00884D5F">
            <w:pPr>
              <w:ind w:right="-211" w:firstLine="21"/>
              <w:jc w:val="left"/>
              <w:rPr>
                <w:b/>
              </w:rPr>
            </w:pPr>
            <w:r w:rsidRPr="00884D5F">
              <w:rPr>
                <w:b/>
              </w:rPr>
              <w:t>NGUYỄN NGỌC DUY</w:t>
            </w:r>
          </w:p>
        </w:tc>
        <w:tc>
          <w:tcPr>
            <w:tcW w:w="3135" w:type="dxa"/>
          </w:tcPr>
          <w:p w:rsidR="00C83264" w:rsidRPr="00884D5F" w:rsidRDefault="00C83264">
            <w:pPr>
              <w:jc w:val="left"/>
              <w:rPr>
                <w:b/>
              </w:rPr>
            </w:pPr>
          </w:p>
        </w:tc>
      </w:tr>
      <w:tr w:rsidR="00C83264" w:rsidRPr="00884D5F">
        <w:trPr>
          <w:jc w:val="center"/>
        </w:trPr>
        <w:tc>
          <w:tcPr>
            <w:tcW w:w="3135" w:type="dxa"/>
          </w:tcPr>
          <w:p w:rsidR="00C83264" w:rsidRPr="00884D5F" w:rsidRDefault="00884D5F">
            <w:pPr>
              <w:jc w:val="left"/>
            </w:pPr>
            <w:r w:rsidRPr="00884D5F">
              <w:rPr>
                <w:b/>
              </w:rPr>
              <w:t>Sinh viên 1:</w:t>
            </w:r>
          </w:p>
        </w:tc>
        <w:tc>
          <w:tcPr>
            <w:tcW w:w="3135" w:type="dxa"/>
          </w:tcPr>
          <w:p w:rsidR="00C83264" w:rsidRPr="00884D5F" w:rsidRDefault="00884D5F">
            <w:pPr>
              <w:ind w:right="-211" w:firstLine="21"/>
              <w:jc w:val="left"/>
            </w:pPr>
            <w:r w:rsidRPr="00884D5F">
              <w:t>TRẦN ANH DŨNG</w:t>
            </w:r>
          </w:p>
        </w:tc>
        <w:tc>
          <w:tcPr>
            <w:tcW w:w="3135" w:type="dxa"/>
          </w:tcPr>
          <w:p w:rsidR="00C83264" w:rsidRPr="00884D5F" w:rsidRDefault="00884D5F">
            <w:pPr>
              <w:ind w:firstLine="137"/>
              <w:jc w:val="left"/>
            </w:pPr>
            <w:r w:rsidRPr="00884D5F">
              <w:t>MSSV: N22DCCN014</w:t>
            </w:r>
          </w:p>
        </w:tc>
      </w:tr>
      <w:tr w:rsidR="00C83264" w:rsidRPr="00884D5F">
        <w:trPr>
          <w:jc w:val="center"/>
        </w:trPr>
        <w:tc>
          <w:tcPr>
            <w:tcW w:w="3135" w:type="dxa"/>
          </w:tcPr>
          <w:p w:rsidR="00C83264" w:rsidRPr="00884D5F" w:rsidRDefault="00884D5F">
            <w:pPr>
              <w:jc w:val="left"/>
            </w:pPr>
            <w:r w:rsidRPr="00884D5F">
              <w:rPr>
                <w:b/>
              </w:rPr>
              <w:t>Lớp:</w:t>
            </w:r>
          </w:p>
        </w:tc>
        <w:tc>
          <w:tcPr>
            <w:tcW w:w="3135" w:type="dxa"/>
          </w:tcPr>
          <w:p w:rsidR="00C83264" w:rsidRPr="00884D5F" w:rsidRDefault="00884D5F">
            <w:pPr>
              <w:ind w:right="-211" w:firstLine="21"/>
              <w:jc w:val="left"/>
            </w:pPr>
            <w:r w:rsidRPr="00884D5F">
              <w:t>D22CQCNHT01-N</w:t>
            </w:r>
          </w:p>
        </w:tc>
        <w:tc>
          <w:tcPr>
            <w:tcW w:w="3135" w:type="dxa"/>
          </w:tcPr>
          <w:p w:rsidR="00C83264" w:rsidRPr="00884D5F" w:rsidRDefault="00C83264">
            <w:pPr>
              <w:ind w:firstLine="137"/>
              <w:jc w:val="left"/>
            </w:pPr>
          </w:p>
        </w:tc>
      </w:tr>
      <w:tr w:rsidR="00C83264" w:rsidRPr="00884D5F">
        <w:trPr>
          <w:jc w:val="center"/>
        </w:trPr>
        <w:tc>
          <w:tcPr>
            <w:tcW w:w="3135" w:type="dxa"/>
          </w:tcPr>
          <w:p w:rsidR="00C83264" w:rsidRPr="00884D5F" w:rsidRDefault="00884D5F">
            <w:pPr>
              <w:jc w:val="left"/>
            </w:pPr>
            <w:r w:rsidRPr="00884D5F">
              <w:rPr>
                <w:b/>
              </w:rPr>
              <w:t>Sinh viên 2:</w:t>
            </w:r>
          </w:p>
        </w:tc>
        <w:tc>
          <w:tcPr>
            <w:tcW w:w="3135" w:type="dxa"/>
          </w:tcPr>
          <w:p w:rsidR="00C83264" w:rsidRPr="00884D5F" w:rsidRDefault="00884D5F">
            <w:pPr>
              <w:ind w:right="-211" w:firstLine="21"/>
              <w:jc w:val="left"/>
            </w:pPr>
            <w:r w:rsidRPr="00884D5F">
              <w:t>LÊ THANH HẢI</w:t>
            </w:r>
          </w:p>
        </w:tc>
        <w:tc>
          <w:tcPr>
            <w:tcW w:w="3135" w:type="dxa"/>
          </w:tcPr>
          <w:p w:rsidR="00C83264" w:rsidRPr="00884D5F" w:rsidRDefault="00884D5F">
            <w:pPr>
              <w:ind w:firstLine="137"/>
              <w:jc w:val="left"/>
            </w:pPr>
            <w:r w:rsidRPr="00884D5F">
              <w:t>MSSV: N22DCCN025</w:t>
            </w:r>
          </w:p>
        </w:tc>
      </w:tr>
      <w:tr w:rsidR="00C83264" w:rsidRPr="00884D5F">
        <w:trPr>
          <w:jc w:val="center"/>
        </w:trPr>
        <w:tc>
          <w:tcPr>
            <w:tcW w:w="3135" w:type="dxa"/>
          </w:tcPr>
          <w:p w:rsidR="00C83264" w:rsidRPr="00884D5F" w:rsidRDefault="00884D5F">
            <w:pPr>
              <w:jc w:val="left"/>
              <w:rPr>
                <w:b/>
              </w:rPr>
            </w:pPr>
            <w:r w:rsidRPr="00884D5F">
              <w:rPr>
                <w:b/>
              </w:rPr>
              <w:t>Lớp:</w:t>
            </w:r>
          </w:p>
          <w:p w:rsidR="00C83264" w:rsidRPr="00884D5F" w:rsidRDefault="00884D5F">
            <w:pPr>
              <w:jc w:val="left"/>
              <w:rPr>
                <w:b/>
              </w:rPr>
            </w:pPr>
            <w:r w:rsidRPr="00884D5F">
              <w:rPr>
                <w:b/>
              </w:rPr>
              <w:t>Sinh viên 3:</w:t>
            </w:r>
          </w:p>
          <w:p w:rsidR="00C83264" w:rsidRPr="00884D5F" w:rsidRDefault="00C83264">
            <w:pPr>
              <w:jc w:val="left"/>
              <w:rPr>
                <w:b/>
              </w:rPr>
            </w:pPr>
          </w:p>
          <w:p w:rsidR="00C83264" w:rsidRPr="00884D5F" w:rsidRDefault="00884D5F">
            <w:pPr>
              <w:jc w:val="left"/>
            </w:pPr>
            <w:r w:rsidRPr="00884D5F">
              <w:rPr>
                <w:b/>
              </w:rPr>
              <w:t>Lớp:</w:t>
            </w:r>
          </w:p>
        </w:tc>
        <w:tc>
          <w:tcPr>
            <w:tcW w:w="3135" w:type="dxa"/>
          </w:tcPr>
          <w:p w:rsidR="00C83264" w:rsidRPr="00884D5F" w:rsidRDefault="00884D5F">
            <w:pPr>
              <w:ind w:right="-211" w:firstLine="21"/>
              <w:jc w:val="left"/>
            </w:pPr>
            <w:r w:rsidRPr="00884D5F">
              <w:t>D22CQCNHT01-N</w:t>
            </w:r>
          </w:p>
          <w:p w:rsidR="00C83264" w:rsidRPr="00884D5F" w:rsidRDefault="00884D5F">
            <w:pPr>
              <w:ind w:right="-211" w:firstLine="21"/>
              <w:jc w:val="left"/>
            </w:pPr>
            <w:r w:rsidRPr="00884D5F">
              <w:t>NGUYỄN ĐỨC ĐOÀN QUYỀN</w:t>
            </w:r>
          </w:p>
          <w:p w:rsidR="00C83264" w:rsidRPr="00884D5F" w:rsidRDefault="00884D5F">
            <w:pPr>
              <w:ind w:right="-211" w:firstLine="21"/>
              <w:jc w:val="left"/>
            </w:pPr>
            <w:r w:rsidRPr="00884D5F">
              <w:t>D22CQCNPM01-N</w:t>
            </w:r>
          </w:p>
        </w:tc>
        <w:tc>
          <w:tcPr>
            <w:tcW w:w="3135" w:type="dxa"/>
          </w:tcPr>
          <w:p w:rsidR="00C83264" w:rsidRPr="00884D5F" w:rsidRDefault="00C83264">
            <w:pPr>
              <w:ind w:firstLine="137"/>
              <w:jc w:val="left"/>
            </w:pPr>
          </w:p>
          <w:p w:rsidR="00C83264" w:rsidRPr="00884D5F" w:rsidRDefault="00884D5F">
            <w:pPr>
              <w:ind w:firstLine="137"/>
              <w:jc w:val="left"/>
            </w:pPr>
            <w:r w:rsidRPr="00884D5F">
              <w:t>MSSV: N22DCCN067</w:t>
            </w:r>
          </w:p>
        </w:tc>
      </w:tr>
      <w:tr w:rsidR="00C83264" w:rsidRPr="00884D5F">
        <w:trPr>
          <w:jc w:val="center"/>
        </w:trPr>
        <w:tc>
          <w:tcPr>
            <w:tcW w:w="3135" w:type="dxa"/>
          </w:tcPr>
          <w:p w:rsidR="00C83264" w:rsidRPr="00884D5F" w:rsidRDefault="00884D5F">
            <w:pPr>
              <w:jc w:val="left"/>
            </w:pPr>
            <w:r w:rsidRPr="00884D5F">
              <w:rPr>
                <w:b/>
              </w:rPr>
              <w:t>Ngành:</w:t>
            </w:r>
          </w:p>
        </w:tc>
        <w:tc>
          <w:tcPr>
            <w:tcW w:w="3135" w:type="dxa"/>
          </w:tcPr>
          <w:p w:rsidR="00C83264" w:rsidRPr="00884D5F" w:rsidRDefault="00884D5F">
            <w:pPr>
              <w:ind w:right="-211" w:firstLine="21"/>
              <w:jc w:val="left"/>
            </w:pPr>
            <w:r w:rsidRPr="00884D5F">
              <w:t>CÔNG NGHỆ THÔNG TIN</w:t>
            </w:r>
          </w:p>
        </w:tc>
        <w:tc>
          <w:tcPr>
            <w:tcW w:w="3135" w:type="dxa"/>
          </w:tcPr>
          <w:p w:rsidR="00C83264" w:rsidRPr="00884D5F" w:rsidRDefault="00C83264">
            <w:pPr>
              <w:jc w:val="left"/>
            </w:pPr>
          </w:p>
        </w:tc>
      </w:tr>
    </w:tbl>
    <w:p w:rsidR="00C83264" w:rsidRDefault="00884D5F">
      <w:pPr>
        <w:jc w:val="center"/>
      </w:pPr>
      <w:r>
        <w:rPr>
          <w:b/>
        </w:rPr>
        <w:t>TP. HỒ CHÍ MINH, THÁNG 08/2026</w:t>
      </w:r>
    </w:p>
    <w:p w:rsidR="00C83264" w:rsidRDefault="00C83264">
      <w:pPr>
        <w:sectPr w:rsidR="00C83264" w:rsidSect="00884D5F">
          <w:headerReference w:type="default" r:id="rId12"/>
          <w:footerReference w:type="default" r:id="rId13"/>
          <w:pgSz w:w="11906" w:h="16838"/>
          <w:pgMar w:top="1134" w:right="1134" w:bottom="1134" w:left="1701" w:header="567" w:footer="567" w:gutter="0"/>
          <w:cols w:space="720"/>
          <w:docGrid w:linePitch="360"/>
        </w:sectPr>
      </w:pPr>
    </w:p>
    <w:p w:rsidR="00C83264" w:rsidRDefault="00884D5F">
      <w:pPr>
        <w:jc w:val="center"/>
      </w:pPr>
      <w:r>
        <w:rPr>
          <w:b/>
          <w:sz w:val="32"/>
        </w:rPr>
        <w:lastRenderedPageBreak/>
        <w:t>PHIẾU GIAO ĐỀ CƯƠNG</w:t>
      </w:r>
      <w:r>
        <w:rPr>
          <w:b/>
          <w:sz w:val="32"/>
        </w:rPr>
        <w:br/>
        <w:t>THỰC TẬP TỐT NGHIỆP ĐƯỢC PHÊ DUYỆT</w:t>
      </w:r>
    </w:p>
    <w:p w:rsidR="00C83264" w:rsidRDefault="00884D5F">
      <w:pPr>
        <w:jc w:val="center"/>
      </w:pPr>
      <w:r>
        <w:rPr>
          <w:i/>
        </w:rPr>
        <w:t>[CHÈN BẢN CHÍNH CÓ CHỮ KÝ TƯƠI KHI ĐÓNG QUYỂN]</w:t>
      </w:r>
    </w:p>
    <w:p w:rsidR="00C83264" w:rsidRDefault="00C83264">
      <w:pPr>
        <w:sectPr w:rsidR="00C83264" w:rsidSect="00884D5F">
          <w:headerReference w:type="default" r:id="rId14"/>
          <w:footerReference w:type="default" r:id="rId15"/>
          <w:pgSz w:w="11906" w:h="16838"/>
          <w:pgMar w:top="1134" w:right="1134" w:bottom="1134" w:left="1701" w:header="567" w:footer="567" w:gutter="0"/>
          <w:cols w:space="720"/>
          <w:docGrid w:linePitch="360"/>
        </w:sectPr>
      </w:pPr>
    </w:p>
    <w:sdt>
      <w:sdtPr>
        <w:rPr>
          <w:rFonts w:eastAsia="Times New Roman"/>
          <w:caps w:val="0"/>
          <w:color w:val="auto"/>
          <w:sz w:val="40"/>
          <w:szCs w:val="40"/>
        </w:rPr>
        <w:id w:val="1475493831"/>
        <w:docPartObj>
          <w:docPartGallery w:val="Table of Contents"/>
          <w:docPartUnique/>
        </w:docPartObj>
      </w:sdtPr>
      <w:sdtEndPr>
        <w:rPr>
          <w:b/>
          <w:bCs/>
          <w:sz w:val="24"/>
          <w:szCs w:val="24"/>
        </w:rPr>
      </w:sdtEndPr>
      <w:sdtContent>
        <w:p w:rsidR="00C83264" w:rsidRDefault="00884D5F">
          <w:pPr>
            <w:pStyle w:val="TOCHeading2"/>
            <w:jc w:val="center"/>
            <w:rPr>
              <w:rFonts w:eastAsia="Times New Roman"/>
              <w:b/>
              <w:bCs/>
              <w:color w:val="auto"/>
              <w:sz w:val="40"/>
              <w:szCs w:val="40"/>
            </w:rPr>
          </w:pPr>
          <w:r>
            <w:rPr>
              <w:rFonts w:eastAsia="Times New Roman"/>
              <w:b/>
              <w:bCs/>
              <w:color w:val="auto"/>
              <w:sz w:val="28"/>
              <w:szCs w:val="28"/>
            </w:rPr>
            <w:t>MỤC LỤC</w:t>
          </w:r>
        </w:p>
        <w:p w:rsidR="003A6A68" w:rsidRDefault="00884D5F">
          <w:pPr>
            <w:pStyle w:val="TOC1"/>
            <w:tabs>
              <w:tab w:val="right" w:leader="dot" w:pos="9061"/>
            </w:tabs>
            <w:rPr>
              <w:rFonts w:asciiTheme="minorHAnsi" w:eastAsiaTheme="minorEastAsia" w:hAnsiTheme="minorHAnsi" w:cstheme="minorBidi"/>
              <w:noProof/>
              <w:sz w:val="22"/>
              <w:lang w:eastAsia="zh-CN"/>
            </w:rPr>
          </w:pPr>
          <w:r>
            <w:rPr>
              <w:sz w:val="24"/>
              <w:szCs w:val="24"/>
            </w:rPr>
            <w:fldChar w:fldCharType="begin"/>
          </w:r>
          <w:r>
            <w:rPr>
              <w:sz w:val="24"/>
              <w:szCs w:val="24"/>
            </w:rPr>
            <w:instrText xml:space="preserve"> TOC \o "1-3" \h \z \u </w:instrText>
          </w:r>
          <w:r>
            <w:rPr>
              <w:sz w:val="24"/>
              <w:szCs w:val="24"/>
            </w:rPr>
            <w:fldChar w:fldCharType="separate"/>
          </w:r>
          <w:hyperlink w:anchor="_Toc237240127" w:history="1">
            <w:r w:rsidR="003A6A68" w:rsidRPr="00A714CF">
              <w:rPr>
                <w:rStyle w:val="Hyperlink"/>
                <w:noProof/>
              </w:rPr>
              <w:t>MỞ ĐẦU</w:t>
            </w:r>
            <w:r w:rsidR="003A6A68">
              <w:rPr>
                <w:noProof/>
                <w:webHidden/>
              </w:rPr>
              <w:tab/>
            </w:r>
            <w:r w:rsidR="003A6A68">
              <w:rPr>
                <w:noProof/>
                <w:webHidden/>
              </w:rPr>
              <w:fldChar w:fldCharType="begin"/>
            </w:r>
            <w:r w:rsidR="003A6A68">
              <w:rPr>
                <w:noProof/>
                <w:webHidden/>
              </w:rPr>
              <w:instrText xml:space="preserve"> PAGEREF _Toc237240127 \h </w:instrText>
            </w:r>
            <w:r w:rsidR="003A6A68">
              <w:rPr>
                <w:noProof/>
                <w:webHidden/>
              </w:rPr>
            </w:r>
            <w:r w:rsidR="003A6A68">
              <w:rPr>
                <w:noProof/>
                <w:webHidden/>
              </w:rPr>
              <w:fldChar w:fldCharType="separate"/>
            </w:r>
            <w:r w:rsidR="003A6A68">
              <w:rPr>
                <w:noProof/>
                <w:webHidden/>
              </w:rPr>
              <w:t>1</w:t>
            </w:r>
            <w:r w:rsidR="003A6A68">
              <w:rPr>
                <w:noProof/>
                <w:webHidden/>
              </w:rPr>
              <w:fldChar w:fldCharType="end"/>
            </w:r>
          </w:hyperlink>
        </w:p>
        <w:p w:rsidR="003A6A68" w:rsidRDefault="003A6A68">
          <w:pPr>
            <w:pStyle w:val="TOC1"/>
            <w:tabs>
              <w:tab w:val="right" w:leader="dot" w:pos="9061"/>
            </w:tabs>
            <w:rPr>
              <w:rFonts w:asciiTheme="minorHAnsi" w:eastAsiaTheme="minorEastAsia" w:hAnsiTheme="minorHAnsi" w:cstheme="minorBidi"/>
              <w:noProof/>
              <w:sz w:val="22"/>
              <w:lang w:eastAsia="zh-CN"/>
            </w:rPr>
          </w:pPr>
          <w:hyperlink w:anchor="_Toc237240128" w:history="1">
            <w:r w:rsidRPr="00A714CF">
              <w:rPr>
                <w:rStyle w:val="Hyperlink"/>
                <w:noProof/>
              </w:rPr>
              <w:t>CHƯƠNG 1: TỔNG QUAN ĐỀ TÀI VÀ YÊU CẦU HỆ THỐNG</w:t>
            </w:r>
            <w:r>
              <w:rPr>
                <w:noProof/>
                <w:webHidden/>
              </w:rPr>
              <w:tab/>
            </w:r>
            <w:r>
              <w:rPr>
                <w:noProof/>
                <w:webHidden/>
              </w:rPr>
              <w:fldChar w:fldCharType="begin"/>
            </w:r>
            <w:r>
              <w:rPr>
                <w:noProof/>
                <w:webHidden/>
              </w:rPr>
              <w:instrText xml:space="preserve"> PAGEREF _Toc237240128 \h </w:instrText>
            </w:r>
            <w:r>
              <w:rPr>
                <w:noProof/>
                <w:webHidden/>
              </w:rPr>
            </w:r>
            <w:r>
              <w:rPr>
                <w:noProof/>
                <w:webHidden/>
              </w:rPr>
              <w:fldChar w:fldCharType="separate"/>
            </w:r>
            <w:r>
              <w:rPr>
                <w:noProof/>
                <w:webHidden/>
              </w:rPr>
              <w:t>2</w:t>
            </w:r>
            <w:r>
              <w:rPr>
                <w:noProof/>
                <w:webHidden/>
              </w:rPr>
              <w:fldChar w:fldCharType="end"/>
            </w:r>
          </w:hyperlink>
        </w:p>
        <w:p w:rsidR="003A6A68" w:rsidRDefault="003A6A68">
          <w:pPr>
            <w:pStyle w:val="TOC2"/>
            <w:tabs>
              <w:tab w:val="right" w:leader="dot" w:pos="9061"/>
            </w:tabs>
            <w:rPr>
              <w:rFonts w:asciiTheme="minorHAnsi" w:eastAsiaTheme="minorEastAsia" w:hAnsiTheme="minorHAnsi" w:cstheme="minorBidi"/>
              <w:noProof/>
              <w:sz w:val="22"/>
              <w:lang w:eastAsia="zh-CN"/>
            </w:rPr>
          </w:pPr>
          <w:hyperlink w:anchor="_Toc237240129" w:history="1">
            <w:r w:rsidRPr="00A714CF">
              <w:rPr>
                <w:rStyle w:val="Hyperlink"/>
                <w:noProof/>
              </w:rPr>
              <w:t>1.1. Giới thiệu đề tài</w:t>
            </w:r>
            <w:r>
              <w:rPr>
                <w:noProof/>
                <w:webHidden/>
              </w:rPr>
              <w:tab/>
            </w:r>
            <w:r>
              <w:rPr>
                <w:noProof/>
                <w:webHidden/>
              </w:rPr>
              <w:fldChar w:fldCharType="begin"/>
            </w:r>
            <w:r>
              <w:rPr>
                <w:noProof/>
                <w:webHidden/>
              </w:rPr>
              <w:instrText xml:space="preserve"> PAGEREF _Toc237240129 \h </w:instrText>
            </w:r>
            <w:r>
              <w:rPr>
                <w:noProof/>
                <w:webHidden/>
              </w:rPr>
            </w:r>
            <w:r>
              <w:rPr>
                <w:noProof/>
                <w:webHidden/>
              </w:rPr>
              <w:fldChar w:fldCharType="separate"/>
            </w:r>
            <w:r>
              <w:rPr>
                <w:noProof/>
                <w:webHidden/>
              </w:rPr>
              <w:t>2</w:t>
            </w:r>
            <w:r>
              <w:rPr>
                <w:noProof/>
                <w:webHidden/>
              </w:rPr>
              <w:fldChar w:fldCharType="end"/>
            </w:r>
          </w:hyperlink>
        </w:p>
        <w:p w:rsidR="003A6A68" w:rsidRDefault="003A6A68">
          <w:pPr>
            <w:pStyle w:val="TOC2"/>
            <w:tabs>
              <w:tab w:val="right" w:leader="dot" w:pos="9061"/>
            </w:tabs>
            <w:rPr>
              <w:rFonts w:asciiTheme="minorHAnsi" w:eastAsiaTheme="minorEastAsia" w:hAnsiTheme="minorHAnsi" w:cstheme="minorBidi"/>
              <w:noProof/>
              <w:sz w:val="22"/>
              <w:lang w:eastAsia="zh-CN"/>
            </w:rPr>
          </w:pPr>
          <w:hyperlink w:anchor="_Toc237240130" w:history="1">
            <w:r w:rsidRPr="00A714CF">
              <w:rPr>
                <w:rStyle w:val="Hyperlink"/>
                <w:noProof/>
              </w:rPr>
              <w:t>1.2. Bài toán thực tế</w:t>
            </w:r>
            <w:r>
              <w:rPr>
                <w:noProof/>
                <w:webHidden/>
              </w:rPr>
              <w:tab/>
            </w:r>
            <w:r>
              <w:rPr>
                <w:noProof/>
                <w:webHidden/>
              </w:rPr>
              <w:fldChar w:fldCharType="begin"/>
            </w:r>
            <w:r>
              <w:rPr>
                <w:noProof/>
                <w:webHidden/>
              </w:rPr>
              <w:instrText xml:space="preserve"> PAGEREF _Toc237240130 \h </w:instrText>
            </w:r>
            <w:r>
              <w:rPr>
                <w:noProof/>
                <w:webHidden/>
              </w:rPr>
            </w:r>
            <w:r>
              <w:rPr>
                <w:noProof/>
                <w:webHidden/>
              </w:rPr>
              <w:fldChar w:fldCharType="separate"/>
            </w:r>
            <w:r>
              <w:rPr>
                <w:noProof/>
                <w:webHidden/>
              </w:rPr>
              <w:t>2</w:t>
            </w:r>
            <w:r>
              <w:rPr>
                <w:noProof/>
                <w:webHidden/>
              </w:rPr>
              <w:fldChar w:fldCharType="end"/>
            </w:r>
          </w:hyperlink>
        </w:p>
        <w:p w:rsidR="003A6A68" w:rsidRDefault="003A6A68">
          <w:pPr>
            <w:pStyle w:val="TOC2"/>
            <w:tabs>
              <w:tab w:val="right" w:leader="dot" w:pos="9061"/>
            </w:tabs>
            <w:rPr>
              <w:rFonts w:asciiTheme="minorHAnsi" w:eastAsiaTheme="minorEastAsia" w:hAnsiTheme="minorHAnsi" w:cstheme="minorBidi"/>
              <w:noProof/>
              <w:sz w:val="22"/>
              <w:lang w:eastAsia="zh-CN"/>
            </w:rPr>
          </w:pPr>
          <w:hyperlink w:anchor="_Toc237240131" w:history="1">
            <w:r w:rsidRPr="00A714CF">
              <w:rPr>
                <w:rStyle w:val="Hyperlink"/>
                <w:noProof/>
              </w:rPr>
              <w:t>1.3. Mục tiêu của đề tài</w:t>
            </w:r>
            <w:r>
              <w:rPr>
                <w:noProof/>
                <w:webHidden/>
              </w:rPr>
              <w:tab/>
            </w:r>
            <w:r>
              <w:rPr>
                <w:noProof/>
                <w:webHidden/>
              </w:rPr>
              <w:fldChar w:fldCharType="begin"/>
            </w:r>
            <w:r>
              <w:rPr>
                <w:noProof/>
                <w:webHidden/>
              </w:rPr>
              <w:instrText xml:space="preserve"> PAGEREF _Toc237240131 \h </w:instrText>
            </w:r>
            <w:r>
              <w:rPr>
                <w:noProof/>
                <w:webHidden/>
              </w:rPr>
            </w:r>
            <w:r>
              <w:rPr>
                <w:noProof/>
                <w:webHidden/>
              </w:rPr>
              <w:fldChar w:fldCharType="separate"/>
            </w:r>
            <w:r>
              <w:rPr>
                <w:noProof/>
                <w:webHidden/>
              </w:rPr>
              <w:t>3</w:t>
            </w:r>
            <w:r>
              <w:rPr>
                <w:noProof/>
                <w:webHidden/>
              </w:rPr>
              <w:fldChar w:fldCharType="end"/>
            </w:r>
          </w:hyperlink>
        </w:p>
        <w:p w:rsidR="003A6A68" w:rsidRDefault="003A6A68">
          <w:pPr>
            <w:pStyle w:val="TOC3"/>
            <w:tabs>
              <w:tab w:val="right" w:leader="dot" w:pos="9061"/>
            </w:tabs>
            <w:rPr>
              <w:rFonts w:asciiTheme="minorHAnsi" w:eastAsiaTheme="minorEastAsia" w:hAnsiTheme="minorHAnsi" w:cstheme="minorBidi"/>
              <w:noProof/>
              <w:sz w:val="22"/>
              <w:lang w:eastAsia="zh-CN"/>
            </w:rPr>
          </w:pPr>
          <w:hyperlink w:anchor="_Toc237240132" w:history="1">
            <w:r w:rsidRPr="00A714CF">
              <w:rPr>
                <w:rStyle w:val="Hyperlink"/>
                <w:noProof/>
              </w:rPr>
              <w:t>1.3.1. Mục tiêu tổng quát</w:t>
            </w:r>
            <w:r>
              <w:rPr>
                <w:noProof/>
                <w:webHidden/>
              </w:rPr>
              <w:tab/>
            </w:r>
            <w:r>
              <w:rPr>
                <w:noProof/>
                <w:webHidden/>
              </w:rPr>
              <w:fldChar w:fldCharType="begin"/>
            </w:r>
            <w:r>
              <w:rPr>
                <w:noProof/>
                <w:webHidden/>
              </w:rPr>
              <w:instrText xml:space="preserve"> PAGEREF _Toc237240132 \h </w:instrText>
            </w:r>
            <w:r>
              <w:rPr>
                <w:noProof/>
                <w:webHidden/>
              </w:rPr>
            </w:r>
            <w:r>
              <w:rPr>
                <w:noProof/>
                <w:webHidden/>
              </w:rPr>
              <w:fldChar w:fldCharType="separate"/>
            </w:r>
            <w:r>
              <w:rPr>
                <w:noProof/>
                <w:webHidden/>
              </w:rPr>
              <w:t>3</w:t>
            </w:r>
            <w:r>
              <w:rPr>
                <w:noProof/>
                <w:webHidden/>
              </w:rPr>
              <w:fldChar w:fldCharType="end"/>
            </w:r>
          </w:hyperlink>
        </w:p>
        <w:p w:rsidR="003A6A68" w:rsidRDefault="003A6A68">
          <w:pPr>
            <w:pStyle w:val="TOC3"/>
            <w:tabs>
              <w:tab w:val="right" w:leader="dot" w:pos="9061"/>
            </w:tabs>
            <w:rPr>
              <w:rFonts w:asciiTheme="minorHAnsi" w:eastAsiaTheme="minorEastAsia" w:hAnsiTheme="minorHAnsi" w:cstheme="minorBidi"/>
              <w:noProof/>
              <w:sz w:val="22"/>
              <w:lang w:eastAsia="zh-CN"/>
            </w:rPr>
          </w:pPr>
          <w:hyperlink w:anchor="_Toc237240133" w:history="1">
            <w:r w:rsidRPr="00A714CF">
              <w:rPr>
                <w:rStyle w:val="Hyperlink"/>
                <w:noProof/>
              </w:rPr>
              <w:t>1.3.2. Mục tiêu chức năng</w:t>
            </w:r>
            <w:r>
              <w:rPr>
                <w:noProof/>
                <w:webHidden/>
              </w:rPr>
              <w:tab/>
            </w:r>
            <w:r>
              <w:rPr>
                <w:noProof/>
                <w:webHidden/>
              </w:rPr>
              <w:fldChar w:fldCharType="begin"/>
            </w:r>
            <w:r>
              <w:rPr>
                <w:noProof/>
                <w:webHidden/>
              </w:rPr>
              <w:instrText xml:space="preserve"> PAGEREF _Toc237240133 \h </w:instrText>
            </w:r>
            <w:r>
              <w:rPr>
                <w:noProof/>
                <w:webHidden/>
              </w:rPr>
            </w:r>
            <w:r>
              <w:rPr>
                <w:noProof/>
                <w:webHidden/>
              </w:rPr>
              <w:fldChar w:fldCharType="separate"/>
            </w:r>
            <w:r>
              <w:rPr>
                <w:noProof/>
                <w:webHidden/>
              </w:rPr>
              <w:t>3</w:t>
            </w:r>
            <w:r>
              <w:rPr>
                <w:noProof/>
                <w:webHidden/>
              </w:rPr>
              <w:fldChar w:fldCharType="end"/>
            </w:r>
          </w:hyperlink>
        </w:p>
        <w:p w:rsidR="003A6A68" w:rsidRDefault="003A6A68">
          <w:pPr>
            <w:pStyle w:val="TOC3"/>
            <w:tabs>
              <w:tab w:val="right" w:leader="dot" w:pos="9061"/>
            </w:tabs>
            <w:rPr>
              <w:rFonts w:asciiTheme="minorHAnsi" w:eastAsiaTheme="minorEastAsia" w:hAnsiTheme="minorHAnsi" w:cstheme="minorBidi"/>
              <w:noProof/>
              <w:sz w:val="22"/>
              <w:lang w:eastAsia="zh-CN"/>
            </w:rPr>
          </w:pPr>
          <w:hyperlink w:anchor="_Toc237240134" w:history="1">
            <w:r w:rsidRPr="00A714CF">
              <w:rPr>
                <w:rStyle w:val="Hyperlink"/>
                <w:noProof/>
              </w:rPr>
              <w:t>1.3.3. Mục tiêu kỹ thuật</w:t>
            </w:r>
            <w:r>
              <w:rPr>
                <w:noProof/>
                <w:webHidden/>
              </w:rPr>
              <w:tab/>
            </w:r>
            <w:r>
              <w:rPr>
                <w:noProof/>
                <w:webHidden/>
              </w:rPr>
              <w:fldChar w:fldCharType="begin"/>
            </w:r>
            <w:r>
              <w:rPr>
                <w:noProof/>
                <w:webHidden/>
              </w:rPr>
              <w:instrText xml:space="preserve"> PAGEREF _Toc237240134 \h </w:instrText>
            </w:r>
            <w:r>
              <w:rPr>
                <w:noProof/>
                <w:webHidden/>
              </w:rPr>
            </w:r>
            <w:r>
              <w:rPr>
                <w:noProof/>
                <w:webHidden/>
              </w:rPr>
              <w:fldChar w:fldCharType="separate"/>
            </w:r>
            <w:r>
              <w:rPr>
                <w:noProof/>
                <w:webHidden/>
              </w:rPr>
              <w:t>3</w:t>
            </w:r>
            <w:r>
              <w:rPr>
                <w:noProof/>
                <w:webHidden/>
              </w:rPr>
              <w:fldChar w:fldCharType="end"/>
            </w:r>
          </w:hyperlink>
        </w:p>
        <w:p w:rsidR="003A6A68" w:rsidRDefault="003A6A68">
          <w:pPr>
            <w:pStyle w:val="TOC2"/>
            <w:tabs>
              <w:tab w:val="right" w:leader="dot" w:pos="9061"/>
            </w:tabs>
            <w:rPr>
              <w:rFonts w:asciiTheme="minorHAnsi" w:eastAsiaTheme="minorEastAsia" w:hAnsiTheme="minorHAnsi" w:cstheme="minorBidi"/>
              <w:noProof/>
              <w:sz w:val="22"/>
              <w:lang w:eastAsia="zh-CN"/>
            </w:rPr>
          </w:pPr>
          <w:hyperlink w:anchor="_Toc237240135" w:history="1">
            <w:r w:rsidRPr="00A714CF">
              <w:rPr>
                <w:rStyle w:val="Hyperlink"/>
                <w:noProof/>
              </w:rPr>
              <w:t>1.4. Phạm vi và giới hạn</w:t>
            </w:r>
            <w:r>
              <w:rPr>
                <w:noProof/>
                <w:webHidden/>
              </w:rPr>
              <w:tab/>
            </w:r>
            <w:r>
              <w:rPr>
                <w:noProof/>
                <w:webHidden/>
              </w:rPr>
              <w:fldChar w:fldCharType="begin"/>
            </w:r>
            <w:r>
              <w:rPr>
                <w:noProof/>
                <w:webHidden/>
              </w:rPr>
              <w:instrText xml:space="preserve"> PAGEREF _Toc237240135 \h </w:instrText>
            </w:r>
            <w:r>
              <w:rPr>
                <w:noProof/>
                <w:webHidden/>
              </w:rPr>
            </w:r>
            <w:r>
              <w:rPr>
                <w:noProof/>
                <w:webHidden/>
              </w:rPr>
              <w:fldChar w:fldCharType="separate"/>
            </w:r>
            <w:r>
              <w:rPr>
                <w:noProof/>
                <w:webHidden/>
              </w:rPr>
              <w:t>4</w:t>
            </w:r>
            <w:r>
              <w:rPr>
                <w:noProof/>
                <w:webHidden/>
              </w:rPr>
              <w:fldChar w:fldCharType="end"/>
            </w:r>
          </w:hyperlink>
        </w:p>
        <w:p w:rsidR="003A6A68" w:rsidRDefault="003A6A68">
          <w:pPr>
            <w:pStyle w:val="TOC2"/>
            <w:tabs>
              <w:tab w:val="right" w:leader="dot" w:pos="9061"/>
            </w:tabs>
            <w:rPr>
              <w:rFonts w:asciiTheme="minorHAnsi" w:eastAsiaTheme="minorEastAsia" w:hAnsiTheme="minorHAnsi" w:cstheme="minorBidi"/>
              <w:noProof/>
              <w:sz w:val="22"/>
              <w:lang w:eastAsia="zh-CN"/>
            </w:rPr>
          </w:pPr>
          <w:hyperlink w:anchor="_Toc237240136" w:history="1">
            <w:r w:rsidRPr="00A714CF">
              <w:rPr>
                <w:rStyle w:val="Hyperlink"/>
                <w:noProof/>
              </w:rPr>
              <w:t>1.5. Tác nhân và quyền sử dụng</w:t>
            </w:r>
            <w:r>
              <w:rPr>
                <w:noProof/>
                <w:webHidden/>
              </w:rPr>
              <w:tab/>
            </w:r>
            <w:r>
              <w:rPr>
                <w:noProof/>
                <w:webHidden/>
              </w:rPr>
              <w:fldChar w:fldCharType="begin"/>
            </w:r>
            <w:r>
              <w:rPr>
                <w:noProof/>
                <w:webHidden/>
              </w:rPr>
              <w:instrText xml:space="preserve"> PAGEREF _Toc237240136 \h </w:instrText>
            </w:r>
            <w:r>
              <w:rPr>
                <w:noProof/>
                <w:webHidden/>
              </w:rPr>
            </w:r>
            <w:r>
              <w:rPr>
                <w:noProof/>
                <w:webHidden/>
              </w:rPr>
              <w:fldChar w:fldCharType="separate"/>
            </w:r>
            <w:r>
              <w:rPr>
                <w:noProof/>
                <w:webHidden/>
              </w:rPr>
              <w:t>4</w:t>
            </w:r>
            <w:r>
              <w:rPr>
                <w:noProof/>
                <w:webHidden/>
              </w:rPr>
              <w:fldChar w:fldCharType="end"/>
            </w:r>
          </w:hyperlink>
        </w:p>
        <w:p w:rsidR="003A6A68" w:rsidRDefault="003A6A68">
          <w:pPr>
            <w:pStyle w:val="TOC2"/>
            <w:tabs>
              <w:tab w:val="right" w:leader="dot" w:pos="9061"/>
            </w:tabs>
            <w:rPr>
              <w:rFonts w:asciiTheme="minorHAnsi" w:eastAsiaTheme="minorEastAsia" w:hAnsiTheme="minorHAnsi" w:cstheme="minorBidi"/>
              <w:noProof/>
              <w:sz w:val="22"/>
              <w:lang w:eastAsia="zh-CN"/>
            </w:rPr>
          </w:pPr>
          <w:hyperlink w:anchor="_Toc237240137" w:history="1">
            <w:r w:rsidRPr="00A714CF">
              <w:rPr>
                <w:rStyle w:val="Hyperlink"/>
                <w:noProof/>
              </w:rPr>
              <w:t>1.6. Yêu cầu chức năng</w:t>
            </w:r>
            <w:r>
              <w:rPr>
                <w:noProof/>
                <w:webHidden/>
              </w:rPr>
              <w:tab/>
            </w:r>
            <w:r>
              <w:rPr>
                <w:noProof/>
                <w:webHidden/>
              </w:rPr>
              <w:fldChar w:fldCharType="begin"/>
            </w:r>
            <w:r>
              <w:rPr>
                <w:noProof/>
                <w:webHidden/>
              </w:rPr>
              <w:instrText xml:space="preserve"> PAGEREF _Toc237240137 \h </w:instrText>
            </w:r>
            <w:r>
              <w:rPr>
                <w:noProof/>
                <w:webHidden/>
              </w:rPr>
            </w:r>
            <w:r>
              <w:rPr>
                <w:noProof/>
                <w:webHidden/>
              </w:rPr>
              <w:fldChar w:fldCharType="separate"/>
            </w:r>
            <w:r>
              <w:rPr>
                <w:noProof/>
                <w:webHidden/>
              </w:rPr>
              <w:t>5</w:t>
            </w:r>
            <w:r>
              <w:rPr>
                <w:noProof/>
                <w:webHidden/>
              </w:rPr>
              <w:fldChar w:fldCharType="end"/>
            </w:r>
          </w:hyperlink>
        </w:p>
        <w:p w:rsidR="003A6A68" w:rsidRDefault="003A6A68">
          <w:pPr>
            <w:pStyle w:val="TOC2"/>
            <w:tabs>
              <w:tab w:val="right" w:leader="dot" w:pos="9061"/>
            </w:tabs>
            <w:rPr>
              <w:rFonts w:asciiTheme="minorHAnsi" w:eastAsiaTheme="minorEastAsia" w:hAnsiTheme="minorHAnsi" w:cstheme="minorBidi"/>
              <w:noProof/>
              <w:sz w:val="22"/>
              <w:lang w:eastAsia="zh-CN"/>
            </w:rPr>
          </w:pPr>
          <w:hyperlink w:anchor="_Toc237240138" w:history="1">
            <w:r w:rsidRPr="00A714CF">
              <w:rPr>
                <w:rStyle w:val="Hyperlink"/>
                <w:noProof/>
              </w:rPr>
              <w:t>1.7. Yêu cầu phi chức năng</w:t>
            </w:r>
            <w:r>
              <w:rPr>
                <w:noProof/>
                <w:webHidden/>
              </w:rPr>
              <w:tab/>
            </w:r>
            <w:r>
              <w:rPr>
                <w:noProof/>
                <w:webHidden/>
              </w:rPr>
              <w:fldChar w:fldCharType="begin"/>
            </w:r>
            <w:r>
              <w:rPr>
                <w:noProof/>
                <w:webHidden/>
              </w:rPr>
              <w:instrText xml:space="preserve"> PAGEREF _Toc237240138 \h </w:instrText>
            </w:r>
            <w:r>
              <w:rPr>
                <w:noProof/>
                <w:webHidden/>
              </w:rPr>
            </w:r>
            <w:r>
              <w:rPr>
                <w:noProof/>
                <w:webHidden/>
              </w:rPr>
              <w:fldChar w:fldCharType="separate"/>
            </w:r>
            <w:r>
              <w:rPr>
                <w:noProof/>
                <w:webHidden/>
              </w:rPr>
              <w:t>6</w:t>
            </w:r>
            <w:r>
              <w:rPr>
                <w:noProof/>
                <w:webHidden/>
              </w:rPr>
              <w:fldChar w:fldCharType="end"/>
            </w:r>
          </w:hyperlink>
        </w:p>
        <w:p w:rsidR="003A6A68" w:rsidRDefault="003A6A68">
          <w:pPr>
            <w:pStyle w:val="TOC1"/>
            <w:tabs>
              <w:tab w:val="right" w:leader="dot" w:pos="9061"/>
            </w:tabs>
            <w:rPr>
              <w:rFonts w:asciiTheme="minorHAnsi" w:eastAsiaTheme="minorEastAsia" w:hAnsiTheme="minorHAnsi" w:cstheme="minorBidi"/>
              <w:noProof/>
              <w:sz w:val="22"/>
              <w:lang w:eastAsia="zh-CN"/>
            </w:rPr>
          </w:pPr>
          <w:hyperlink w:anchor="_Toc237240139" w:history="1">
            <w:r w:rsidRPr="00A714CF">
              <w:rPr>
                <w:rStyle w:val="Hyperlink"/>
                <w:noProof/>
              </w:rPr>
              <w:t>CHƯƠNG 2: CƠ SỞ LÝ THUYẾT VÀ CÔNG NGHỆ</w:t>
            </w:r>
            <w:r>
              <w:rPr>
                <w:noProof/>
                <w:webHidden/>
              </w:rPr>
              <w:tab/>
            </w:r>
            <w:r>
              <w:rPr>
                <w:noProof/>
                <w:webHidden/>
              </w:rPr>
              <w:fldChar w:fldCharType="begin"/>
            </w:r>
            <w:r>
              <w:rPr>
                <w:noProof/>
                <w:webHidden/>
              </w:rPr>
              <w:instrText xml:space="preserve"> PAGEREF _Toc237240139 \h </w:instrText>
            </w:r>
            <w:r>
              <w:rPr>
                <w:noProof/>
                <w:webHidden/>
              </w:rPr>
            </w:r>
            <w:r>
              <w:rPr>
                <w:noProof/>
                <w:webHidden/>
              </w:rPr>
              <w:fldChar w:fldCharType="separate"/>
            </w:r>
            <w:r>
              <w:rPr>
                <w:noProof/>
                <w:webHidden/>
              </w:rPr>
              <w:t>7</w:t>
            </w:r>
            <w:r>
              <w:rPr>
                <w:noProof/>
                <w:webHidden/>
              </w:rPr>
              <w:fldChar w:fldCharType="end"/>
            </w:r>
          </w:hyperlink>
        </w:p>
        <w:p w:rsidR="003A6A68" w:rsidRDefault="003A6A68">
          <w:pPr>
            <w:pStyle w:val="TOC2"/>
            <w:tabs>
              <w:tab w:val="right" w:leader="dot" w:pos="9061"/>
            </w:tabs>
            <w:rPr>
              <w:rFonts w:asciiTheme="minorHAnsi" w:eastAsiaTheme="minorEastAsia" w:hAnsiTheme="minorHAnsi" w:cstheme="minorBidi"/>
              <w:noProof/>
              <w:sz w:val="22"/>
              <w:lang w:eastAsia="zh-CN"/>
            </w:rPr>
          </w:pPr>
          <w:hyperlink w:anchor="_Toc237240140" w:history="1">
            <w:r w:rsidRPr="00A714CF">
              <w:rPr>
                <w:rStyle w:val="Hyperlink"/>
                <w:noProof/>
              </w:rPr>
              <w:t>2.1. Thương mại điện tử và website bán hàng</w:t>
            </w:r>
            <w:r>
              <w:rPr>
                <w:noProof/>
                <w:webHidden/>
              </w:rPr>
              <w:tab/>
            </w:r>
            <w:r>
              <w:rPr>
                <w:noProof/>
                <w:webHidden/>
              </w:rPr>
              <w:fldChar w:fldCharType="begin"/>
            </w:r>
            <w:r>
              <w:rPr>
                <w:noProof/>
                <w:webHidden/>
              </w:rPr>
              <w:instrText xml:space="preserve"> PAGEREF _Toc237240140 \h </w:instrText>
            </w:r>
            <w:r>
              <w:rPr>
                <w:noProof/>
                <w:webHidden/>
              </w:rPr>
            </w:r>
            <w:r>
              <w:rPr>
                <w:noProof/>
                <w:webHidden/>
              </w:rPr>
              <w:fldChar w:fldCharType="separate"/>
            </w:r>
            <w:r>
              <w:rPr>
                <w:noProof/>
                <w:webHidden/>
              </w:rPr>
              <w:t>7</w:t>
            </w:r>
            <w:r>
              <w:rPr>
                <w:noProof/>
                <w:webHidden/>
              </w:rPr>
              <w:fldChar w:fldCharType="end"/>
            </w:r>
          </w:hyperlink>
        </w:p>
        <w:p w:rsidR="003A6A68" w:rsidRDefault="003A6A68">
          <w:pPr>
            <w:pStyle w:val="TOC2"/>
            <w:tabs>
              <w:tab w:val="right" w:leader="dot" w:pos="9061"/>
            </w:tabs>
            <w:rPr>
              <w:rFonts w:asciiTheme="minorHAnsi" w:eastAsiaTheme="minorEastAsia" w:hAnsiTheme="minorHAnsi" w:cstheme="minorBidi"/>
              <w:noProof/>
              <w:sz w:val="22"/>
              <w:lang w:eastAsia="zh-CN"/>
            </w:rPr>
          </w:pPr>
          <w:hyperlink w:anchor="_Toc237240141" w:history="1">
            <w:r w:rsidRPr="00A714CF">
              <w:rPr>
                <w:rStyle w:val="Hyperlink"/>
                <w:noProof/>
              </w:rPr>
              <w:t>2.2. Nghiệp vụ kinh doanh trang phục thể thao</w:t>
            </w:r>
            <w:r>
              <w:rPr>
                <w:noProof/>
                <w:webHidden/>
              </w:rPr>
              <w:tab/>
            </w:r>
            <w:r>
              <w:rPr>
                <w:noProof/>
                <w:webHidden/>
              </w:rPr>
              <w:fldChar w:fldCharType="begin"/>
            </w:r>
            <w:r>
              <w:rPr>
                <w:noProof/>
                <w:webHidden/>
              </w:rPr>
              <w:instrText xml:space="preserve"> PAGEREF _Toc237240141 \h </w:instrText>
            </w:r>
            <w:r>
              <w:rPr>
                <w:noProof/>
                <w:webHidden/>
              </w:rPr>
            </w:r>
            <w:r>
              <w:rPr>
                <w:noProof/>
                <w:webHidden/>
              </w:rPr>
              <w:fldChar w:fldCharType="separate"/>
            </w:r>
            <w:r>
              <w:rPr>
                <w:noProof/>
                <w:webHidden/>
              </w:rPr>
              <w:t>7</w:t>
            </w:r>
            <w:r>
              <w:rPr>
                <w:noProof/>
                <w:webHidden/>
              </w:rPr>
              <w:fldChar w:fldCharType="end"/>
            </w:r>
          </w:hyperlink>
        </w:p>
        <w:p w:rsidR="003A6A68" w:rsidRDefault="003A6A68">
          <w:pPr>
            <w:pStyle w:val="TOC2"/>
            <w:tabs>
              <w:tab w:val="right" w:leader="dot" w:pos="9061"/>
            </w:tabs>
            <w:rPr>
              <w:rFonts w:asciiTheme="minorHAnsi" w:eastAsiaTheme="minorEastAsia" w:hAnsiTheme="minorHAnsi" w:cstheme="minorBidi"/>
              <w:noProof/>
              <w:sz w:val="22"/>
              <w:lang w:eastAsia="zh-CN"/>
            </w:rPr>
          </w:pPr>
          <w:hyperlink w:anchor="_Toc237240142" w:history="1">
            <w:r w:rsidRPr="00A714CF">
              <w:rPr>
                <w:rStyle w:val="Hyperlink"/>
                <w:noProof/>
              </w:rPr>
              <w:t>2.3. Mô hình ngôn ngữ lớn và các nền tảng chat AI</w:t>
            </w:r>
            <w:r>
              <w:rPr>
                <w:noProof/>
                <w:webHidden/>
              </w:rPr>
              <w:tab/>
            </w:r>
            <w:r>
              <w:rPr>
                <w:noProof/>
                <w:webHidden/>
              </w:rPr>
              <w:fldChar w:fldCharType="begin"/>
            </w:r>
            <w:r>
              <w:rPr>
                <w:noProof/>
                <w:webHidden/>
              </w:rPr>
              <w:instrText xml:space="preserve"> PAGEREF _Toc237240142 \h </w:instrText>
            </w:r>
            <w:r>
              <w:rPr>
                <w:noProof/>
                <w:webHidden/>
              </w:rPr>
            </w:r>
            <w:r>
              <w:rPr>
                <w:noProof/>
                <w:webHidden/>
              </w:rPr>
              <w:fldChar w:fldCharType="separate"/>
            </w:r>
            <w:r>
              <w:rPr>
                <w:noProof/>
                <w:webHidden/>
              </w:rPr>
              <w:t>7</w:t>
            </w:r>
            <w:r>
              <w:rPr>
                <w:noProof/>
                <w:webHidden/>
              </w:rPr>
              <w:fldChar w:fldCharType="end"/>
            </w:r>
          </w:hyperlink>
        </w:p>
        <w:p w:rsidR="003A6A68" w:rsidRDefault="003A6A68">
          <w:pPr>
            <w:pStyle w:val="TOC3"/>
            <w:tabs>
              <w:tab w:val="right" w:leader="dot" w:pos="9061"/>
            </w:tabs>
            <w:rPr>
              <w:rFonts w:asciiTheme="minorHAnsi" w:eastAsiaTheme="minorEastAsia" w:hAnsiTheme="minorHAnsi" w:cstheme="minorBidi"/>
              <w:noProof/>
              <w:sz w:val="22"/>
              <w:lang w:eastAsia="zh-CN"/>
            </w:rPr>
          </w:pPr>
          <w:hyperlink w:anchor="_Toc237240143" w:history="1">
            <w:r w:rsidRPr="00A714CF">
              <w:rPr>
                <w:rStyle w:val="Hyperlink"/>
                <w:noProof/>
              </w:rPr>
              <w:t>2.3.1. Mô hình ngôn ngữ lớn</w:t>
            </w:r>
            <w:r>
              <w:rPr>
                <w:noProof/>
                <w:webHidden/>
              </w:rPr>
              <w:tab/>
            </w:r>
            <w:r>
              <w:rPr>
                <w:noProof/>
                <w:webHidden/>
              </w:rPr>
              <w:fldChar w:fldCharType="begin"/>
            </w:r>
            <w:r>
              <w:rPr>
                <w:noProof/>
                <w:webHidden/>
              </w:rPr>
              <w:instrText xml:space="preserve"> PAGEREF _Toc237240143 \h </w:instrText>
            </w:r>
            <w:r>
              <w:rPr>
                <w:noProof/>
                <w:webHidden/>
              </w:rPr>
            </w:r>
            <w:r>
              <w:rPr>
                <w:noProof/>
                <w:webHidden/>
              </w:rPr>
              <w:fldChar w:fldCharType="separate"/>
            </w:r>
            <w:r>
              <w:rPr>
                <w:noProof/>
                <w:webHidden/>
              </w:rPr>
              <w:t>7</w:t>
            </w:r>
            <w:r>
              <w:rPr>
                <w:noProof/>
                <w:webHidden/>
              </w:rPr>
              <w:fldChar w:fldCharType="end"/>
            </w:r>
          </w:hyperlink>
        </w:p>
        <w:p w:rsidR="003A6A68" w:rsidRDefault="003A6A68">
          <w:pPr>
            <w:pStyle w:val="TOC3"/>
            <w:tabs>
              <w:tab w:val="right" w:leader="dot" w:pos="9061"/>
            </w:tabs>
            <w:rPr>
              <w:rFonts w:asciiTheme="minorHAnsi" w:eastAsiaTheme="minorEastAsia" w:hAnsiTheme="minorHAnsi" w:cstheme="minorBidi"/>
              <w:noProof/>
              <w:sz w:val="22"/>
              <w:lang w:eastAsia="zh-CN"/>
            </w:rPr>
          </w:pPr>
          <w:hyperlink w:anchor="_Toc237240144" w:history="1">
            <w:r w:rsidRPr="00A714CF">
              <w:rPr>
                <w:rStyle w:val="Hyperlink"/>
                <w:noProof/>
              </w:rPr>
              <w:t>2.3.2. GPT, Google AI và cơ chế tích hợp</w:t>
            </w:r>
            <w:r>
              <w:rPr>
                <w:noProof/>
                <w:webHidden/>
              </w:rPr>
              <w:tab/>
            </w:r>
            <w:r>
              <w:rPr>
                <w:noProof/>
                <w:webHidden/>
              </w:rPr>
              <w:fldChar w:fldCharType="begin"/>
            </w:r>
            <w:r>
              <w:rPr>
                <w:noProof/>
                <w:webHidden/>
              </w:rPr>
              <w:instrText xml:space="preserve"> PAGEREF _Toc237240144 \h </w:instrText>
            </w:r>
            <w:r>
              <w:rPr>
                <w:noProof/>
                <w:webHidden/>
              </w:rPr>
            </w:r>
            <w:r>
              <w:rPr>
                <w:noProof/>
                <w:webHidden/>
              </w:rPr>
              <w:fldChar w:fldCharType="separate"/>
            </w:r>
            <w:r>
              <w:rPr>
                <w:noProof/>
                <w:webHidden/>
              </w:rPr>
              <w:t>7</w:t>
            </w:r>
            <w:r>
              <w:rPr>
                <w:noProof/>
                <w:webHidden/>
              </w:rPr>
              <w:fldChar w:fldCharType="end"/>
            </w:r>
          </w:hyperlink>
        </w:p>
        <w:p w:rsidR="003A6A68" w:rsidRDefault="003A6A68">
          <w:pPr>
            <w:pStyle w:val="TOC2"/>
            <w:tabs>
              <w:tab w:val="right" w:leader="dot" w:pos="9061"/>
            </w:tabs>
            <w:rPr>
              <w:rFonts w:asciiTheme="minorHAnsi" w:eastAsiaTheme="minorEastAsia" w:hAnsiTheme="minorHAnsi" w:cstheme="minorBidi"/>
              <w:noProof/>
              <w:sz w:val="22"/>
              <w:lang w:eastAsia="zh-CN"/>
            </w:rPr>
          </w:pPr>
          <w:hyperlink w:anchor="_Toc237240145" w:history="1">
            <w:r w:rsidRPr="00A714CF">
              <w:rPr>
                <w:rStyle w:val="Hyperlink"/>
                <w:noProof/>
              </w:rPr>
              <w:t>2.4. Tìm kiếm có cấu trúc, ngữ nghĩa và hình ảnh</w:t>
            </w:r>
            <w:r>
              <w:rPr>
                <w:noProof/>
                <w:webHidden/>
              </w:rPr>
              <w:tab/>
            </w:r>
            <w:r>
              <w:rPr>
                <w:noProof/>
                <w:webHidden/>
              </w:rPr>
              <w:fldChar w:fldCharType="begin"/>
            </w:r>
            <w:r>
              <w:rPr>
                <w:noProof/>
                <w:webHidden/>
              </w:rPr>
              <w:instrText xml:space="preserve"> PAGEREF _Toc237240145 \h </w:instrText>
            </w:r>
            <w:r>
              <w:rPr>
                <w:noProof/>
                <w:webHidden/>
              </w:rPr>
            </w:r>
            <w:r>
              <w:rPr>
                <w:noProof/>
                <w:webHidden/>
              </w:rPr>
              <w:fldChar w:fldCharType="separate"/>
            </w:r>
            <w:r>
              <w:rPr>
                <w:noProof/>
                <w:webHidden/>
              </w:rPr>
              <w:t>8</w:t>
            </w:r>
            <w:r>
              <w:rPr>
                <w:noProof/>
                <w:webHidden/>
              </w:rPr>
              <w:fldChar w:fldCharType="end"/>
            </w:r>
          </w:hyperlink>
        </w:p>
        <w:p w:rsidR="003A6A68" w:rsidRDefault="003A6A68">
          <w:pPr>
            <w:pStyle w:val="TOC2"/>
            <w:tabs>
              <w:tab w:val="right" w:leader="dot" w:pos="9061"/>
            </w:tabs>
            <w:rPr>
              <w:rFonts w:asciiTheme="minorHAnsi" w:eastAsiaTheme="minorEastAsia" w:hAnsiTheme="minorHAnsi" w:cstheme="minorBidi"/>
              <w:noProof/>
              <w:sz w:val="22"/>
              <w:lang w:eastAsia="zh-CN"/>
            </w:rPr>
          </w:pPr>
          <w:hyperlink w:anchor="_Toc237240146" w:history="1">
            <w:r w:rsidRPr="00A714CF">
              <w:rPr>
                <w:rStyle w:val="Hyperlink"/>
                <w:noProof/>
              </w:rPr>
              <w:t>2.5. Java Spring Boot, ReactJS, Next.js và Python</w:t>
            </w:r>
            <w:r>
              <w:rPr>
                <w:noProof/>
                <w:webHidden/>
              </w:rPr>
              <w:tab/>
            </w:r>
            <w:r>
              <w:rPr>
                <w:noProof/>
                <w:webHidden/>
              </w:rPr>
              <w:fldChar w:fldCharType="begin"/>
            </w:r>
            <w:r>
              <w:rPr>
                <w:noProof/>
                <w:webHidden/>
              </w:rPr>
              <w:instrText xml:space="preserve"> PAGEREF _Toc237240146 \h </w:instrText>
            </w:r>
            <w:r>
              <w:rPr>
                <w:noProof/>
                <w:webHidden/>
              </w:rPr>
            </w:r>
            <w:r>
              <w:rPr>
                <w:noProof/>
                <w:webHidden/>
              </w:rPr>
              <w:fldChar w:fldCharType="separate"/>
            </w:r>
            <w:r>
              <w:rPr>
                <w:noProof/>
                <w:webHidden/>
              </w:rPr>
              <w:t>8</w:t>
            </w:r>
            <w:r>
              <w:rPr>
                <w:noProof/>
                <w:webHidden/>
              </w:rPr>
              <w:fldChar w:fldCharType="end"/>
            </w:r>
          </w:hyperlink>
        </w:p>
        <w:p w:rsidR="003A6A68" w:rsidRDefault="003A6A68">
          <w:pPr>
            <w:pStyle w:val="TOC2"/>
            <w:tabs>
              <w:tab w:val="right" w:leader="dot" w:pos="9061"/>
            </w:tabs>
            <w:rPr>
              <w:rFonts w:asciiTheme="minorHAnsi" w:eastAsiaTheme="minorEastAsia" w:hAnsiTheme="minorHAnsi" w:cstheme="minorBidi"/>
              <w:noProof/>
              <w:sz w:val="22"/>
              <w:lang w:eastAsia="zh-CN"/>
            </w:rPr>
          </w:pPr>
          <w:hyperlink w:anchor="_Toc237240147" w:history="1">
            <w:r w:rsidRPr="00A714CF">
              <w:rPr>
                <w:rStyle w:val="Hyperlink"/>
                <w:noProof/>
              </w:rPr>
              <w:t>2.6. Kiến trúc dịch vụ và RabbitMQ</w:t>
            </w:r>
            <w:r>
              <w:rPr>
                <w:noProof/>
                <w:webHidden/>
              </w:rPr>
              <w:tab/>
            </w:r>
            <w:r>
              <w:rPr>
                <w:noProof/>
                <w:webHidden/>
              </w:rPr>
              <w:fldChar w:fldCharType="begin"/>
            </w:r>
            <w:r>
              <w:rPr>
                <w:noProof/>
                <w:webHidden/>
              </w:rPr>
              <w:instrText xml:space="preserve"> PAGEREF _Toc237240147 \h </w:instrText>
            </w:r>
            <w:r>
              <w:rPr>
                <w:noProof/>
                <w:webHidden/>
              </w:rPr>
            </w:r>
            <w:r>
              <w:rPr>
                <w:noProof/>
                <w:webHidden/>
              </w:rPr>
              <w:fldChar w:fldCharType="separate"/>
            </w:r>
            <w:r>
              <w:rPr>
                <w:noProof/>
                <w:webHidden/>
              </w:rPr>
              <w:t>9</w:t>
            </w:r>
            <w:r>
              <w:rPr>
                <w:noProof/>
                <w:webHidden/>
              </w:rPr>
              <w:fldChar w:fldCharType="end"/>
            </w:r>
          </w:hyperlink>
        </w:p>
        <w:p w:rsidR="003A6A68" w:rsidRDefault="003A6A68">
          <w:pPr>
            <w:pStyle w:val="TOC2"/>
            <w:tabs>
              <w:tab w:val="right" w:leader="dot" w:pos="9061"/>
            </w:tabs>
            <w:rPr>
              <w:rFonts w:asciiTheme="minorHAnsi" w:eastAsiaTheme="minorEastAsia" w:hAnsiTheme="minorHAnsi" w:cstheme="minorBidi"/>
              <w:noProof/>
              <w:sz w:val="22"/>
              <w:lang w:eastAsia="zh-CN"/>
            </w:rPr>
          </w:pPr>
          <w:hyperlink w:anchor="_Toc237240148" w:history="1">
            <w:r w:rsidRPr="00A714CF">
              <w:rPr>
                <w:rStyle w:val="Hyperlink"/>
                <w:noProof/>
              </w:rPr>
              <w:t>2.7. PostgreSQL và pgvector</w:t>
            </w:r>
            <w:r>
              <w:rPr>
                <w:noProof/>
                <w:webHidden/>
              </w:rPr>
              <w:tab/>
            </w:r>
            <w:r>
              <w:rPr>
                <w:noProof/>
                <w:webHidden/>
              </w:rPr>
              <w:fldChar w:fldCharType="begin"/>
            </w:r>
            <w:r>
              <w:rPr>
                <w:noProof/>
                <w:webHidden/>
              </w:rPr>
              <w:instrText xml:space="preserve"> PAGEREF _Toc237240148 \h </w:instrText>
            </w:r>
            <w:r>
              <w:rPr>
                <w:noProof/>
                <w:webHidden/>
              </w:rPr>
            </w:r>
            <w:r>
              <w:rPr>
                <w:noProof/>
                <w:webHidden/>
              </w:rPr>
              <w:fldChar w:fldCharType="separate"/>
            </w:r>
            <w:r>
              <w:rPr>
                <w:noProof/>
                <w:webHidden/>
              </w:rPr>
              <w:t>9</w:t>
            </w:r>
            <w:r>
              <w:rPr>
                <w:noProof/>
                <w:webHidden/>
              </w:rPr>
              <w:fldChar w:fldCharType="end"/>
            </w:r>
          </w:hyperlink>
        </w:p>
        <w:p w:rsidR="003A6A68" w:rsidRDefault="003A6A68">
          <w:pPr>
            <w:pStyle w:val="TOC2"/>
            <w:tabs>
              <w:tab w:val="right" w:leader="dot" w:pos="9061"/>
            </w:tabs>
            <w:rPr>
              <w:rFonts w:asciiTheme="minorHAnsi" w:eastAsiaTheme="minorEastAsia" w:hAnsiTheme="minorHAnsi" w:cstheme="minorBidi"/>
              <w:noProof/>
              <w:sz w:val="22"/>
              <w:lang w:eastAsia="zh-CN"/>
            </w:rPr>
          </w:pPr>
          <w:hyperlink w:anchor="_Toc237240149" w:history="1">
            <w:r w:rsidRPr="00A714CF">
              <w:rPr>
                <w:rStyle w:val="Hyperlink"/>
                <w:noProof/>
              </w:rPr>
              <w:t>2.8. Công nghệ hỗ trợ triển khai</w:t>
            </w:r>
            <w:r>
              <w:rPr>
                <w:noProof/>
                <w:webHidden/>
              </w:rPr>
              <w:tab/>
            </w:r>
            <w:r>
              <w:rPr>
                <w:noProof/>
                <w:webHidden/>
              </w:rPr>
              <w:fldChar w:fldCharType="begin"/>
            </w:r>
            <w:r>
              <w:rPr>
                <w:noProof/>
                <w:webHidden/>
              </w:rPr>
              <w:instrText xml:space="preserve"> PAGEREF _Toc237240149 \h </w:instrText>
            </w:r>
            <w:r>
              <w:rPr>
                <w:noProof/>
                <w:webHidden/>
              </w:rPr>
            </w:r>
            <w:r>
              <w:rPr>
                <w:noProof/>
                <w:webHidden/>
              </w:rPr>
              <w:fldChar w:fldCharType="separate"/>
            </w:r>
            <w:r>
              <w:rPr>
                <w:noProof/>
                <w:webHidden/>
              </w:rPr>
              <w:t>9</w:t>
            </w:r>
            <w:r>
              <w:rPr>
                <w:noProof/>
                <w:webHidden/>
              </w:rPr>
              <w:fldChar w:fldCharType="end"/>
            </w:r>
          </w:hyperlink>
        </w:p>
        <w:p w:rsidR="003A6A68" w:rsidRDefault="003A6A68">
          <w:pPr>
            <w:pStyle w:val="TOC1"/>
            <w:tabs>
              <w:tab w:val="right" w:leader="dot" w:pos="9061"/>
            </w:tabs>
            <w:rPr>
              <w:rFonts w:asciiTheme="minorHAnsi" w:eastAsiaTheme="minorEastAsia" w:hAnsiTheme="minorHAnsi" w:cstheme="minorBidi"/>
              <w:noProof/>
              <w:sz w:val="22"/>
              <w:lang w:eastAsia="zh-CN"/>
            </w:rPr>
          </w:pPr>
          <w:hyperlink w:anchor="_Toc237240150" w:history="1">
            <w:r w:rsidRPr="00A714CF">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_Toc237240150 \h </w:instrText>
            </w:r>
            <w:r>
              <w:rPr>
                <w:noProof/>
                <w:webHidden/>
              </w:rPr>
            </w:r>
            <w:r>
              <w:rPr>
                <w:noProof/>
                <w:webHidden/>
              </w:rPr>
              <w:fldChar w:fldCharType="separate"/>
            </w:r>
            <w:r>
              <w:rPr>
                <w:noProof/>
                <w:webHidden/>
              </w:rPr>
              <w:t>10</w:t>
            </w:r>
            <w:r>
              <w:rPr>
                <w:noProof/>
                <w:webHidden/>
              </w:rPr>
              <w:fldChar w:fldCharType="end"/>
            </w:r>
          </w:hyperlink>
        </w:p>
        <w:p w:rsidR="003A6A68" w:rsidRDefault="003A6A68">
          <w:pPr>
            <w:pStyle w:val="TOC2"/>
            <w:tabs>
              <w:tab w:val="right" w:leader="dot" w:pos="9061"/>
            </w:tabs>
            <w:rPr>
              <w:rFonts w:asciiTheme="minorHAnsi" w:eastAsiaTheme="minorEastAsia" w:hAnsiTheme="minorHAnsi" w:cstheme="minorBidi"/>
              <w:noProof/>
              <w:sz w:val="22"/>
              <w:lang w:eastAsia="zh-CN"/>
            </w:rPr>
          </w:pPr>
          <w:hyperlink w:anchor="_Toc237240151" w:history="1">
            <w:r w:rsidRPr="00A714CF">
              <w:rPr>
                <w:rStyle w:val="Hyperlink"/>
                <w:noProof/>
              </w:rPr>
              <w:t>3.1. Biểu đồ ngữ cảnh và tác nhân</w:t>
            </w:r>
            <w:r>
              <w:rPr>
                <w:noProof/>
                <w:webHidden/>
              </w:rPr>
              <w:tab/>
            </w:r>
            <w:r>
              <w:rPr>
                <w:noProof/>
                <w:webHidden/>
              </w:rPr>
              <w:fldChar w:fldCharType="begin"/>
            </w:r>
            <w:r>
              <w:rPr>
                <w:noProof/>
                <w:webHidden/>
              </w:rPr>
              <w:instrText xml:space="preserve"> PAGEREF _Toc237240151 \h </w:instrText>
            </w:r>
            <w:r>
              <w:rPr>
                <w:noProof/>
                <w:webHidden/>
              </w:rPr>
            </w:r>
            <w:r>
              <w:rPr>
                <w:noProof/>
                <w:webHidden/>
              </w:rPr>
              <w:fldChar w:fldCharType="separate"/>
            </w:r>
            <w:r>
              <w:rPr>
                <w:noProof/>
                <w:webHidden/>
              </w:rPr>
              <w:t>10</w:t>
            </w:r>
            <w:r>
              <w:rPr>
                <w:noProof/>
                <w:webHidden/>
              </w:rPr>
              <w:fldChar w:fldCharType="end"/>
            </w:r>
          </w:hyperlink>
        </w:p>
        <w:p w:rsidR="003A6A68" w:rsidRDefault="003A6A68">
          <w:pPr>
            <w:pStyle w:val="TOC2"/>
            <w:tabs>
              <w:tab w:val="right" w:leader="dot" w:pos="9061"/>
            </w:tabs>
            <w:rPr>
              <w:rFonts w:asciiTheme="minorHAnsi" w:eastAsiaTheme="minorEastAsia" w:hAnsiTheme="minorHAnsi" w:cstheme="minorBidi"/>
              <w:noProof/>
              <w:sz w:val="22"/>
              <w:lang w:eastAsia="zh-CN"/>
            </w:rPr>
          </w:pPr>
          <w:hyperlink w:anchor="_Toc237240152" w:history="1">
            <w:r w:rsidRPr="00A714CF">
              <w:rPr>
                <w:rStyle w:val="Hyperlink"/>
                <w:noProof/>
              </w:rPr>
              <w:t>Sơ đồ 3.1 thể hiện backend là điểm kiểm soát trung tâm giữa các ứng dụng phía người dùng và dịch vụ bên ngoài. Mọi yêu cầu đều đi qua lớp xác thực, kiểm tra dữ liệu, phân quyền và xử lý nghiệp vụ trước khi truy cập cơ sở dữ liệu hoặc gọi dịch vụ tích hợp.</w:t>
            </w:r>
            <w:r>
              <w:rPr>
                <w:noProof/>
                <w:webHidden/>
              </w:rPr>
              <w:tab/>
            </w:r>
            <w:r>
              <w:rPr>
                <w:noProof/>
                <w:webHidden/>
              </w:rPr>
              <w:fldChar w:fldCharType="begin"/>
            </w:r>
            <w:r>
              <w:rPr>
                <w:noProof/>
                <w:webHidden/>
              </w:rPr>
              <w:instrText xml:space="preserve"> PAGEREF _Toc237240152 \h </w:instrText>
            </w:r>
            <w:r>
              <w:rPr>
                <w:noProof/>
                <w:webHidden/>
              </w:rPr>
            </w:r>
            <w:r>
              <w:rPr>
                <w:noProof/>
                <w:webHidden/>
              </w:rPr>
              <w:fldChar w:fldCharType="separate"/>
            </w:r>
            <w:r>
              <w:rPr>
                <w:noProof/>
                <w:webHidden/>
              </w:rPr>
              <w:t>11</w:t>
            </w:r>
            <w:r>
              <w:rPr>
                <w:noProof/>
                <w:webHidden/>
              </w:rPr>
              <w:fldChar w:fldCharType="end"/>
            </w:r>
          </w:hyperlink>
        </w:p>
        <w:p w:rsidR="003A6A68" w:rsidRDefault="003A6A68">
          <w:pPr>
            <w:pStyle w:val="TOC2"/>
            <w:tabs>
              <w:tab w:val="right" w:leader="dot" w:pos="9061"/>
            </w:tabs>
            <w:rPr>
              <w:rFonts w:asciiTheme="minorHAnsi" w:eastAsiaTheme="minorEastAsia" w:hAnsiTheme="minorHAnsi" w:cstheme="minorBidi"/>
              <w:noProof/>
              <w:sz w:val="22"/>
              <w:lang w:eastAsia="zh-CN"/>
            </w:rPr>
          </w:pPr>
          <w:hyperlink w:anchor="_Toc237240153" w:history="1">
            <w:r w:rsidRPr="00A714CF">
              <w:rPr>
                <w:rStyle w:val="Hyperlink"/>
                <w:noProof/>
              </w:rPr>
              <w:t>Sơ đồ 3.2 mô tả các tiến trình quản lý tài khoản, mua hàng, đơn hàng, kho, báo cáo và hệ thống. Dữ liệu thanh toán được quản lý trong miền đơn hàng nhưng có trạng thái độc lập, giúp xử lý nhất quán các phương thức COD và VNPay.</w:t>
            </w:r>
            <w:r>
              <w:rPr>
                <w:noProof/>
                <w:webHidden/>
              </w:rPr>
              <w:tab/>
            </w:r>
            <w:r>
              <w:rPr>
                <w:noProof/>
                <w:webHidden/>
              </w:rPr>
              <w:fldChar w:fldCharType="begin"/>
            </w:r>
            <w:r>
              <w:rPr>
                <w:noProof/>
                <w:webHidden/>
              </w:rPr>
              <w:instrText xml:space="preserve"> PAGEREF _Toc237240153 \h </w:instrText>
            </w:r>
            <w:r>
              <w:rPr>
                <w:noProof/>
                <w:webHidden/>
              </w:rPr>
            </w:r>
            <w:r>
              <w:rPr>
                <w:noProof/>
                <w:webHidden/>
              </w:rPr>
              <w:fldChar w:fldCharType="separate"/>
            </w:r>
            <w:r>
              <w:rPr>
                <w:noProof/>
                <w:webHidden/>
              </w:rPr>
              <w:t>11</w:t>
            </w:r>
            <w:r>
              <w:rPr>
                <w:noProof/>
                <w:webHidden/>
              </w:rPr>
              <w:fldChar w:fldCharType="end"/>
            </w:r>
          </w:hyperlink>
        </w:p>
        <w:p w:rsidR="003A6A68" w:rsidRDefault="003A6A68">
          <w:pPr>
            <w:pStyle w:val="TOC2"/>
            <w:tabs>
              <w:tab w:val="right" w:leader="dot" w:pos="9061"/>
            </w:tabs>
            <w:rPr>
              <w:rFonts w:asciiTheme="minorHAnsi" w:eastAsiaTheme="minorEastAsia" w:hAnsiTheme="minorHAnsi" w:cstheme="minorBidi"/>
              <w:noProof/>
              <w:sz w:val="22"/>
              <w:lang w:eastAsia="zh-CN"/>
            </w:rPr>
          </w:pPr>
          <w:hyperlink w:anchor="_Toc237240154" w:history="1">
            <w:r w:rsidRPr="00A714CF">
              <w:rPr>
                <w:rStyle w:val="Hyperlink"/>
                <w:noProof/>
              </w:rPr>
              <w:t>3.4. Kiến trúc tổng quát</w:t>
            </w:r>
            <w:r>
              <w:rPr>
                <w:noProof/>
                <w:webHidden/>
              </w:rPr>
              <w:tab/>
            </w:r>
            <w:r>
              <w:rPr>
                <w:noProof/>
                <w:webHidden/>
              </w:rPr>
              <w:fldChar w:fldCharType="begin"/>
            </w:r>
            <w:r>
              <w:rPr>
                <w:noProof/>
                <w:webHidden/>
              </w:rPr>
              <w:instrText xml:space="preserve"> PAGEREF _Toc237240154 \h </w:instrText>
            </w:r>
            <w:r>
              <w:rPr>
                <w:noProof/>
                <w:webHidden/>
              </w:rPr>
            </w:r>
            <w:r>
              <w:rPr>
                <w:noProof/>
                <w:webHidden/>
              </w:rPr>
              <w:fldChar w:fldCharType="separate"/>
            </w:r>
            <w:r>
              <w:rPr>
                <w:noProof/>
                <w:webHidden/>
              </w:rPr>
              <w:t>12</w:t>
            </w:r>
            <w:r>
              <w:rPr>
                <w:noProof/>
                <w:webHidden/>
              </w:rPr>
              <w:fldChar w:fldCharType="end"/>
            </w:r>
          </w:hyperlink>
        </w:p>
        <w:p w:rsidR="003A6A68" w:rsidRDefault="003A6A68">
          <w:pPr>
            <w:pStyle w:val="TOC2"/>
            <w:tabs>
              <w:tab w:val="right" w:leader="dot" w:pos="9061"/>
            </w:tabs>
            <w:rPr>
              <w:rFonts w:asciiTheme="minorHAnsi" w:eastAsiaTheme="minorEastAsia" w:hAnsiTheme="minorHAnsi" w:cstheme="minorBidi"/>
              <w:noProof/>
              <w:sz w:val="22"/>
              <w:lang w:eastAsia="zh-CN"/>
            </w:rPr>
          </w:pPr>
          <w:hyperlink w:anchor="_Toc237240155" w:history="1">
            <w:r w:rsidRPr="00A714CF">
              <w:rPr>
                <w:rStyle w:val="Hyperlink"/>
                <w:noProof/>
              </w:rPr>
              <w:t>3.5. Thiết kế module nghiệp vụ</w:t>
            </w:r>
            <w:r>
              <w:rPr>
                <w:noProof/>
                <w:webHidden/>
              </w:rPr>
              <w:tab/>
            </w:r>
            <w:r>
              <w:rPr>
                <w:noProof/>
                <w:webHidden/>
              </w:rPr>
              <w:fldChar w:fldCharType="begin"/>
            </w:r>
            <w:r>
              <w:rPr>
                <w:noProof/>
                <w:webHidden/>
              </w:rPr>
              <w:instrText xml:space="preserve"> PAGEREF _Toc237240155 \h </w:instrText>
            </w:r>
            <w:r>
              <w:rPr>
                <w:noProof/>
                <w:webHidden/>
              </w:rPr>
            </w:r>
            <w:r>
              <w:rPr>
                <w:noProof/>
                <w:webHidden/>
              </w:rPr>
              <w:fldChar w:fldCharType="separate"/>
            </w:r>
            <w:r>
              <w:rPr>
                <w:noProof/>
                <w:webHidden/>
              </w:rPr>
              <w:t>13</w:t>
            </w:r>
            <w:r>
              <w:rPr>
                <w:noProof/>
                <w:webHidden/>
              </w:rPr>
              <w:fldChar w:fldCharType="end"/>
            </w:r>
          </w:hyperlink>
        </w:p>
        <w:p w:rsidR="003A6A68" w:rsidRDefault="003A6A68">
          <w:pPr>
            <w:pStyle w:val="TOC2"/>
            <w:tabs>
              <w:tab w:val="right" w:leader="dot" w:pos="9061"/>
            </w:tabs>
            <w:rPr>
              <w:rFonts w:asciiTheme="minorHAnsi" w:eastAsiaTheme="minorEastAsia" w:hAnsiTheme="minorHAnsi" w:cstheme="minorBidi"/>
              <w:noProof/>
              <w:sz w:val="22"/>
              <w:lang w:eastAsia="zh-CN"/>
            </w:rPr>
          </w:pPr>
          <w:hyperlink w:anchor="_Toc237240156" w:history="1">
            <w:r w:rsidRPr="00A714CF">
              <w:rPr>
                <w:rStyle w:val="Hyperlink"/>
                <w:noProof/>
              </w:rPr>
              <w:t>3.6. Thiết kế cơ sở dữ liệu</w:t>
            </w:r>
            <w:r>
              <w:rPr>
                <w:noProof/>
                <w:webHidden/>
              </w:rPr>
              <w:tab/>
            </w:r>
            <w:r>
              <w:rPr>
                <w:noProof/>
                <w:webHidden/>
              </w:rPr>
              <w:fldChar w:fldCharType="begin"/>
            </w:r>
            <w:r>
              <w:rPr>
                <w:noProof/>
                <w:webHidden/>
              </w:rPr>
              <w:instrText xml:space="preserve"> PAGEREF _Toc237240156 \h </w:instrText>
            </w:r>
            <w:r>
              <w:rPr>
                <w:noProof/>
                <w:webHidden/>
              </w:rPr>
            </w:r>
            <w:r>
              <w:rPr>
                <w:noProof/>
                <w:webHidden/>
              </w:rPr>
              <w:fldChar w:fldCharType="separate"/>
            </w:r>
            <w:r>
              <w:rPr>
                <w:noProof/>
                <w:webHidden/>
              </w:rPr>
              <w:t>14</w:t>
            </w:r>
            <w:r>
              <w:rPr>
                <w:noProof/>
                <w:webHidden/>
              </w:rPr>
              <w:fldChar w:fldCharType="end"/>
            </w:r>
          </w:hyperlink>
        </w:p>
        <w:p w:rsidR="003A6A68" w:rsidRDefault="003A6A68">
          <w:pPr>
            <w:pStyle w:val="TOC2"/>
            <w:tabs>
              <w:tab w:val="right" w:leader="dot" w:pos="9061"/>
            </w:tabs>
            <w:rPr>
              <w:rFonts w:asciiTheme="minorHAnsi" w:eastAsiaTheme="minorEastAsia" w:hAnsiTheme="minorHAnsi" w:cstheme="minorBidi"/>
              <w:noProof/>
              <w:sz w:val="22"/>
              <w:lang w:eastAsia="zh-CN"/>
            </w:rPr>
          </w:pPr>
          <w:hyperlink w:anchor="_Toc237240157" w:history="1">
            <w:r w:rsidRPr="00A714CF">
              <w:rPr>
                <w:rStyle w:val="Hyperlink"/>
                <w:noProof/>
              </w:rPr>
              <w:t>3.7. Thiết kế API</w:t>
            </w:r>
            <w:r>
              <w:rPr>
                <w:noProof/>
                <w:webHidden/>
              </w:rPr>
              <w:tab/>
            </w:r>
            <w:r>
              <w:rPr>
                <w:noProof/>
                <w:webHidden/>
              </w:rPr>
              <w:fldChar w:fldCharType="begin"/>
            </w:r>
            <w:r>
              <w:rPr>
                <w:noProof/>
                <w:webHidden/>
              </w:rPr>
              <w:instrText xml:space="preserve"> PAGEREF _Toc237240157 \h </w:instrText>
            </w:r>
            <w:r>
              <w:rPr>
                <w:noProof/>
                <w:webHidden/>
              </w:rPr>
            </w:r>
            <w:r>
              <w:rPr>
                <w:noProof/>
                <w:webHidden/>
              </w:rPr>
              <w:fldChar w:fldCharType="separate"/>
            </w:r>
            <w:r>
              <w:rPr>
                <w:noProof/>
                <w:webHidden/>
              </w:rPr>
              <w:t>15</w:t>
            </w:r>
            <w:r>
              <w:rPr>
                <w:noProof/>
                <w:webHidden/>
              </w:rPr>
              <w:fldChar w:fldCharType="end"/>
            </w:r>
          </w:hyperlink>
        </w:p>
        <w:p w:rsidR="003A6A68" w:rsidRDefault="003A6A68">
          <w:pPr>
            <w:pStyle w:val="TOC2"/>
            <w:tabs>
              <w:tab w:val="right" w:leader="dot" w:pos="9061"/>
            </w:tabs>
            <w:rPr>
              <w:rFonts w:asciiTheme="minorHAnsi" w:eastAsiaTheme="minorEastAsia" w:hAnsiTheme="minorHAnsi" w:cstheme="minorBidi"/>
              <w:noProof/>
              <w:sz w:val="22"/>
              <w:lang w:eastAsia="zh-CN"/>
            </w:rPr>
          </w:pPr>
          <w:hyperlink w:anchor="_Toc237240158" w:history="1">
            <w:r w:rsidRPr="00A714CF">
              <w:rPr>
                <w:rStyle w:val="Hyperlink"/>
                <w:noProof/>
              </w:rPr>
              <w:t>3.8. Thiết kế bảo mật</w:t>
            </w:r>
            <w:r>
              <w:rPr>
                <w:noProof/>
                <w:webHidden/>
              </w:rPr>
              <w:tab/>
            </w:r>
            <w:r>
              <w:rPr>
                <w:noProof/>
                <w:webHidden/>
              </w:rPr>
              <w:fldChar w:fldCharType="begin"/>
            </w:r>
            <w:r>
              <w:rPr>
                <w:noProof/>
                <w:webHidden/>
              </w:rPr>
              <w:instrText xml:space="preserve"> PAGEREF _Toc237240158 \h </w:instrText>
            </w:r>
            <w:r>
              <w:rPr>
                <w:noProof/>
                <w:webHidden/>
              </w:rPr>
            </w:r>
            <w:r>
              <w:rPr>
                <w:noProof/>
                <w:webHidden/>
              </w:rPr>
              <w:fldChar w:fldCharType="separate"/>
            </w:r>
            <w:r>
              <w:rPr>
                <w:noProof/>
                <w:webHidden/>
              </w:rPr>
              <w:t>16</w:t>
            </w:r>
            <w:r>
              <w:rPr>
                <w:noProof/>
                <w:webHidden/>
              </w:rPr>
              <w:fldChar w:fldCharType="end"/>
            </w:r>
          </w:hyperlink>
        </w:p>
        <w:p w:rsidR="003A6A68" w:rsidRDefault="003A6A68">
          <w:pPr>
            <w:pStyle w:val="TOC2"/>
            <w:tabs>
              <w:tab w:val="right" w:leader="dot" w:pos="9061"/>
            </w:tabs>
            <w:rPr>
              <w:rFonts w:asciiTheme="minorHAnsi" w:eastAsiaTheme="minorEastAsia" w:hAnsiTheme="minorHAnsi" w:cstheme="minorBidi"/>
              <w:noProof/>
              <w:sz w:val="22"/>
              <w:lang w:eastAsia="zh-CN"/>
            </w:rPr>
          </w:pPr>
          <w:hyperlink w:anchor="_Toc237240159" w:history="1">
            <w:r w:rsidRPr="00A714CF">
              <w:rPr>
                <w:rStyle w:val="Hyperlink"/>
                <w:noProof/>
              </w:rPr>
              <w:t>3.9. Thiết kế trạng thái đơn và thanh toán</w:t>
            </w:r>
            <w:r>
              <w:rPr>
                <w:noProof/>
                <w:webHidden/>
              </w:rPr>
              <w:tab/>
            </w:r>
            <w:r>
              <w:rPr>
                <w:noProof/>
                <w:webHidden/>
              </w:rPr>
              <w:fldChar w:fldCharType="begin"/>
            </w:r>
            <w:r>
              <w:rPr>
                <w:noProof/>
                <w:webHidden/>
              </w:rPr>
              <w:instrText xml:space="preserve"> PAGEREF _Toc237240159 \h </w:instrText>
            </w:r>
            <w:r>
              <w:rPr>
                <w:noProof/>
                <w:webHidden/>
              </w:rPr>
            </w:r>
            <w:r>
              <w:rPr>
                <w:noProof/>
                <w:webHidden/>
              </w:rPr>
              <w:fldChar w:fldCharType="separate"/>
            </w:r>
            <w:r>
              <w:rPr>
                <w:noProof/>
                <w:webHidden/>
              </w:rPr>
              <w:t>17</w:t>
            </w:r>
            <w:r>
              <w:rPr>
                <w:noProof/>
                <w:webHidden/>
              </w:rPr>
              <w:fldChar w:fldCharType="end"/>
            </w:r>
          </w:hyperlink>
        </w:p>
        <w:p w:rsidR="003A6A68" w:rsidRDefault="003A6A68">
          <w:pPr>
            <w:pStyle w:val="TOC2"/>
            <w:tabs>
              <w:tab w:val="right" w:leader="dot" w:pos="9061"/>
            </w:tabs>
            <w:rPr>
              <w:rFonts w:asciiTheme="minorHAnsi" w:eastAsiaTheme="minorEastAsia" w:hAnsiTheme="minorHAnsi" w:cstheme="minorBidi"/>
              <w:noProof/>
              <w:sz w:val="22"/>
              <w:lang w:eastAsia="zh-CN"/>
            </w:rPr>
          </w:pPr>
          <w:hyperlink w:anchor="_Toc237240160" w:history="1">
            <w:r w:rsidRPr="00A714CF">
              <w:rPr>
                <w:rStyle w:val="Hyperlink"/>
                <w:noProof/>
              </w:rPr>
              <w:t>3.10. Thiết kế các luồng nghiệp vụ chính</w:t>
            </w:r>
            <w:r>
              <w:rPr>
                <w:noProof/>
                <w:webHidden/>
              </w:rPr>
              <w:tab/>
            </w:r>
            <w:r>
              <w:rPr>
                <w:noProof/>
                <w:webHidden/>
              </w:rPr>
              <w:fldChar w:fldCharType="begin"/>
            </w:r>
            <w:r>
              <w:rPr>
                <w:noProof/>
                <w:webHidden/>
              </w:rPr>
              <w:instrText xml:space="preserve"> PAGEREF _Toc237240160 \h </w:instrText>
            </w:r>
            <w:r>
              <w:rPr>
                <w:noProof/>
                <w:webHidden/>
              </w:rPr>
            </w:r>
            <w:r>
              <w:rPr>
                <w:noProof/>
                <w:webHidden/>
              </w:rPr>
              <w:fldChar w:fldCharType="separate"/>
            </w:r>
            <w:r>
              <w:rPr>
                <w:noProof/>
                <w:webHidden/>
              </w:rPr>
              <w:t>17</w:t>
            </w:r>
            <w:r>
              <w:rPr>
                <w:noProof/>
                <w:webHidden/>
              </w:rPr>
              <w:fldChar w:fldCharType="end"/>
            </w:r>
          </w:hyperlink>
        </w:p>
        <w:p w:rsidR="003A6A68" w:rsidRDefault="003A6A68">
          <w:pPr>
            <w:pStyle w:val="TOC3"/>
            <w:tabs>
              <w:tab w:val="right" w:leader="dot" w:pos="9061"/>
            </w:tabs>
            <w:rPr>
              <w:rFonts w:asciiTheme="minorHAnsi" w:eastAsiaTheme="minorEastAsia" w:hAnsiTheme="minorHAnsi" w:cstheme="minorBidi"/>
              <w:noProof/>
              <w:sz w:val="22"/>
              <w:lang w:eastAsia="zh-CN"/>
            </w:rPr>
          </w:pPr>
          <w:hyperlink w:anchor="_Toc237240161" w:history="1">
            <w:r w:rsidRPr="00A714CF">
              <w:rPr>
                <w:rStyle w:val="Hyperlink"/>
                <w:noProof/>
              </w:rPr>
              <w:t>3.10.1. Thêm giỏ và checkout preview</w:t>
            </w:r>
            <w:r>
              <w:rPr>
                <w:noProof/>
                <w:webHidden/>
              </w:rPr>
              <w:tab/>
            </w:r>
            <w:r>
              <w:rPr>
                <w:noProof/>
                <w:webHidden/>
              </w:rPr>
              <w:fldChar w:fldCharType="begin"/>
            </w:r>
            <w:r>
              <w:rPr>
                <w:noProof/>
                <w:webHidden/>
              </w:rPr>
              <w:instrText xml:space="preserve"> PAGEREF _Toc237240161 \h </w:instrText>
            </w:r>
            <w:r>
              <w:rPr>
                <w:noProof/>
                <w:webHidden/>
              </w:rPr>
            </w:r>
            <w:r>
              <w:rPr>
                <w:noProof/>
                <w:webHidden/>
              </w:rPr>
              <w:fldChar w:fldCharType="separate"/>
            </w:r>
            <w:r>
              <w:rPr>
                <w:noProof/>
                <w:webHidden/>
              </w:rPr>
              <w:t>17</w:t>
            </w:r>
            <w:r>
              <w:rPr>
                <w:noProof/>
                <w:webHidden/>
              </w:rPr>
              <w:fldChar w:fldCharType="end"/>
            </w:r>
          </w:hyperlink>
        </w:p>
        <w:p w:rsidR="003A6A68" w:rsidRDefault="003A6A68">
          <w:pPr>
            <w:pStyle w:val="TOC3"/>
            <w:tabs>
              <w:tab w:val="right" w:leader="dot" w:pos="9061"/>
            </w:tabs>
            <w:rPr>
              <w:rFonts w:asciiTheme="minorHAnsi" w:eastAsiaTheme="minorEastAsia" w:hAnsiTheme="minorHAnsi" w:cstheme="minorBidi"/>
              <w:noProof/>
              <w:sz w:val="22"/>
              <w:lang w:eastAsia="zh-CN"/>
            </w:rPr>
          </w:pPr>
          <w:hyperlink w:anchor="_Toc237240162" w:history="1">
            <w:r w:rsidRPr="00A714CF">
              <w:rPr>
                <w:rStyle w:val="Hyperlink"/>
                <w:noProof/>
              </w:rPr>
              <w:t>3.10.2. Tạo đơn và reserve tồn</w:t>
            </w:r>
            <w:r>
              <w:rPr>
                <w:noProof/>
                <w:webHidden/>
              </w:rPr>
              <w:tab/>
            </w:r>
            <w:r>
              <w:rPr>
                <w:noProof/>
                <w:webHidden/>
              </w:rPr>
              <w:fldChar w:fldCharType="begin"/>
            </w:r>
            <w:r>
              <w:rPr>
                <w:noProof/>
                <w:webHidden/>
              </w:rPr>
              <w:instrText xml:space="preserve"> PAGEREF _Toc237240162 \h </w:instrText>
            </w:r>
            <w:r>
              <w:rPr>
                <w:noProof/>
                <w:webHidden/>
              </w:rPr>
            </w:r>
            <w:r>
              <w:rPr>
                <w:noProof/>
                <w:webHidden/>
              </w:rPr>
              <w:fldChar w:fldCharType="separate"/>
            </w:r>
            <w:r>
              <w:rPr>
                <w:noProof/>
                <w:webHidden/>
              </w:rPr>
              <w:t>18</w:t>
            </w:r>
            <w:r>
              <w:rPr>
                <w:noProof/>
                <w:webHidden/>
              </w:rPr>
              <w:fldChar w:fldCharType="end"/>
            </w:r>
          </w:hyperlink>
        </w:p>
        <w:p w:rsidR="003A6A68" w:rsidRDefault="003A6A68">
          <w:pPr>
            <w:pStyle w:val="TOC3"/>
            <w:tabs>
              <w:tab w:val="right" w:leader="dot" w:pos="9061"/>
            </w:tabs>
            <w:rPr>
              <w:rFonts w:asciiTheme="minorHAnsi" w:eastAsiaTheme="minorEastAsia" w:hAnsiTheme="minorHAnsi" w:cstheme="minorBidi"/>
              <w:noProof/>
              <w:sz w:val="22"/>
              <w:lang w:eastAsia="zh-CN"/>
            </w:rPr>
          </w:pPr>
          <w:hyperlink w:anchor="_Toc237240163" w:history="1">
            <w:r w:rsidRPr="00A714CF">
              <w:rPr>
                <w:rStyle w:val="Hyperlink"/>
                <w:noProof/>
              </w:rPr>
              <w:t>3.10.3. VNPay callback</w:t>
            </w:r>
            <w:r>
              <w:rPr>
                <w:noProof/>
                <w:webHidden/>
              </w:rPr>
              <w:tab/>
            </w:r>
            <w:r>
              <w:rPr>
                <w:noProof/>
                <w:webHidden/>
              </w:rPr>
              <w:fldChar w:fldCharType="begin"/>
            </w:r>
            <w:r>
              <w:rPr>
                <w:noProof/>
                <w:webHidden/>
              </w:rPr>
              <w:instrText xml:space="preserve"> PAGEREF _Toc237240163 \h </w:instrText>
            </w:r>
            <w:r>
              <w:rPr>
                <w:noProof/>
                <w:webHidden/>
              </w:rPr>
            </w:r>
            <w:r>
              <w:rPr>
                <w:noProof/>
                <w:webHidden/>
              </w:rPr>
              <w:fldChar w:fldCharType="separate"/>
            </w:r>
            <w:r>
              <w:rPr>
                <w:noProof/>
                <w:webHidden/>
              </w:rPr>
              <w:t>18</w:t>
            </w:r>
            <w:r>
              <w:rPr>
                <w:noProof/>
                <w:webHidden/>
              </w:rPr>
              <w:fldChar w:fldCharType="end"/>
            </w:r>
          </w:hyperlink>
        </w:p>
        <w:p w:rsidR="003A6A68" w:rsidRDefault="003A6A68">
          <w:pPr>
            <w:pStyle w:val="TOC3"/>
            <w:tabs>
              <w:tab w:val="right" w:leader="dot" w:pos="9061"/>
            </w:tabs>
            <w:rPr>
              <w:rFonts w:asciiTheme="minorHAnsi" w:eastAsiaTheme="minorEastAsia" w:hAnsiTheme="minorHAnsi" w:cstheme="minorBidi"/>
              <w:noProof/>
              <w:sz w:val="22"/>
              <w:lang w:eastAsia="zh-CN"/>
            </w:rPr>
          </w:pPr>
          <w:hyperlink w:anchor="_Toc237240164" w:history="1">
            <w:r w:rsidRPr="00A714CF">
              <w:rPr>
                <w:rStyle w:val="Hyperlink"/>
                <w:noProof/>
              </w:rPr>
              <w:t>3.10.4. Quản lý tồn kho</w:t>
            </w:r>
            <w:r>
              <w:rPr>
                <w:noProof/>
                <w:webHidden/>
              </w:rPr>
              <w:tab/>
            </w:r>
            <w:r>
              <w:rPr>
                <w:noProof/>
                <w:webHidden/>
              </w:rPr>
              <w:fldChar w:fldCharType="begin"/>
            </w:r>
            <w:r>
              <w:rPr>
                <w:noProof/>
                <w:webHidden/>
              </w:rPr>
              <w:instrText xml:space="preserve"> PAGEREF _Toc237240164 \h </w:instrText>
            </w:r>
            <w:r>
              <w:rPr>
                <w:noProof/>
                <w:webHidden/>
              </w:rPr>
            </w:r>
            <w:r>
              <w:rPr>
                <w:noProof/>
                <w:webHidden/>
              </w:rPr>
              <w:fldChar w:fldCharType="separate"/>
            </w:r>
            <w:r>
              <w:rPr>
                <w:noProof/>
                <w:webHidden/>
              </w:rPr>
              <w:t>18</w:t>
            </w:r>
            <w:r>
              <w:rPr>
                <w:noProof/>
                <w:webHidden/>
              </w:rPr>
              <w:fldChar w:fldCharType="end"/>
            </w:r>
          </w:hyperlink>
        </w:p>
        <w:p w:rsidR="003A6A68" w:rsidRDefault="003A6A68">
          <w:pPr>
            <w:pStyle w:val="TOC1"/>
            <w:tabs>
              <w:tab w:val="right" w:leader="dot" w:pos="9061"/>
            </w:tabs>
            <w:rPr>
              <w:rFonts w:asciiTheme="minorHAnsi" w:eastAsiaTheme="minorEastAsia" w:hAnsiTheme="minorHAnsi" w:cstheme="minorBidi"/>
              <w:noProof/>
              <w:sz w:val="22"/>
              <w:lang w:eastAsia="zh-CN"/>
            </w:rPr>
          </w:pPr>
          <w:hyperlink w:anchor="_Toc237240165" w:history="1">
            <w:r w:rsidRPr="00A714CF">
              <w:rPr>
                <w:rStyle w:val="Hyperlink"/>
                <w:noProof/>
              </w:rPr>
              <w:t>CHƯƠNG 4: XÂY DỰNG VÀ TRIỂN KHAI HỆ THỐNG</w:t>
            </w:r>
            <w:r>
              <w:rPr>
                <w:noProof/>
                <w:webHidden/>
              </w:rPr>
              <w:tab/>
            </w:r>
            <w:r>
              <w:rPr>
                <w:noProof/>
                <w:webHidden/>
              </w:rPr>
              <w:fldChar w:fldCharType="begin"/>
            </w:r>
            <w:r>
              <w:rPr>
                <w:noProof/>
                <w:webHidden/>
              </w:rPr>
              <w:instrText xml:space="preserve"> PAGEREF _Toc237240165 \h </w:instrText>
            </w:r>
            <w:r>
              <w:rPr>
                <w:noProof/>
                <w:webHidden/>
              </w:rPr>
            </w:r>
            <w:r>
              <w:rPr>
                <w:noProof/>
                <w:webHidden/>
              </w:rPr>
              <w:fldChar w:fldCharType="separate"/>
            </w:r>
            <w:r>
              <w:rPr>
                <w:noProof/>
                <w:webHidden/>
              </w:rPr>
              <w:t>19</w:t>
            </w:r>
            <w:r>
              <w:rPr>
                <w:noProof/>
                <w:webHidden/>
              </w:rPr>
              <w:fldChar w:fldCharType="end"/>
            </w:r>
          </w:hyperlink>
        </w:p>
        <w:p w:rsidR="003A6A68" w:rsidRDefault="003A6A68">
          <w:pPr>
            <w:pStyle w:val="TOC2"/>
            <w:tabs>
              <w:tab w:val="right" w:leader="dot" w:pos="9061"/>
            </w:tabs>
            <w:rPr>
              <w:rFonts w:asciiTheme="minorHAnsi" w:eastAsiaTheme="minorEastAsia" w:hAnsiTheme="minorHAnsi" w:cstheme="minorBidi"/>
              <w:noProof/>
              <w:sz w:val="22"/>
              <w:lang w:eastAsia="zh-CN"/>
            </w:rPr>
          </w:pPr>
          <w:hyperlink w:anchor="_Toc237240166" w:history="1">
            <w:r w:rsidRPr="00A714CF">
              <w:rPr>
                <w:rStyle w:val="Hyperlink"/>
                <w:noProof/>
              </w:rPr>
              <w:t>4.1. Tổ chức mã nguồn</w:t>
            </w:r>
            <w:r>
              <w:rPr>
                <w:noProof/>
                <w:webHidden/>
              </w:rPr>
              <w:tab/>
            </w:r>
            <w:r>
              <w:rPr>
                <w:noProof/>
                <w:webHidden/>
              </w:rPr>
              <w:fldChar w:fldCharType="begin"/>
            </w:r>
            <w:r>
              <w:rPr>
                <w:noProof/>
                <w:webHidden/>
              </w:rPr>
              <w:instrText xml:space="preserve"> PAGEREF _Toc237240166 \h </w:instrText>
            </w:r>
            <w:r>
              <w:rPr>
                <w:noProof/>
                <w:webHidden/>
              </w:rPr>
            </w:r>
            <w:r>
              <w:rPr>
                <w:noProof/>
                <w:webHidden/>
              </w:rPr>
              <w:fldChar w:fldCharType="separate"/>
            </w:r>
            <w:r>
              <w:rPr>
                <w:noProof/>
                <w:webHidden/>
              </w:rPr>
              <w:t>19</w:t>
            </w:r>
            <w:r>
              <w:rPr>
                <w:noProof/>
                <w:webHidden/>
              </w:rPr>
              <w:fldChar w:fldCharType="end"/>
            </w:r>
          </w:hyperlink>
        </w:p>
        <w:p w:rsidR="003A6A68" w:rsidRDefault="003A6A68">
          <w:pPr>
            <w:pStyle w:val="TOC2"/>
            <w:tabs>
              <w:tab w:val="right" w:leader="dot" w:pos="9061"/>
            </w:tabs>
            <w:rPr>
              <w:rFonts w:asciiTheme="minorHAnsi" w:eastAsiaTheme="minorEastAsia" w:hAnsiTheme="minorHAnsi" w:cstheme="minorBidi"/>
              <w:noProof/>
              <w:sz w:val="22"/>
              <w:lang w:eastAsia="zh-CN"/>
            </w:rPr>
          </w:pPr>
          <w:hyperlink w:anchor="_Toc237240167" w:history="1">
            <w:r w:rsidRPr="00A714CF">
              <w:rPr>
                <w:rStyle w:val="Hyperlink"/>
                <w:noProof/>
              </w:rPr>
              <w:t>4.2. Xây dựng storefront</w:t>
            </w:r>
            <w:r>
              <w:rPr>
                <w:noProof/>
                <w:webHidden/>
              </w:rPr>
              <w:tab/>
            </w:r>
            <w:r>
              <w:rPr>
                <w:noProof/>
                <w:webHidden/>
              </w:rPr>
              <w:fldChar w:fldCharType="begin"/>
            </w:r>
            <w:r>
              <w:rPr>
                <w:noProof/>
                <w:webHidden/>
              </w:rPr>
              <w:instrText xml:space="preserve"> PAGEREF _Toc237240167 \h </w:instrText>
            </w:r>
            <w:r>
              <w:rPr>
                <w:noProof/>
                <w:webHidden/>
              </w:rPr>
            </w:r>
            <w:r>
              <w:rPr>
                <w:noProof/>
                <w:webHidden/>
              </w:rPr>
              <w:fldChar w:fldCharType="separate"/>
            </w:r>
            <w:r>
              <w:rPr>
                <w:noProof/>
                <w:webHidden/>
              </w:rPr>
              <w:t>20</w:t>
            </w:r>
            <w:r>
              <w:rPr>
                <w:noProof/>
                <w:webHidden/>
              </w:rPr>
              <w:fldChar w:fldCharType="end"/>
            </w:r>
          </w:hyperlink>
        </w:p>
        <w:p w:rsidR="003A6A68" w:rsidRDefault="003A6A68">
          <w:pPr>
            <w:pStyle w:val="TOC2"/>
            <w:tabs>
              <w:tab w:val="right" w:leader="dot" w:pos="9061"/>
            </w:tabs>
            <w:rPr>
              <w:rFonts w:asciiTheme="minorHAnsi" w:eastAsiaTheme="minorEastAsia" w:hAnsiTheme="minorHAnsi" w:cstheme="minorBidi"/>
              <w:noProof/>
              <w:sz w:val="22"/>
              <w:lang w:eastAsia="zh-CN"/>
            </w:rPr>
          </w:pPr>
          <w:hyperlink w:anchor="_Toc237240168" w:history="1">
            <w:r w:rsidRPr="00A714CF">
              <w:rPr>
                <w:rStyle w:val="Hyperlink"/>
                <w:noProof/>
              </w:rPr>
              <w:t>4.3. Xây dựng trang quản trị</w:t>
            </w:r>
            <w:r>
              <w:rPr>
                <w:noProof/>
                <w:webHidden/>
              </w:rPr>
              <w:tab/>
            </w:r>
            <w:r>
              <w:rPr>
                <w:noProof/>
                <w:webHidden/>
              </w:rPr>
              <w:fldChar w:fldCharType="begin"/>
            </w:r>
            <w:r>
              <w:rPr>
                <w:noProof/>
                <w:webHidden/>
              </w:rPr>
              <w:instrText xml:space="preserve"> PAGEREF _Toc237240168 \h </w:instrText>
            </w:r>
            <w:r>
              <w:rPr>
                <w:noProof/>
                <w:webHidden/>
              </w:rPr>
            </w:r>
            <w:r>
              <w:rPr>
                <w:noProof/>
                <w:webHidden/>
              </w:rPr>
              <w:fldChar w:fldCharType="separate"/>
            </w:r>
            <w:r>
              <w:rPr>
                <w:noProof/>
                <w:webHidden/>
              </w:rPr>
              <w:t>21</w:t>
            </w:r>
            <w:r>
              <w:rPr>
                <w:noProof/>
                <w:webHidden/>
              </w:rPr>
              <w:fldChar w:fldCharType="end"/>
            </w:r>
          </w:hyperlink>
        </w:p>
        <w:p w:rsidR="003A6A68" w:rsidRDefault="003A6A68">
          <w:pPr>
            <w:pStyle w:val="TOC2"/>
            <w:tabs>
              <w:tab w:val="right" w:leader="dot" w:pos="9061"/>
            </w:tabs>
            <w:rPr>
              <w:rFonts w:asciiTheme="minorHAnsi" w:eastAsiaTheme="minorEastAsia" w:hAnsiTheme="minorHAnsi" w:cstheme="minorBidi"/>
              <w:noProof/>
              <w:sz w:val="22"/>
              <w:lang w:eastAsia="zh-CN"/>
            </w:rPr>
          </w:pPr>
          <w:hyperlink w:anchor="_Toc237240169" w:history="1">
            <w:r w:rsidRPr="00A714CF">
              <w:rPr>
                <w:rStyle w:val="Hyperlink"/>
                <w:noProof/>
              </w:rPr>
              <w:t>4.4. Xây dựng backend và quy tắc nghiệp vụ</w:t>
            </w:r>
            <w:r>
              <w:rPr>
                <w:noProof/>
                <w:webHidden/>
              </w:rPr>
              <w:tab/>
            </w:r>
            <w:r>
              <w:rPr>
                <w:noProof/>
                <w:webHidden/>
              </w:rPr>
              <w:fldChar w:fldCharType="begin"/>
            </w:r>
            <w:r>
              <w:rPr>
                <w:noProof/>
                <w:webHidden/>
              </w:rPr>
              <w:instrText xml:space="preserve"> PAGEREF _Toc237240169 \h </w:instrText>
            </w:r>
            <w:r>
              <w:rPr>
                <w:noProof/>
                <w:webHidden/>
              </w:rPr>
            </w:r>
            <w:r>
              <w:rPr>
                <w:noProof/>
                <w:webHidden/>
              </w:rPr>
              <w:fldChar w:fldCharType="separate"/>
            </w:r>
            <w:r>
              <w:rPr>
                <w:noProof/>
                <w:webHidden/>
              </w:rPr>
              <w:t>22</w:t>
            </w:r>
            <w:r>
              <w:rPr>
                <w:noProof/>
                <w:webHidden/>
              </w:rPr>
              <w:fldChar w:fldCharType="end"/>
            </w:r>
          </w:hyperlink>
        </w:p>
        <w:p w:rsidR="003A6A68" w:rsidRDefault="003A6A68">
          <w:pPr>
            <w:pStyle w:val="TOC3"/>
            <w:tabs>
              <w:tab w:val="right" w:leader="dot" w:pos="9061"/>
            </w:tabs>
            <w:rPr>
              <w:rFonts w:asciiTheme="minorHAnsi" w:eastAsiaTheme="minorEastAsia" w:hAnsiTheme="minorHAnsi" w:cstheme="minorBidi"/>
              <w:noProof/>
              <w:sz w:val="22"/>
              <w:lang w:eastAsia="zh-CN"/>
            </w:rPr>
          </w:pPr>
          <w:hyperlink w:anchor="_Toc237240170" w:history="1">
            <w:r w:rsidRPr="00A714CF">
              <w:rPr>
                <w:rStyle w:val="Hyperlink"/>
                <w:noProof/>
              </w:rPr>
              <w:t>4.4.1. Xác thực và phân quyền</w:t>
            </w:r>
            <w:r>
              <w:rPr>
                <w:noProof/>
                <w:webHidden/>
              </w:rPr>
              <w:tab/>
            </w:r>
            <w:r>
              <w:rPr>
                <w:noProof/>
                <w:webHidden/>
              </w:rPr>
              <w:fldChar w:fldCharType="begin"/>
            </w:r>
            <w:r>
              <w:rPr>
                <w:noProof/>
                <w:webHidden/>
              </w:rPr>
              <w:instrText xml:space="preserve"> PAGEREF _Toc237240170 \h </w:instrText>
            </w:r>
            <w:r>
              <w:rPr>
                <w:noProof/>
                <w:webHidden/>
              </w:rPr>
            </w:r>
            <w:r>
              <w:rPr>
                <w:noProof/>
                <w:webHidden/>
              </w:rPr>
              <w:fldChar w:fldCharType="separate"/>
            </w:r>
            <w:r>
              <w:rPr>
                <w:noProof/>
                <w:webHidden/>
              </w:rPr>
              <w:t>22</w:t>
            </w:r>
            <w:r>
              <w:rPr>
                <w:noProof/>
                <w:webHidden/>
              </w:rPr>
              <w:fldChar w:fldCharType="end"/>
            </w:r>
          </w:hyperlink>
        </w:p>
        <w:p w:rsidR="003A6A68" w:rsidRDefault="003A6A68">
          <w:pPr>
            <w:pStyle w:val="TOC3"/>
            <w:tabs>
              <w:tab w:val="right" w:leader="dot" w:pos="9061"/>
            </w:tabs>
            <w:rPr>
              <w:rFonts w:asciiTheme="minorHAnsi" w:eastAsiaTheme="minorEastAsia" w:hAnsiTheme="minorHAnsi" w:cstheme="minorBidi"/>
              <w:noProof/>
              <w:sz w:val="22"/>
              <w:lang w:eastAsia="zh-CN"/>
            </w:rPr>
          </w:pPr>
          <w:hyperlink w:anchor="_Toc237240171" w:history="1">
            <w:r w:rsidRPr="00A714CF">
              <w:rPr>
                <w:rStyle w:val="Hyperlink"/>
                <w:noProof/>
              </w:rPr>
              <w:t>4.4.2. Catalog và biến thể</w:t>
            </w:r>
            <w:r>
              <w:rPr>
                <w:noProof/>
                <w:webHidden/>
              </w:rPr>
              <w:tab/>
            </w:r>
            <w:r>
              <w:rPr>
                <w:noProof/>
                <w:webHidden/>
              </w:rPr>
              <w:fldChar w:fldCharType="begin"/>
            </w:r>
            <w:r>
              <w:rPr>
                <w:noProof/>
                <w:webHidden/>
              </w:rPr>
              <w:instrText xml:space="preserve"> PAGEREF _Toc237240171 \h </w:instrText>
            </w:r>
            <w:r>
              <w:rPr>
                <w:noProof/>
                <w:webHidden/>
              </w:rPr>
            </w:r>
            <w:r>
              <w:rPr>
                <w:noProof/>
                <w:webHidden/>
              </w:rPr>
              <w:fldChar w:fldCharType="separate"/>
            </w:r>
            <w:r>
              <w:rPr>
                <w:noProof/>
                <w:webHidden/>
              </w:rPr>
              <w:t>22</w:t>
            </w:r>
            <w:r>
              <w:rPr>
                <w:noProof/>
                <w:webHidden/>
              </w:rPr>
              <w:fldChar w:fldCharType="end"/>
            </w:r>
          </w:hyperlink>
        </w:p>
        <w:p w:rsidR="003A6A68" w:rsidRDefault="003A6A68">
          <w:pPr>
            <w:pStyle w:val="TOC3"/>
            <w:tabs>
              <w:tab w:val="right" w:leader="dot" w:pos="9061"/>
            </w:tabs>
            <w:rPr>
              <w:rFonts w:asciiTheme="minorHAnsi" w:eastAsiaTheme="minorEastAsia" w:hAnsiTheme="minorHAnsi" w:cstheme="minorBidi"/>
              <w:noProof/>
              <w:sz w:val="22"/>
              <w:lang w:eastAsia="zh-CN"/>
            </w:rPr>
          </w:pPr>
          <w:hyperlink w:anchor="_Toc237240172" w:history="1">
            <w:r w:rsidRPr="00A714CF">
              <w:rPr>
                <w:rStyle w:val="Hyperlink"/>
                <w:noProof/>
              </w:rPr>
              <w:t>4.4.3. Giỏ hàng, checkout và đơn</w:t>
            </w:r>
            <w:r>
              <w:rPr>
                <w:noProof/>
                <w:webHidden/>
              </w:rPr>
              <w:tab/>
            </w:r>
            <w:r>
              <w:rPr>
                <w:noProof/>
                <w:webHidden/>
              </w:rPr>
              <w:fldChar w:fldCharType="begin"/>
            </w:r>
            <w:r>
              <w:rPr>
                <w:noProof/>
                <w:webHidden/>
              </w:rPr>
              <w:instrText xml:space="preserve"> PAGEREF _Toc237240172 \h </w:instrText>
            </w:r>
            <w:r>
              <w:rPr>
                <w:noProof/>
                <w:webHidden/>
              </w:rPr>
            </w:r>
            <w:r>
              <w:rPr>
                <w:noProof/>
                <w:webHidden/>
              </w:rPr>
              <w:fldChar w:fldCharType="separate"/>
            </w:r>
            <w:r>
              <w:rPr>
                <w:noProof/>
                <w:webHidden/>
              </w:rPr>
              <w:t>23</w:t>
            </w:r>
            <w:r>
              <w:rPr>
                <w:noProof/>
                <w:webHidden/>
              </w:rPr>
              <w:fldChar w:fldCharType="end"/>
            </w:r>
          </w:hyperlink>
        </w:p>
        <w:p w:rsidR="003A6A68" w:rsidRDefault="003A6A68">
          <w:pPr>
            <w:pStyle w:val="TOC3"/>
            <w:tabs>
              <w:tab w:val="right" w:leader="dot" w:pos="9061"/>
            </w:tabs>
            <w:rPr>
              <w:rFonts w:asciiTheme="minorHAnsi" w:eastAsiaTheme="minorEastAsia" w:hAnsiTheme="minorHAnsi" w:cstheme="minorBidi"/>
              <w:noProof/>
              <w:sz w:val="22"/>
              <w:lang w:eastAsia="zh-CN"/>
            </w:rPr>
          </w:pPr>
          <w:hyperlink w:anchor="_Toc237240173" w:history="1">
            <w:r w:rsidRPr="00A714CF">
              <w:rPr>
                <w:rStyle w:val="Hyperlink"/>
                <w:noProof/>
              </w:rPr>
              <w:t>4.4.4. Payment và callback</w:t>
            </w:r>
            <w:r>
              <w:rPr>
                <w:noProof/>
                <w:webHidden/>
              </w:rPr>
              <w:tab/>
            </w:r>
            <w:r>
              <w:rPr>
                <w:noProof/>
                <w:webHidden/>
              </w:rPr>
              <w:fldChar w:fldCharType="begin"/>
            </w:r>
            <w:r>
              <w:rPr>
                <w:noProof/>
                <w:webHidden/>
              </w:rPr>
              <w:instrText xml:space="preserve"> PAGEREF _Toc237240173 \h </w:instrText>
            </w:r>
            <w:r>
              <w:rPr>
                <w:noProof/>
                <w:webHidden/>
              </w:rPr>
            </w:r>
            <w:r>
              <w:rPr>
                <w:noProof/>
                <w:webHidden/>
              </w:rPr>
              <w:fldChar w:fldCharType="separate"/>
            </w:r>
            <w:r>
              <w:rPr>
                <w:noProof/>
                <w:webHidden/>
              </w:rPr>
              <w:t>23</w:t>
            </w:r>
            <w:r>
              <w:rPr>
                <w:noProof/>
                <w:webHidden/>
              </w:rPr>
              <w:fldChar w:fldCharType="end"/>
            </w:r>
          </w:hyperlink>
        </w:p>
        <w:p w:rsidR="003A6A68" w:rsidRDefault="003A6A68">
          <w:pPr>
            <w:pStyle w:val="TOC3"/>
            <w:tabs>
              <w:tab w:val="right" w:leader="dot" w:pos="9061"/>
            </w:tabs>
            <w:rPr>
              <w:rFonts w:asciiTheme="minorHAnsi" w:eastAsiaTheme="minorEastAsia" w:hAnsiTheme="minorHAnsi" w:cstheme="minorBidi"/>
              <w:noProof/>
              <w:sz w:val="22"/>
              <w:lang w:eastAsia="zh-CN"/>
            </w:rPr>
          </w:pPr>
          <w:hyperlink w:anchor="_Toc237240174" w:history="1">
            <w:r w:rsidRPr="00A714CF">
              <w:rPr>
                <w:rStyle w:val="Hyperlink"/>
                <w:noProof/>
              </w:rPr>
              <w:t>4.4.5. Inventory và hậu mãi</w:t>
            </w:r>
            <w:r>
              <w:rPr>
                <w:noProof/>
                <w:webHidden/>
              </w:rPr>
              <w:tab/>
            </w:r>
            <w:r>
              <w:rPr>
                <w:noProof/>
                <w:webHidden/>
              </w:rPr>
              <w:fldChar w:fldCharType="begin"/>
            </w:r>
            <w:r>
              <w:rPr>
                <w:noProof/>
                <w:webHidden/>
              </w:rPr>
              <w:instrText xml:space="preserve"> PAGEREF _Toc237240174 \h </w:instrText>
            </w:r>
            <w:r>
              <w:rPr>
                <w:noProof/>
                <w:webHidden/>
              </w:rPr>
            </w:r>
            <w:r>
              <w:rPr>
                <w:noProof/>
                <w:webHidden/>
              </w:rPr>
              <w:fldChar w:fldCharType="separate"/>
            </w:r>
            <w:r>
              <w:rPr>
                <w:noProof/>
                <w:webHidden/>
              </w:rPr>
              <w:t>23</w:t>
            </w:r>
            <w:r>
              <w:rPr>
                <w:noProof/>
                <w:webHidden/>
              </w:rPr>
              <w:fldChar w:fldCharType="end"/>
            </w:r>
          </w:hyperlink>
        </w:p>
        <w:p w:rsidR="003A6A68" w:rsidRDefault="003A6A68">
          <w:pPr>
            <w:pStyle w:val="TOC2"/>
            <w:tabs>
              <w:tab w:val="right" w:leader="dot" w:pos="9061"/>
            </w:tabs>
            <w:rPr>
              <w:rFonts w:asciiTheme="minorHAnsi" w:eastAsiaTheme="minorEastAsia" w:hAnsiTheme="minorHAnsi" w:cstheme="minorBidi"/>
              <w:noProof/>
              <w:sz w:val="22"/>
              <w:lang w:eastAsia="zh-CN"/>
            </w:rPr>
          </w:pPr>
          <w:hyperlink w:anchor="_Toc237240175" w:history="1">
            <w:r w:rsidRPr="00A714CF">
              <w:rPr>
                <w:rStyle w:val="Hyperlink"/>
                <w:noProof/>
              </w:rPr>
              <w:t>4.5. Migration, seed và dữ liệu demo</w:t>
            </w:r>
            <w:r>
              <w:rPr>
                <w:noProof/>
                <w:webHidden/>
              </w:rPr>
              <w:tab/>
            </w:r>
            <w:r>
              <w:rPr>
                <w:noProof/>
                <w:webHidden/>
              </w:rPr>
              <w:fldChar w:fldCharType="begin"/>
            </w:r>
            <w:r>
              <w:rPr>
                <w:noProof/>
                <w:webHidden/>
              </w:rPr>
              <w:instrText xml:space="preserve"> PAGEREF _Toc237240175 \h </w:instrText>
            </w:r>
            <w:r>
              <w:rPr>
                <w:noProof/>
                <w:webHidden/>
              </w:rPr>
            </w:r>
            <w:r>
              <w:rPr>
                <w:noProof/>
                <w:webHidden/>
              </w:rPr>
              <w:fldChar w:fldCharType="separate"/>
            </w:r>
            <w:r>
              <w:rPr>
                <w:noProof/>
                <w:webHidden/>
              </w:rPr>
              <w:t>23</w:t>
            </w:r>
            <w:r>
              <w:rPr>
                <w:noProof/>
                <w:webHidden/>
              </w:rPr>
              <w:fldChar w:fldCharType="end"/>
            </w:r>
          </w:hyperlink>
        </w:p>
        <w:p w:rsidR="003A6A68" w:rsidRDefault="003A6A68">
          <w:pPr>
            <w:pStyle w:val="TOC2"/>
            <w:tabs>
              <w:tab w:val="right" w:leader="dot" w:pos="9061"/>
            </w:tabs>
            <w:rPr>
              <w:rFonts w:asciiTheme="minorHAnsi" w:eastAsiaTheme="minorEastAsia" w:hAnsiTheme="minorHAnsi" w:cstheme="minorBidi"/>
              <w:noProof/>
              <w:sz w:val="22"/>
              <w:lang w:eastAsia="zh-CN"/>
            </w:rPr>
          </w:pPr>
          <w:hyperlink w:anchor="_Toc237240176" w:history="1">
            <w:r w:rsidRPr="00A714CF">
              <w:rPr>
                <w:rStyle w:val="Hyperlink"/>
                <w:noProof/>
              </w:rPr>
              <w:t>4.6. Đóng gói và chạy hệ thống</w:t>
            </w:r>
            <w:r>
              <w:rPr>
                <w:noProof/>
                <w:webHidden/>
              </w:rPr>
              <w:tab/>
            </w:r>
            <w:r>
              <w:rPr>
                <w:noProof/>
                <w:webHidden/>
              </w:rPr>
              <w:fldChar w:fldCharType="begin"/>
            </w:r>
            <w:r>
              <w:rPr>
                <w:noProof/>
                <w:webHidden/>
              </w:rPr>
              <w:instrText xml:space="preserve"> PAGEREF _Toc237240176 \h </w:instrText>
            </w:r>
            <w:r>
              <w:rPr>
                <w:noProof/>
                <w:webHidden/>
              </w:rPr>
            </w:r>
            <w:r>
              <w:rPr>
                <w:noProof/>
                <w:webHidden/>
              </w:rPr>
              <w:fldChar w:fldCharType="separate"/>
            </w:r>
            <w:r>
              <w:rPr>
                <w:noProof/>
                <w:webHidden/>
              </w:rPr>
              <w:t>24</w:t>
            </w:r>
            <w:r>
              <w:rPr>
                <w:noProof/>
                <w:webHidden/>
              </w:rPr>
              <w:fldChar w:fldCharType="end"/>
            </w:r>
          </w:hyperlink>
        </w:p>
        <w:p w:rsidR="003A6A68" w:rsidRDefault="003A6A68">
          <w:pPr>
            <w:pStyle w:val="TOC2"/>
            <w:tabs>
              <w:tab w:val="right" w:leader="dot" w:pos="9061"/>
            </w:tabs>
            <w:rPr>
              <w:rFonts w:asciiTheme="minorHAnsi" w:eastAsiaTheme="minorEastAsia" w:hAnsiTheme="minorHAnsi" w:cstheme="minorBidi"/>
              <w:noProof/>
              <w:sz w:val="22"/>
              <w:lang w:eastAsia="zh-CN"/>
            </w:rPr>
          </w:pPr>
          <w:hyperlink w:anchor="_Toc237240177" w:history="1">
            <w:r w:rsidRPr="00A714CF">
              <w:rPr>
                <w:rStyle w:val="Hyperlink"/>
                <w:noProof/>
              </w:rPr>
              <w:t>4.7. Xây dựng dịch vụ tìm kiếm sản phẩm bằng hình ảnh</w:t>
            </w:r>
            <w:r>
              <w:rPr>
                <w:noProof/>
                <w:webHidden/>
              </w:rPr>
              <w:tab/>
            </w:r>
            <w:r>
              <w:rPr>
                <w:noProof/>
                <w:webHidden/>
              </w:rPr>
              <w:fldChar w:fldCharType="begin"/>
            </w:r>
            <w:r>
              <w:rPr>
                <w:noProof/>
                <w:webHidden/>
              </w:rPr>
              <w:instrText xml:space="preserve"> PAGEREF _Toc237240177 \h </w:instrText>
            </w:r>
            <w:r>
              <w:rPr>
                <w:noProof/>
                <w:webHidden/>
              </w:rPr>
            </w:r>
            <w:r>
              <w:rPr>
                <w:noProof/>
                <w:webHidden/>
              </w:rPr>
              <w:fldChar w:fldCharType="separate"/>
            </w:r>
            <w:r>
              <w:rPr>
                <w:noProof/>
                <w:webHidden/>
              </w:rPr>
              <w:t>25</w:t>
            </w:r>
            <w:r>
              <w:rPr>
                <w:noProof/>
                <w:webHidden/>
              </w:rPr>
              <w:fldChar w:fldCharType="end"/>
            </w:r>
          </w:hyperlink>
        </w:p>
        <w:p w:rsidR="003A6A68" w:rsidRDefault="003A6A68">
          <w:pPr>
            <w:pStyle w:val="TOC3"/>
            <w:tabs>
              <w:tab w:val="right" w:leader="dot" w:pos="9061"/>
            </w:tabs>
            <w:rPr>
              <w:rFonts w:asciiTheme="minorHAnsi" w:eastAsiaTheme="minorEastAsia" w:hAnsiTheme="minorHAnsi" w:cstheme="minorBidi"/>
              <w:noProof/>
              <w:sz w:val="22"/>
              <w:lang w:eastAsia="zh-CN"/>
            </w:rPr>
          </w:pPr>
          <w:hyperlink w:anchor="_Toc237240178" w:history="1">
            <w:r w:rsidRPr="00A714CF">
              <w:rPr>
                <w:rStyle w:val="Hyperlink"/>
                <w:noProof/>
              </w:rPr>
              <w:t>4.7.1. Luồng tìm kiếm và embedding đa phương thức</w:t>
            </w:r>
            <w:r>
              <w:rPr>
                <w:noProof/>
                <w:webHidden/>
              </w:rPr>
              <w:tab/>
            </w:r>
            <w:r>
              <w:rPr>
                <w:noProof/>
                <w:webHidden/>
              </w:rPr>
              <w:fldChar w:fldCharType="begin"/>
            </w:r>
            <w:r>
              <w:rPr>
                <w:noProof/>
                <w:webHidden/>
              </w:rPr>
              <w:instrText xml:space="preserve"> PAGEREF _Toc237240178 \h </w:instrText>
            </w:r>
            <w:r>
              <w:rPr>
                <w:noProof/>
                <w:webHidden/>
              </w:rPr>
            </w:r>
            <w:r>
              <w:rPr>
                <w:noProof/>
                <w:webHidden/>
              </w:rPr>
              <w:fldChar w:fldCharType="separate"/>
            </w:r>
            <w:r>
              <w:rPr>
                <w:noProof/>
                <w:webHidden/>
              </w:rPr>
              <w:t>25</w:t>
            </w:r>
            <w:r>
              <w:rPr>
                <w:noProof/>
                <w:webHidden/>
              </w:rPr>
              <w:fldChar w:fldCharType="end"/>
            </w:r>
          </w:hyperlink>
        </w:p>
        <w:p w:rsidR="003A6A68" w:rsidRDefault="003A6A68">
          <w:pPr>
            <w:pStyle w:val="TOC3"/>
            <w:tabs>
              <w:tab w:val="right" w:leader="dot" w:pos="9061"/>
            </w:tabs>
            <w:rPr>
              <w:rFonts w:asciiTheme="minorHAnsi" w:eastAsiaTheme="minorEastAsia" w:hAnsiTheme="minorHAnsi" w:cstheme="minorBidi"/>
              <w:noProof/>
              <w:sz w:val="22"/>
              <w:lang w:eastAsia="zh-CN"/>
            </w:rPr>
          </w:pPr>
          <w:hyperlink w:anchor="_Toc237240179" w:history="1">
            <w:r w:rsidRPr="00A714CF">
              <w:rPr>
                <w:rStyle w:val="Hyperlink"/>
                <w:noProof/>
              </w:rPr>
              <w:t>4.7.2. Đồng bộ chỉ mục qua RabbitMQ</w:t>
            </w:r>
            <w:r>
              <w:rPr>
                <w:noProof/>
                <w:webHidden/>
              </w:rPr>
              <w:tab/>
            </w:r>
            <w:r>
              <w:rPr>
                <w:noProof/>
                <w:webHidden/>
              </w:rPr>
              <w:fldChar w:fldCharType="begin"/>
            </w:r>
            <w:r>
              <w:rPr>
                <w:noProof/>
                <w:webHidden/>
              </w:rPr>
              <w:instrText xml:space="preserve"> PAGEREF _Toc237240179 \h </w:instrText>
            </w:r>
            <w:r>
              <w:rPr>
                <w:noProof/>
                <w:webHidden/>
              </w:rPr>
            </w:r>
            <w:r>
              <w:rPr>
                <w:noProof/>
                <w:webHidden/>
              </w:rPr>
              <w:fldChar w:fldCharType="separate"/>
            </w:r>
            <w:r>
              <w:rPr>
                <w:noProof/>
                <w:webHidden/>
              </w:rPr>
              <w:t>25</w:t>
            </w:r>
            <w:r>
              <w:rPr>
                <w:noProof/>
                <w:webHidden/>
              </w:rPr>
              <w:fldChar w:fldCharType="end"/>
            </w:r>
          </w:hyperlink>
        </w:p>
        <w:p w:rsidR="003A6A68" w:rsidRDefault="003A6A68">
          <w:pPr>
            <w:pStyle w:val="TOC3"/>
            <w:tabs>
              <w:tab w:val="right" w:leader="dot" w:pos="9061"/>
            </w:tabs>
            <w:rPr>
              <w:rFonts w:asciiTheme="minorHAnsi" w:eastAsiaTheme="minorEastAsia" w:hAnsiTheme="minorHAnsi" w:cstheme="minorBidi"/>
              <w:noProof/>
              <w:sz w:val="22"/>
              <w:lang w:eastAsia="zh-CN"/>
            </w:rPr>
          </w:pPr>
          <w:hyperlink w:anchor="_Toc237240180" w:history="1">
            <w:r w:rsidRPr="00A714CF">
              <w:rPr>
                <w:rStyle w:val="Hyperlink"/>
                <w:noProof/>
              </w:rPr>
              <w:t>4.7.3. Chức năng quản trị tìm kiếm hình ảnh</w:t>
            </w:r>
            <w:r>
              <w:rPr>
                <w:noProof/>
                <w:webHidden/>
              </w:rPr>
              <w:tab/>
            </w:r>
            <w:r>
              <w:rPr>
                <w:noProof/>
                <w:webHidden/>
              </w:rPr>
              <w:fldChar w:fldCharType="begin"/>
            </w:r>
            <w:r>
              <w:rPr>
                <w:noProof/>
                <w:webHidden/>
              </w:rPr>
              <w:instrText xml:space="preserve"> PAGEREF _Toc237240180 \h </w:instrText>
            </w:r>
            <w:r>
              <w:rPr>
                <w:noProof/>
                <w:webHidden/>
              </w:rPr>
            </w:r>
            <w:r>
              <w:rPr>
                <w:noProof/>
                <w:webHidden/>
              </w:rPr>
              <w:fldChar w:fldCharType="separate"/>
            </w:r>
            <w:r>
              <w:rPr>
                <w:noProof/>
                <w:webHidden/>
              </w:rPr>
              <w:t>25</w:t>
            </w:r>
            <w:r>
              <w:rPr>
                <w:noProof/>
                <w:webHidden/>
              </w:rPr>
              <w:fldChar w:fldCharType="end"/>
            </w:r>
          </w:hyperlink>
        </w:p>
        <w:p w:rsidR="003A6A68" w:rsidRDefault="003A6A68">
          <w:pPr>
            <w:pStyle w:val="TOC3"/>
            <w:tabs>
              <w:tab w:val="right" w:leader="dot" w:pos="9061"/>
            </w:tabs>
            <w:rPr>
              <w:rFonts w:asciiTheme="minorHAnsi" w:eastAsiaTheme="minorEastAsia" w:hAnsiTheme="minorHAnsi" w:cstheme="minorBidi"/>
              <w:noProof/>
              <w:sz w:val="22"/>
              <w:lang w:eastAsia="zh-CN"/>
            </w:rPr>
          </w:pPr>
          <w:hyperlink w:anchor="_Toc237240181" w:history="1">
            <w:r w:rsidRPr="00A714CF">
              <w:rPr>
                <w:rStyle w:val="Hyperlink"/>
                <w:noProof/>
              </w:rPr>
              <w:t>4.7.4. Vị trí bổ sung luồng hoạt động tìm kiếm bằng hình ảnh</w:t>
            </w:r>
            <w:r>
              <w:rPr>
                <w:noProof/>
                <w:webHidden/>
              </w:rPr>
              <w:tab/>
            </w:r>
            <w:r>
              <w:rPr>
                <w:noProof/>
                <w:webHidden/>
              </w:rPr>
              <w:fldChar w:fldCharType="begin"/>
            </w:r>
            <w:r>
              <w:rPr>
                <w:noProof/>
                <w:webHidden/>
              </w:rPr>
              <w:instrText xml:space="preserve"> PAGEREF _Toc237240181 \h </w:instrText>
            </w:r>
            <w:r>
              <w:rPr>
                <w:noProof/>
                <w:webHidden/>
              </w:rPr>
            </w:r>
            <w:r>
              <w:rPr>
                <w:noProof/>
                <w:webHidden/>
              </w:rPr>
              <w:fldChar w:fldCharType="separate"/>
            </w:r>
            <w:r>
              <w:rPr>
                <w:noProof/>
                <w:webHidden/>
              </w:rPr>
              <w:t>26</w:t>
            </w:r>
            <w:r>
              <w:rPr>
                <w:noProof/>
                <w:webHidden/>
              </w:rPr>
              <w:fldChar w:fldCharType="end"/>
            </w:r>
          </w:hyperlink>
        </w:p>
        <w:p w:rsidR="003A6A68" w:rsidRDefault="003A6A68">
          <w:pPr>
            <w:pStyle w:val="TOC3"/>
            <w:tabs>
              <w:tab w:val="right" w:leader="dot" w:pos="9061"/>
            </w:tabs>
            <w:rPr>
              <w:rFonts w:asciiTheme="minorHAnsi" w:eastAsiaTheme="minorEastAsia" w:hAnsiTheme="minorHAnsi" w:cstheme="minorBidi"/>
              <w:noProof/>
              <w:sz w:val="22"/>
              <w:lang w:eastAsia="zh-CN"/>
            </w:rPr>
          </w:pPr>
          <w:hyperlink w:anchor="_Toc237240182" w:history="1">
            <w:r w:rsidRPr="00A714CF">
              <w:rPr>
                <w:rStyle w:val="Hyperlink"/>
                <w:noProof/>
              </w:rPr>
              <w:t>4.7.5. Vị trí bổ sung hình ảnh giao diện tìm kiếm bằng hình ảnh</w:t>
            </w:r>
            <w:r>
              <w:rPr>
                <w:noProof/>
                <w:webHidden/>
              </w:rPr>
              <w:tab/>
            </w:r>
            <w:r>
              <w:rPr>
                <w:noProof/>
                <w:webHidden/>
              </w:rPr>
              <w:fldChar w:fldCharType="begin"/>
            </w:r>
            <w:r>
              <w:rPr>
                <w:noProof/>
                <w:webHidden/>
              </w:rPr>
              <w:instrText xml:space="preserve"> PAGEREF _Toc237240182 \h </w:instrText>
            </w:r>
            <w:r>
              <w:rPr>
                <w:noProof/>
                <w:webHidden/>
              </w:rPr>
            </w:r>
            <w:r>
              <w:rPr>
                <w:noProof/>
                <w:webHidden/>
              </w:rPr>
              <w:fldChar w:fldCharType="separate"/>
            </w:r>
            <w:r>
              <w:rPr>
                <w:noProof/>
                <w:webHidden/>
              </w:rPr>
              <w:t>27</w:t>
            </w:r>
            <w:r>
              <w:rPr>
                <w:noProof/>
                <w:webHidden/>
              </w:rPr>
              <w:fldChar w:fldCharType="end"/>
            </w:r>
          </w:hyperlink>
        </w:p>
        <w:p w:rsidR="003A6A68" w:rsidRDefault="003A6A68">
          <w:pPr>
            <w:pStyle w:val="TOC2"/>
            <w:tabs>
              <w:tab w:val="right" w:leader="dot" w:pos="9061"/>
            </w:tabs>
            <w:rPr>
              <w:rFonts w:asciiTheme="minorHAnsi" w:eastAsiaTheme="minorEastAsia" w:hAnsiTheme="minorHAnsi" w:cstheme="minorBidi"/>
              <w:noProof/>
              <w:sz w:val="22"/>
              <w:lang w:eastAsia="zh-CN"/>
            </w:rPr>
          </w:pPr>
          <w:hyperlink w:anchor="_Toc237240183" w:history="1">
            <w:r w:rsidRPr="00A714CF">
              <w:rPr>
                <w:rStyle w:val="Hyperlink"/>
                <w:noProof/>
              </w:rPr>
              <w:t>4.8. Xây dựng chatbot hỗ trợ khách hàng</w:t>
            </w:r>
            <w:r>
              <w:rPr>
                <w:noProof/>
                <w:webHidden/>
              </w:rPr>
              <w:tab/>
            </w:r>
            <w:r>
              <w:rPr>
                <w:noProof/>
                <w:webHidden/>
              </w:rPr>
              <w:fldChar w:fldCharType="begin"/>
            </w:r>
            <w:r>
              <w:rPr>
                <w:noProof/>
                <w:webHidden/>
              </w:rPr>
              <w:instrText xml:space="preserve"> PAGEREF _Toc237240183 \h </w:instrText>
            </w:r>
            <w:r>
              <w:rPr>
                <w:noProof/>
                <w:webHidden/>
              </w:rPr>
            </w:r>
            <w:r>
              <w:rPr>
                <w:noProof/>
                <w:webHidden/>
              </w:rPr>
              <w:fldChar w:fldCharType="separate"/>
            </w:r>
            <w:r>
              <w:rPr>
                <w:noProof/>
                <w:webHidden/>
              </w:rPr>
              <w:t>27</w:t>
            </w:r>
            <w:r>
              <w:rPr>
                <w:noProof/>
                <w:webHidden/>
              </w:rPr>
              <w:fldChar w:fldCharType="end"/>
            </w:r>
          </w:hyperlink>
        </w:p>
        <w:p w:rsidR="003A6A68" w:rsidRDefault="003A6A68">
          <w:pPr>
            <w:pStyle w:val="TOC3"/>
            <w:tabs>
              <w:tab w:val="right" w:leader="dot" w:pos="9061"/>
            </w:tabs>
            <w:rPr>
              <w:rFonts w:asciiTheme="minorHAnsi" w:eastAsiaTheme="minorEastAsia" w:hAnsiTheme="minorHAnsi" w:cstheme="minorBidi"/>
              <w:noProof/>
              <w:sz w:val="22"/>
              <w:lang w:eastAsia="zh-CN"/>
            </w:rPr>
          </w:pPr>
          <w:hyperlink w:anchor="_Toc237240184" w:history="1">
            <w:r w:rsidRPr="00A714CF">
              <w:rPr>
                <w:rStyle w:val="Hyperlink"/>
                <w:noProof/>
              </w:rPr>
              <w:t>4.8.1. Kiến trúc xử lý hội thoại</w:t>
            </w:r>
            <w:r>
              <w:rPr>
                <w:noProof/>
                <w:webHidden/>
              </w:rPr>
              <w:tab/>
            </w:r>
            <w:r>
              <w:rPr>
                <w:noProof/>
                <w:webHidden/>
              </w:rPr>
              <w:fldChar w:fldCharType="begin"/>
            </w:r>
            <w:r>
              <w:rPr>
                <w:noProof/>
                <w:webHidden/>
              </w:rPr>
              <w:instrText xml:space="preserve"> PAGEREF _Toc237240184 \h </w:instrText>
            </w:r>
            <w:r>
              <w:rPr>
                <w:noProof/>
                <w:webHidden/>
              </w:rPr>
            </w:r>
            <w:r>
              <w:rPr>
                <w:noProof/>
                <w:webHidden/>
              </w:rPr>
              <w:fldChar w:fldCharType="separate"/>
            </w:r>
            <w:r>
              <w:rPr>
                <w:noProof/>
                <w:webHidden/>
              </w:rPr>
              <w:t>27</w:t>
            </w:r>
            <w:r>
              <w:rPr>
                <w:noProof/>
                <w:webHidden/>
              </w:rPr>
              <w:fldChar w:fldCharType="end"/>
            </w:r>
          </w:hyperlink>
        </w:p>
        <w:p w:rsidR="003A6A68" w:rsidRDefault="003A6A68">
          <w:pPr>
            <w:pStyle w:val="TOC3"/>
            <w:tabs>
              <w:tab w:val="right" w:leader="dot" w:pos="9061"/>
            </w:tabs>
            <w:rPr>
              <w:rFonts w:asciiTheme="minorHAnsi" w:eastAsiaTheme="minorEastAsia" w:hAnsiTheme="minorHAnsi" w:cstheme="minorBidi"/>
              <w:noProof/>
              <w:sz w:val="22"/>
              <w:lang w:eastAsia="zh-CN"/>
            </w:rPr>
          </w:pPr>
          <w:hyperlink w:anchor="_Toc237240185" w:history="1">
            <w:r w:rsidRPr="00A714CF">
              <w:rPr>
                <w:rStyle w:val="Hyperlink"/>
                <w:noProof/>
              </w:rPr>
              <w:t>4.8.2. Công cụ và chức năng nghiệp vụ</w:t>
            </w:r>
            <w:r>
              <w:rPr>
                <w:noProof/>
                <w:webHidden/>
              </w:rPr>
              <w:tab/>
            </w:r>
            <w:r>
              <w:rPr>
                <w:noProof/>
                <w:webHidden/>
              </w:rPr>
              <w:fldChar w:fldCharType="begin"/>
            </w:r>
            <w:r>
              <w:rPr>
                <w:noProof/>
                <w:webHidden/>
              </w:rPr>
              <w:instrText xml:space="preserve"> PAGEREF _Toc237240185 \h </w:instrText>
            </w:r>
            <w:r>
              <w:rPr>
                <w:noProof/>
                <w:webHidden/>
              </w:rPr>
            </w:r>
            <w:r>
              <w:rPr>
                <w:noProof/>
                <w:webHidden/>
              </w:rPr>
              <w:fldChar w:fldCharType="separate"/>
            </w:r>
            <w:r>
              <w:rPr>
                <w:noProof/>
                <w:webHidden/>
              </w:rPr>
              <w:t>28</w:t>
            </w:r>
            <w:r>
              <w:rPr>
                <w:noProof/>
                <w:webHidden/>
              </w:rPr>
              <w:fldChar w:fldCharType="end"/>
            </w:r>
          </w:hyperlink>
        </w:p>
        <w:p w:rsidR="003A6A68" w:rsidRDefault="003A6A68">
          <w:pPr>
            <w:pStyle w:val="TOC3"/>
            <w:tabs>
              <w:tab w:val="right" w:leader="dot" w:pos="9061"/>
            </w:tabs>
            <w:rPr>
              <w:rFonts w:asciiTheme="minorHAnsi" w:eastAsiaTheme="minorEastAsia" w:hAnsiTheme="minorHAnsi" w:cstheme="minorBidi"/>
              <w:noProof/>
              <w:sz w:val="22"/>
              <w:lang w:eastAsia="zh-CN"/>
            </w:rPr>
          </w:pPr>
          <w:hyperlink w:anchor="_Toc237240186" w:history="1">
            <w:r w:rsidRPr="00A714CF">
              <w:rPr>
                <w:rStyle w:val="Hyperlink"/>
                <w:noProof/>
              </w:rPr>
              <w:t>4.8.3. Kiểm soát hành động và an toàn</w:t>
            </w:r>
            <w:r>
              <w:rPr>
                <w:noProof/>
                <w:webHidden/>
              </w:rPr>
              <w:tab/>
            </w:r>
            <w:r>
              <w:rPr>
                <w:noProof/>
                <w:webHidden/>
              </w:rPr>
              <w:fldChar w:fldCharType="begin"/>
            </w:r>
            <w:r>
              <w:rPr>
                <w:noProof/>
                <w:webHidden/>
              </w:rPr>
              <w:instrText xml:space="preserve"> PAGEREF _Toc237240186 \h </w:instrText>
            </w:r>
            <w:r>
              <w:rPr>
                <w:noProof/>
                <w:webHidden/>
              </w:rPr>
            </w:r>
            <w:r>
              <w:rPr>
                <w:noProof/>
                <w:webHidden/>
              </w:rPr>
              <w:fldChar w:fldCharType="separate"/>
            </w:r>
            <w:r>
              <w:rPr>
                <w:noProof/>
                <w:webHidden/>
              </w:rPr>
              <w:t>28</w:t>
            </w:r>
            <w:r>
              <w:rPr>
                <w:noProof/>
                <w:webHidden/>
              </w:rPr>
              <w:fldChar w:fldCharType="end"/>
            </w:r>
          </w:hyperlink>
        </w:p>
        <w:p w:rsidR="003A6A68" w:rsidRDefault="003A6A68">
          <w:pPr>
            <w:pStyle w:val="TOC3"/>
            <w:tabs>
              <w:tab w:val="right" w:leader="dot" w:pos="9061"/>
            </w:tabs>
            <w:rPr>
              <w:rFonts w:asciiTheme="minorHAnsi" w:eastAsiaTheme="minorEastAsia" w:hAnsiTheme="minorHAnsi" w:cstheme="minorBidi"/>
              <w:noProof/>
              <w:sz w:val="22"/>
              <w:lang w:eastAsia="zh-CN"/>
            </w:rPr>
          </w:pPr>
          <w:hyperlink w:anchor="_Toc237240187" w:history="1">
            <w:r w:rsidRPr="00A714CF">
              <w:rPr>
                <w:rStyle w:val="Hyperlink"/>
                <w:noProof/>
              </w:rPr>
              <w:t>4.8.4. Vị trí bổ sung luồng hoạt động của chatbot</w:t>
            </w:r>
            <w:r>
              <w:rPr>
                <w:noProof/>
                <w:webHidden/>
              </w:rPr>
              <w:tab/>
            </w:r>
            <w:r>
              <w:rPr>
                <w:noProof/>
                <w:webHidden/>
              </w:rPr>
              <w:fldChar w:fldCharType="begin"/>
            </w:r>
            <w:r>
              <w:rPr>
                <w:noProof/>
                <w:webHidden/>
              </w:rPr>
              <w:instrText xml:space="preserve"> PAGEREF _Toc237240187 \h </w:instrText>
            </w:r>
            <w:r>
              <w:rPr>
                <w:noProof/>
                <w:webHidden/>
              </w:rPr>
            </w:r>
            <w:r>
              <w:rPr>
                <w:noProof/>
                <w:webHidden/>
              </w:rPr>
              <w:fldChar w:fldCharType="separate"/>
            </w:r>
            <w:r>
              <w:rPr>
                <w:noProof/>
                <w:webHidden/>
              </w:rPr>
              <w:t>29</w:t>
            </w:r>
            <w:r>
              <w:rPr>
                <w:noProof/>
                <w:webHidden/>
              </w:rPr>
              <w:fldChar w:fldCharType="end"/>
            </w:r>
          </w:hyperlink>
        </w:p>
        <w:p w:rsidR="003A6A68" w:rsidRDefault="003A6A68">
          <w:pPr>
            <w:pStyle w:val="TOC3"/>
            <w:tabs>
              <w:tab w:val="right" w:leader="dot" w:pos="9061"/>
            </w:tabs>
            <w:rPr>
              <w:rFonts w:asciiTheme="minorHAnsi" w:eastAsiaTheme="minorEastAsia" w:hAnsiTheme="minorHAnsi" w:cstheme="minorBidi"/>
              <w:noProof/>
              <w:sz w:val="22"/>
              <w:lang w:eastAsia="zh-CN"/>
            </w:rPr>
          </w:pPr>
          <w:hyperlink w:anchor="_Toc237240188" w:history="1">
            <w:r w:rsidRPr="00A714CF">
              <w:rPr>
                <w:rStyle w:val="Hyperlink"/>
                <w:noProof/>
              </w:rPr>
              <w:t>4.8.5. Vị trí bổ sung hình ảnh giao diện chatbot</w:t>
            </w:r>
            <w:r>
              <w:rPr>
                <w:noProof/>
                <w:webHidden/>
              </w:rPr>
              <w:tab/>
            </w:r>
            <w:r>
              <w:rPr>
                <w:noProof/>
                <w:webHidden/>
              </w:rPr>
              <w:fldChar w:fldCharType="begin"/>
            </w:r>
            <w:r>
              <w:rPr>
                <w:noProof/>
                <w:webHidden/>
              </w:rPr>
              <w:instrText xml:space="preserve"> PAGEREF _Toc237240188 \h </w:instrText>
            </w:r>
            <w:r>
              <w:rPr>
                <w:noProof/>
                <w:webHidden/>
              </w:rPr>
            </w:r>
            <w:r>
              <w:rPr>
                <w:noProof/>
                <w:webHidden/>
              </w:rPr>
              <w:fldChar w:fldCharType="separate"/>
            </w:r>
            <w:r>
              <w:rPr>
                <w:noProof/>
                <w:webHidden/>
              </w:rPr>
              <w:t>30</w:t>
            </w:r>
            <w:r>
              <w:rPr>
                <w:noProof/>
                <w:webHidden/>
              </w:rPr>
              <w:fldChar w:fldCharType="end"/>
            </w:r>
          </w:hyperlink>
        </w:p>
        <w:p w:rsidR="003A6A68" w:rsidRDefault="003A6A68">
          <w:pPr>
            <w:pStyle w:val="TOC1"/>
            <w:tabs>
              <w:tab w:val="right" w:leader="dot" w:pos="9061"/>
            </w:tabs>
            <w:rPr>
              <w:rFonts w:asciiTheme="minorHAnsi" w:eastAsiaTheme="minorEastAsia" w:hAnsiTheme="minorHAnsi" w:cstheme="minorBidi"/>
              <w:noProof/>
              <w:sz w:val="22"/>
              <w:lang w:eastAsia="zh-CN"/>
            </w:rPr>
          </w:pPr>
          <w:hyperlink w:anchor="_Toc237240189" w:history="1">
            <w:r w:rsidRPr="00A714CF">
              <w:rPr>
                <w:rStyle w:val="Hyperlink"/>
                <w:noProof/>
              </w:rPr>
              <w:t>CHƯƠNG 5: KIỂM THỬ VÀ ĐÁNH GIÁ</w:t>
            </w:r>
            <w:r>
              <w:rPr>
                <w:noProof/>
                <w:webHidden/>
              </w:rPr>
              <w:tab/>
            </w:r>
            <w:r>
              <w:rPr>
                <w:noProof/>
                <w:webHidden/>
              </w:rPr>
              <w:fldChar w:fldCharType="begin"/>
            </w:r>
            <w:r>
              <w:rPr>
                <w:noProof/>
                <w:webHidden/>
              </w:rPr>
              <w:instrText xml:space="preserve"> PAGEREF _Toc237240189 \h </w:instrText>
            </w:r>
            <w:r>
              <w:rPr>
                <w:noProof/>
                <w:webHidden/>
              </w:rPr>
            </w:r>
            <w:r>
              <w:rPr>
                <w:noProof/>
                <w:webHidden/>
              </w:rPr>
              <w:fldChar w:fldCharType="separate"/>
            </w:r>
            <w:r>
              <w:rPr>
                <w:noProof/>
                <w:webHidden/>
              </w:rPr>
              <w:t>31</w:t>
            </w:r>
            <w:r>
              <w:rPr>
                <w:noProof/>
                <w:webHidden/>
              </w:rPr>
              <w:fldChar w:fldCharType="end"/>
            </w:r>
          </w:hyperlink>
        </w:p>
        <w:p w:rsidR="003A6A68" w:rsidRDefault="003A6A68">
          <w:pPr>
            <w:pStyle w:val="TOC2"/>
            <w:tabs>
              <w:tab w:val="right" w:leader="dot" w:pos="9061"/>
            </w:tabs>
            <w:rPr>
              <w:rFonts w:asciiTheme="minorHAnsi" w:eastAsiaTheme="minorEastAsia" w:hAnsiTheme="minorHAnsi" w:cstheme="minorBidi"/>
              <w:noProof/>
              <w:sz w:val="22"/>
              <w:lang w:eastAsia="zh-CN"/>
            </w:rPr>
          </w:pPr>
          <w:hyperlink w:anchor="_Toc237240190" w:history="1">
            <w:r w:rsidRPr="00A714CF">
              <w:rPr>
                <w:rStyle w:val="Hyperlink"/>
                <w:noProof/>
              </w:rPr>
              <w:t>5.1. Chiến lược kiểm thử</w:t>
            </w:r>
            <w:r>
              <w:rPr>
                <w:noProof/>
                <w:webHidden/>
              </w:rPr>
              <w:tab/>
            </w:r>
            <w:r>
              <w:rPr>
                <w:noProof/>
                <w:webHidden/>
              </w:rPr>
              <w:fldChar w:fldCharType="begin"/>
            </w:r>
            <w:r>
              <w:rPr>
                <w:noProof/>
                <w:webHidden/>
              </w:rPr>
              <w:instrText xml:space="preserve"> PAGEREF _Toc237240190 \h </w:instrText>
            </w:r>
            <w:r>
              <w:rPr>
                <w:noProof/>
                <w:webHidden/>
              </w:rPr>
            </w:r>
            <w:r>
              <w:rPr>
                <w:noProof/>
                <w:webHidden/>
              </w:rPr>
              <w:fldChar w:fldCharType="separate"/>
            </w:r>
            <w:r>
              <w:rPr>
                <w:noProof/>
                <w:webHidden/>
              </w:rPr>
              <w:t>31</w:t>
            </w:r>
            <w:r>
              <w:rPr>
                <w:noProof/>
                <w:webHidden/>
              </w:rPr>
              <w:fldChar w:fldCharType="end"/>
            </w:r>
          </w:hyperlink>
        </w:p>
        <w:p w:rsidR="003A6A68" w:rsidRDefault="003A6A68">
          <w:pPr>
            <w:pStyle w:val="TOC2"/>
            <w:tabs>
              <w:tab w:val="right" w:leader="dot" w:pos="9061"/>
            </w:tabs>
            <w:rPr>
              <w:rFonts w:asciiTheme="minorHAnsi" w:eastAsiaTheme="minorEastAsia" w:hAnsiTheme="minorHAnsi" w:cstheme="minorBidi"/>
              <w:noProof/>
              <w:sz w:val="22"/>
              <w:lang w:eastAsia="zh-CN"/>
            </w:rPr>
          </w:pPr>
          <w:hyperlink w:anchor="_Toc237240191" w:history="1">
            <w:r w:rsidRPr="00A714CF">
              <w:rPr>
                <w:rStyle w:val="Hyperlink"/>
                <w:noProof/>
              </w:rPr>
              <w:t>5.2. Môi trường kiểm thử</w:t>
            </w:r>
            <w:r>
              <w:rPr>
                <w:noProof/>
                <w:webHidden/>
              </w:rPr>
              <w:tab/>
            </w:r>
            <w:r>
              <w:rPr>
                <w:noProof/>
                <w:webHidden/>
              </w:rPr>
              <w:fldChar w:fldCharType="begin"/>
            </w:r>
            <w:r>
              <w:rPr>
                <w:noProof/>
                <w:webHidden/>
              </w:rPr>
              <w:instrText xml:space="preserve"> PAGEREF _Toc237240191 \h </w:instrText>
            </w:r>
            <w:r>
              <w:rPr>
                <w:noProof/>
                <w:webHidden/>
              </w:rPr>
            </w:r>
            <w:r>
              <w:rPr>
                <w:noProof/>
                <w:webHidden/>
              </w:rPr>
              <w:fldChar w:fldCharType="separate"/>
            </w:r>
            <w:r>
              <w:rPr>
                <w:noProof/>
                <w:webHidden/>
              </w:rPr>
              <w:t>31</w:t>
            </w:r>
            <w:r>
              <w:rPr>
                <w:noProof/>
                <w:webHidden/>
              </w:rPr>
              <w:fldChar w:fldCharType="end"/>
            </w:r>
          </w:hyperlink>
        </w:p>
        <w:p w:rsidR="003A6A68" w:rsidRDefault="003A6A68">
          <w:pPr>
            <w:pStyle w:val="TOC2"/>
            <w:tabs>
              <w:tab w:val="right" w:leader="dot" w:pos="9061"/>
            </w:tabs>
            <w:rPr>
              <w:rFonts w:asciiTheme="minorHAnsi" w:eastAsiaTheme="minorEastAsia" w:hAnsiTheme="minorHAnsi" w:cstheme="minorBidi"/>
              <w:noProof/>
              <w:sz w:val="22"/>
              <w:lang w:eastAsia="zh-CN"/>
            </w:rPr>
          </w:pPr>
          <w:hyperlink w:anchor="_Toc237240192" w:history="1">
            <w:r w:rsidRPr="00A714CF">
              <w:rPr>
                <w:rStyle w:val="Hyperlink"/>
                <w:noProof/>
              </w:rPr>
              <w:t>5.3. Các trường hợp kiểm thử tiêu biểu</w:t>
            </w:r>
            <w:r>
              <w:rPr>
                <w:noProof/>
                <w:webHidden/>
              </w:rPr>
              <w:tab/>
            </w:r>
            <w:r>
              <w:rPr>
                <w:noProof/>
                <w:webHidden/>
              </w:rPr>
              <w:fldChar w:fldCharType="begin"/>
            </w:r>
            <w:r>
              <w:rPr>
                <w:noProof/>
                <w:webHidden/>
              </w:rPr>
              <w:instrText xml:space="preserve"> PAGEREF _Toc237240192 \h </w:instrText>
            </w:r>
            <w:r>
              <w:rPr>
                <w:noProof/>
                <w:webHidden/>
              </w:rPr>
            </w:r>
            <w:r>
              <w:rPr>
                <w:noProof/>
                <w:webHidden/>
              </w:rPr>
              <w:fldChar w:fldCharType="separate"/>
            </w:r>
            <w:r>
              <w:rPr>
                <w:noProof/>
                <w:webHidden/>
              </w:rPr>
              <w:t>31</w:t>
            </w:r>
            <w:r>
              <w:rPr>
                <w:noProof/>
                <w:webHidden/>
              </w:rPr>
              <w:fldChar w:fldCharType="end"/>
            </w:r>
          </w:hyperlink>
        </w:p>
        <w:p w:rsidR="003A6A68" w:rsidRDefault="003A6A68">
          <w:pPr>
            <w:pStyle w:val="TOC2"/>
            <w:tabs>
              <w:tab w:val="right" w:leader="dot" w:pos="9061"/>
            </w:tabs>
            <w:rPr>
              <w:rFonts w:asciiTheme="minorHAnsi" w:eastAsiaTheme="minorEastAsia" w:hAnsiTheme="minorHAnsi" w:cstheme="minorBidi"/>
              <w:noProof/>
              <w:sz w:val="22"/>
              <w:lang w:eastAsia="zh-CN"/>
            </w:rPr>
          </w:pPr>
          <w:hyperlink w:anchor="_Toc237240193" w:history="1">
            <w:r w:rsidRPr="00A714CF">
              <w:rPr>
                <w:rStyle w:val="Hyperlink"/>
                <w:noProof/>
              </w:rPr>
              <w:t>5.4. Kết quả kiểm thử và build</w:t>
            </w:r>
            <w:r>
              <w:rPr>
                <w:noProof/>
                <w:webHidden/>
              </w:rPr>
              <w:tab/>
            </w:r>
            <w:r>
              <w:rPr>
                <w:noProof/>
                <w:webHidden/>
              </w:rPr>
              <w:fldChar w:fldCharType="begin"/>
            </w:r>
            <w:r>
              <w:rPr>
                <w:noProof/>
                <w:webHidden/>
              </w:rPr>
              <w:instrText xml:space="preserve"> PAGEREF _Toc237240193 \h </w:instrText>
            </w:r>
            <w:r>
              <w:rPr>
                <w:noProof/>
                <w:webHidden/>
              </w:rPr>
            </w:r>
            <w:r>
              <w:rPr>
                <w:noProof/>
                <w:webHidden/>
              </w:rPr>
              <w:fldChar w:fldCharType="separate"/>
            </w:r>
            <w:r>
              <w:rPr>
                <w:noProof/>
                <w:webHidden/>
              </w:rPr>
              <w:t>33</w:t>
            </w:r>
            <w:r>
              <w:rPr>
                <w:noProof/>
                <w:webHidden/>
              </w:rPr>
              <w:fldChar w:fldCharType="end"/>
            </w:r>
          </w:hyperlink>
        </w:p>
        <w:p w:rsidR="003A6A68" w:rsidRDefault="003A6A68">
          <w:pPr>
            <w:pStyle w:val="TOC2"/>
            <w:tabs>
              <w:tab w:val="right" w:leader="dot" w:pos="9061"/>
            </w:tabs>
            <w:rPr>
              <w:rFonts w:asciiTheme="minorHAnsi" w:eastAsiaTheme="minorEastAsia" w:hAnsiTheme="minorHAnsi" w:cstheme="minorBidi"/>
              <w:noProof/>
              <w:sz w:val="22"/>
              <w:lang w:eastAsia="zh-CN"/>
            </w:rPr>
          </w:pPr>
          <w:hyperlink w:anchor="_Toc237240194" w:history="1">
            <w:r w:rsidRPr="00A714CF">
              <w:rPr>
                <w:rStyle w:val="Hyperlink"/>
                <w:noProof/>
              </w:rPr>
              <w:t>5.5. Đánh giá kết quả</w:t>
            </w:r>
            <w:r>
              <w:rPr>
                <w:noProof/>
                <w:webHidden/>
              </w:rPr>
              <w:tab/>
            </w:r>
            <w:r>
              <w:rPr>
                <w:noProof/>
                <w:webHidden/>
              </w:rPr>
              <w:fldChar w:fldCharType="begin"/>
            </w:r>
            <w:r>
              <w:rPr>
                <w:noProof/>
                <w:webHidden/>
              </w:rPr>
              <w:instrText xml:space="preserve"> PAGEREF _Toc237240194 \h </w:instrText>
            </w:r>
            <w:r>
              <w:rPr>
                <w:noProof/>
                <w:webHidden/>
              </w:rPr>
            </w:r>
            <w:r>
              <w:rPr>
                <w:noProof/>
                <w:webHidden/>
              </w:rPr>
              <w:fldChar w:fldCharType="separate"/>
            </w:r>
            <w:r>
              <w:rPr>
                <w:noProof/>
                <w:webHidden/>
              </w:rPr>
              <w:t>36</w:t>
            </w:r>
            <w:r>
              <w:rPr>
                <w:noProof/>
                <w:webHidden/>
              </w:rPr>
              <w:fldChar w:fldCharType="end"/>
            </w:r>
          </w:hyperlink>
        </w:p>
        <w:p w:rsidR="003A6A68" w:rsidRDefault="003A6A68">
          <w:pPr>
            <w:pStyle w:val="TOC3"/>
            <w:tabs>
              <w:tab w:val="right" w:leader="dot" w:pos="9061"/>
            </w:tabs>
            <w:rPr>
              <w:rFonts w:asciiTheme="minorHAnsi" w:eastAsiaTheme="minorEastAsia" w:hAnsiTheme="minorHAnsi" w:cstheme="minorBidi"/>
              <w:noProof/>
              <w:sz w:val="22"/>
              <w:lang w:eastAsia="zh-CN"/>
            </w:rPr>
          </w:pPr>
          <w:hyperlink w:anchor="_Toc237240195" w:history="1">
            <w:r w:rsidRPr="00A714CF">
              <w:rPr>
                <w:rStyle w:val="Hyperlink"/>
                <w:noProof/>
              </w:rPr>
              <w:t>5.5.1. Kết quả đạt được</w:t>
            </w:r>
            <w:r>
              <w:rPr>
                <w:noProof/>
                <w:webHidden/>
              </w:rPr>
              <w:tab/>
            </w:r>
            <w:r>
              <w:rPr>
                <w:noProof/>
                <w:webHidden/>
              </w:rPr>
              <w:fldChar w:fldCharType="begin"/>
            </w:r>
            <w:r>
              <w:rPr>
                <w:noProof/>
                <w:webHidden/>
              </w:rPr>
              <w:instrText xml:space="preserve"> PAGEREF _Toc237240195 \h </w:instrText>
            </w:r>
            <w:r>
              <w:rPr>
                <w:noProof/>
                <w:webHidden/>
              </w:rPr>
            </w:r>
            <w:r>
              <w:rPr>
                <w:noProof/>
                <w:webHidden/>
              </w:rPr>
              <w:fldChar w:fldCharType="separate"/>
            </w:r>
            <w:r>
              <w:rPr>
                <w:noProof/>
                <w:webHidden/>
              </w:rPr>
              <w:t>36</w:t>
            </w:r>
            <w:r>
              <w:rPr>
                <w:noProof/>
                <w:webHidden/>
              </w:rPr>
              <w:fldChar w:fldCharType="end"/>
            </w:r>
          </w:hyperlink>
        </w:p>
        <w:p w:rsidR="003A6A68" w:rsidRDefault="003A6A68">
          <w:pPr>
            <w:pStyle w:val="TOC3"/>
            <w:tabs>
              <w:tab w:val="right" w:leader="dot" w:pos="9061"/>
            </w:tabs>
            <w:rPr>
              <w:rFonts w:asciiTheme="minorHAnsi" w:eastAsiaTheme="minorEastAsia" w:hAnsiTheme="minorHAnsi" w:cstheme="minorBidi"/>
              <w:noProof/>
              <w:sz w:val="22"/>
              <w:lang w:eastAsia="zh-CN"/>
            </w:rPr>
          </w:pPr>
          <w:hyperlink w:anchor="_Toc237240196" w:history="1">
            <w:r w:rsidRPr="00A714CF">
              <w:rPr>
                <w:rStyle w:val="Hyperlink"/>
                <w:noProof/>
              </w:rPr>
              <w:t>Hệ thống áp dụng JWT, refresh token, RBAC, transaction, Flyway migration và Docker. Chatbot khách hàng và tìm kiếm hình ảnh được tách thành dịch vụ Python; RabbitMQ hỗ trợ cập nhật chỉ mục ảnh bất đồng bộ. Các chức năng quản trị, kho và báo cáo sử dụng chung dữ liệu nghiệp vụ từ backend.</w:t>
            </w:r>
            <w:r>
              <w:rPr>
                <w:noProof/>
                <w:webHidden/>
              </w:rPr>
              <w:tab/>
            </w:r>
            <w:r>
              <w:rPr>
                <w:noProof/>
                <w:webHidden/>
              </w:rPr>
              <w:fldChar w:fldCharType="begin"/>
            </w:r>
            <w:r>
              <w:rPr>
                <w:noProof/>
                <w:webHidden/>
              </w:rPr>
              <w:instrText xml:space="preserve"> PAGEREF _Toc237240196 \h </w:instrText>
            </w:r>
            <w:r>
              <w:rPr>
                <w:noProof/>
                <w:webHidden/>
              </w:rPr>
            </w:r>
            <w:r>
              <w:rPr>
                <w:noProof/>
                <w:webHidden/>
              </w:rPr>
              <w:fldChar w:fldCharType="separate"/>
            </w:r>
            <w:r>
              <w:rPr>
                <w:noProof/>
                <w:webHidden/>
              </w:rPr>
              <w:t>36</w:t>
            </w:r>
            <w:r>
              <w:rPr>
                <w:noProof/>
                <w:webHidden/>
              </w:rPr>
              <w:fldChar w:fldCharType="end"/>
            </w:r>
          </w:hyperlink>
        </w:p>
        <w:p w:rsidR="003A6A68" w:rsidRDefault="003A6A68">
          <w:pPr>
            <w:pStyle w:val="TOC3"/>
            <w:tabs>
              <w:tab w:val="right" w:leader="dot" w:pos="9061"/>
            </w:tabs>
            <w:rPr>
              <w:rFonts w:asciiTheme="minorHAnsi" w:eastAsiaTheme="minorEastAsia" w:hAnsiTheme="minorHAnsi" w:cstheme="minorBidi"/>
              <w:noProof/>
              <w:sz w:val="22"/>
              <w:lang w:eastAsia="zh-CN"/>
            </w:rPr>
          </w:pPr>
          <w:hyperlink w:anchor="_Toc237240197" w:history="1">
            <w:r w:rsidRPr="00A714CF">
              <w:rPr>
                <w:rStyle w:val="Hyperlink"/>
                <w:noProof/>
              </w:rPr>
              <w:t>Phạm vi đánh giá tập trung vào tính đúng đắn của chức năng và khả năng tích hợp; các chỉ số hiệu năng production chưa được xem là kết quả của đề tài.</w:t>
            </w:r>
            <w:r>
              <w:rPr>
                <w:noProof/>
                <w:webHidden/>
              </w:rPr>
              <w:tab/>
            </w:r>
            <w:r>
              <w:rPr>
                <w:noProof/>
                <w:webHidden/>
              </w:rPr>
              <w:fldChar w:fldCharType="begin"/>
            </w:r>
            <w:r>
              <w:rPr>
                <w:noProof/>
                <w:webHidden/>
              </w:rPr>
              <w:instrText xml:space="preserve"> PAGEREF _Toc237240197 \h </w:instrText>
            </w:r>
            <w:r>
              <w:rPr>
                <w:noProof/>
                <w:webHidden/>
              </w:rPr>
            </w:r>
            <w:r>
              <w:rPr>
                <w:noProof/>
                <w:webHidden/>
              </w:rPr>
              <w:fldChar w:fldCharType="separate"/>
            </w:r>
            <w:r>
              <w:rPr>
                <w:noProof/>
                <w:webHidden/>
              </w:rPr>
              <w:t>37</w:t>
            </w:r>
            <w:r>
              <w:rPr>
                <w:noProof/>
                <w:webHidden/>
              </w:rPr>
              <w:fldChar w:fldCharType="end"/>
            </w:r>
          </w:hyperlink>
        </w:p>
        <w:p w:rsidR="003A6A68" w:rsidRDefault="003A6A68">
          <w:pPr>
            <w:pStyle w:val="TOC2"/>
            <w:tabs>
              <w:tab w:val="right" w:leader="dot" w:pos="9061"/>
            </w:tabs>
            <w:rPr>
              <w:rFonts w:asciiTheme="minorHAnsi" w:eastAsiaTheme="minorEastAsia" w:hAnsiTheme="minorHAnsi" w:cstheme="minorBidi"/>
              <w:noProof/>
              <w:sz w:val="22"/>
              <w:lang w:eastAsia="zh-CN"/>
            </w:rPr>
          </w:pPr>
          <w:hyperlink w:anchor="_Toc237240198" w:history="1">
            <w:r w:rsidRPr="00A714CF">
              <w:rPr>
                <w:rStyle w:val="Hyperlink"/>
                <w:noProof/>
              </w:rPr>
              <w:t>Khi triển khai production, hệ thống cần sử dụng HTTPS, quản lý secret tập trung, cấu hình domain callback, sao lưu cơ sở dữ liệu, CI/CD và quy trình rollback. Các dịch vụ ngoài cần timeout, retry có kiểm soát và cơ chế cô lập lỗi.</w:t>
            </w:r>
            <w:r>
              <w:rPr>
                <w:noProof/>
                <w:webHidden/>
              </w:rPr>
              <w:tab/>
            </w:r>
            <w:r>
              <w:rPr>
                <w:noProof/>
                <w:webHidden/>
              </w:rPr>
              <w:fldChar w:fldCharType="begin"/>
            </w:r>
            <w:r>
              <w:rPr>
                <w:noProof/>
                <w:webHidden/>
              </w:rPr>
              <w:instrText xml:space="preserve"> PAGEREF _Toc237240198 \h </w:instrText>
            </w:r>
            <w:r>
              <w:rPr>
                <w:noProof/>
                <w:webHidden/>
              </w:rPr>
            </w:r>
            <w:r>
              <w:rPr>
                <w:noProof/>
                <w:webHidden/>
              </w:rPr>
              <w:fldChar w:fldCharType="separate"/>
            </w:r>
            <w:r>
              <w:rPr>
                <w:noProof/>
                <w:webHidden/>
              </w:rPr>
              <w:t>37</w:t>
            </w:r>
            <w:r>
              <w:rPr>
                <w:noProof/>
                <w:webHidden/>
              </w:rPr>
              <w:fldChar w:fldCharType="end"/>
            </w:r>
          </w:hyperlink>
        </w:p>
        <w:p w:rsidR="003A6A68" w:rsidRDefault="003A6A68">
          <w:pPr>
            <w:pStyle w:val="TOC2"/>
            <w:tabs>
              <w:tab w:val="right" w:leader="dot" w:pos="9061"/>
            </w:tabs>
            <w:rPr>
              <w:rFonts w:asciiTheme="minorHAnsi" w:eastAsiaTheme="minorEastAsia" w:hAnsiTheme="minorHAnsi" w:cstheme="minorBidi"/>
              <w:noProof/>
              <w:sz w:val="22"/>
              <w:lang w:eastAsia="zh-CN"/>
            </w:rPr>
          </w:pPr>
          <w:hyperlink w:anchor="_Toc237240199" w:history="1">
            <w:r w:rsidRPr="00A714CF">
              <w:rPr>
                <w:rStyle w:val="Hyperlink"/>
                <w:noProof/>
              </w:rPr>
              <w:t>Ngoài unit test, chatbot được đánh giá theo khả năng xác định đúng ý định, lựa chọn đúng công cụ, trả lời dựa trên dữ liệu, yêu cầu làm rõ khi thiếu thông tin và chỉ thực hiện hành động ghi sau khi người dùng xác nhận.</w:t>
            </w:r>
            <w:r>
              <w:rPr>
                <w:noProof/>
                <w:webHidden/>
              </w:rPr>
              <w:tab/>
            </w:r>
            <w:r>
              <w:rPr>
                <w:noProof/>
                <w:webHidden/>
              </w:rPr>
              <w:fldChar w:fldCharType="begin"/>
            </w:r>
            <w:r>
              <w:rPr>
                <w:noProof/>
                <w:webHidden/>
              </w:rPr>
              <w:instrText xml:space="preserve"> PAGEREF _Toc237240199 \h </w:instrText>
            </w:r>
            <w:r>
              <w:rPr>
                <w:noProof/>
                <w:webHidden/>
              </w:rPr>
            </w:r>
            <w:r>
              <w:rPr>
                <w:noProof/>
                <w:webHidden/>
              </w:rPr>
              <w:fldChar w:fldCharType="separate"/>
            </w:r>
            <w:r>
              <w:rPr>
                <w:noProof/>
                <w:webHidden/>
              </w:rPr>
              <w:t>37</w:t>
            </w:r>
            <w:r>
              <w:rPr>
                <w:noProof/>
                <w:webHidden/>
              </w:rPr>
              <w:fldChar w:fldCharType="end"/>
            </w:r>
          </w:hyperlink>
        </w:p>
        <w:p w:rsidR="003A6A68" w:rsidRDefault="003A6A68">
          <w:pPr>
            <w:pStyle w:val="TOC2"/>
            <w:tabs>
              <w:tab w:val="right" w:leader="dot" w:pos="9061"/>
            </w:tabs>
            <w:rPr>
              <w:rFonts w:asciiTheme="minorHAnsi" w:eastAsiaTheme="minorEastAsia" w:hAnsiTheme="minorHAnsi" w:cstheme="minorBidi"/>
              <w:noProof/>
              <w:sz w:val="22"/>
              <w:lang w:eastAsia="zh-CN"/>
            </w:rPr>
          </w:pPr>
          <w:hyperlink w:anchor="_Toc237240200" w:history="1">
            <w:r w:rsidRPr="00A714CF">
              <w:rPr>
                <w:rStyle w:val="Hyperlink"/>
                <w:noProof/>
              </w:rPr>
              <w:t>Visual-search-service được đánh giá qua tính đúng đắn của API, xử lý ảnh đầu vào, tạo embedding, truy vấn vector, consumer RabbitMQ, retry và readiness. Các tiêu chí vận hành gồm độ phủ chỉ mục, tỷ lệ job thành công, thời gian tìm kiếm và khả năng xử lý an toàn khi provider hoặc RabbitMQ gặp lỗi.</w:t>
            </w:r>
            <w:r>
              <w:rPr>
                <w:noProof/>
                <w:webHidden/>
              </w:rPr>
              <w:tab/>
            </w:r>
            <w:r>
              <w:rPr>
                <w:noProof/>
                <w:webHidden/>
              </w:rPr>
              <w:fldChar w:fldCharType="begin"/>
            </w:r>
            <w:r>
              <w:rPr>
                <w:noProof/>
                <w:webHidden/>
              </w:rPr>
              <w:instrText xml:space="preserve"> PAGEREF _Toc237240200 \h </w:instrText>
            </w:r>
            <w:r>
              <w:rPr>
                <w:noProof/>
                <w:webHidden/>
              </w:rPr>
            </w:r>
            <w:r>
              <w:rPr>
                <w:noProof/>
                <w:webHidden/>
              </w:rPr>
              <w:fldChar w:fldCharType="separate"/>
            </w:r>
            <w:r>
              <w:rPr>
                <w:noProof/>
                <w:webHidden/>
              </w:rPr>
              <w:t>38</w:t>
            </w:r>
            <w:r>
              <w:rPr>
                <w:noProof/>
                <w:webHidden/>
              </w:rPr>
              <w:fldChar w:fldCharType="end"/>
            </w:r>
          </w:hyperlink>
        </w:p>
        <w:p w:rsidR="003A6A68" w:rsidRDefault="003A6A68">
          <w:pPr>
            <w:pStyle w:val="TOC3"/>
            <w:tabs>
              <w:tab w:val="right" w:leader="dot" w:pos="9061"/>
            </w:tabs>
            <w:rPr>
              <w:rFonts w:asciiTheme="minorHAnsi" w:eastAsiaTheme="minorEastAsia" w:hAnsiTheme="minorHAnsi" w:cstheme="minorBidi"/>
              <w:noProof/>
              <w:sz w:val="22"/>
              <w:lang w:eastAsia="zh-CN"/>
            </w:rPr>
          </w:pPr>
          <w:hyperlink w:anchor="_Toc237240201" w:history="1">
            <w:r w:rsidRPr="00A714CF">
              <w:rPr>
                <w:rStyle w:val="Hyperlink"/>
                <w:noProof/>
              </w:rPr>
              <w:t>5.8.1. Kết quả backend lõi</w:t>
            </w:r>
            <w:r>
              <w:rPr>
                <w:noProof/>
                <w:webHidden/>
              </w:rPr>
              <w:tab/>
            </w:r>
            <w:r>
              <w:rPr>
                <w:noProof/>
                <w:webHidden/>
              </w:rPr>
              <w:fldChar w:fldCharType="begin"/>
            </w:r>
            <w:r>
              <w:rPr>
                <w:noProof/>
                <w:webHidden/>
              </w:rPr>
              <w:instrText xml:space="preserve"> PAGEREF _Toc237240201 \h </w:instrText>
            </w:r>
            <w:r>
              <w:rPr>
                <w:noProof/>
                <w:webHidden/>
              </w:rPr>
            </w:r>
            <w:r>
              <w:rPr>
                <w:noProof/>
                <w:webHidden/>
              </w:rPr>
              <w:fldChar w:fldCharType="separate"/>
            </w:r>
            <w:r>
              <w:rPr>
                <w:noProof/>
                <w:webHidden/>
              </w:rPr>
              <w:t>38</w:t>
            </w:r>
            <w:r>
              <w:rPr>
                <w:noProof/>
                <w:webHidden/>
              </w:rPr>
              <w:fldChar w:fldCharType="end"/>
            </w:r>
          </w:hyperlink>
        </w:p>
        <w:p w:rsidR="003A6A68" w:rsidRDefault="003A6A68">
          <w:pPr>
            <w:pStyle w:val="TOC3"/>
            <w:tabs>
              <w:tab w:val="right" w:leader="dot" w:pos="9061"/>
            </w:tabs>
            <w:rPr>
              <w:rFonts w:asciiTheme="minorHAnsi" w:eastAsiaTheme="minorEastAsia" w:hAnsiTheme="minorHAnsi" w:cstheme="minorBidi"/>
              <w:noProof/>
              <w:sz w:val="22"/>
              <w:lang w:eastAsia="zh-CN"/>
            </w:rPr>
          </w:pPr>
          <w:hyperlink w:anchor="_Toc237240202" w:history="1">
            <w:r w:rsidRPr="00A714CF">
              <w:rPr>
                <w:rStyle w:val="Hyperlink"/>
                <w:noProof/>
              </w:rPr>
              <w:t>Backend được kiểm tra ở các nhóm xác thực, giỏ hàng, catalog, đơn hàng, thanh toán, kho, vận chuyển, đổi trả, đánh giá, thông báo và phân quyền. Các kiểm thử tích hợp phụ thuộc cơ sở dữ liệu được chạy với profile và dữ liệu kiểm thử riêng để tách biệt khỏi môi trường phát triển.</w:t>
            </w:r>
            <w:r>
              <w:rPr>
                <w:noProof/>
                <w:webHidden/>
              </w:rPr>
              <w:tab/>
            </w:r>
            <w:r>
              <w:rPr>
                <w:noProof/>
                <w:webHidden/>
              </w:rPr>
              <w:fldChar w:fldCharType="begin"/>
            </w:r>
            <w:r>
              <w:rPr>
                <w:noProof/>
                <w:webHidden/>
              </w:rPr>
              <w:instrText xml:space="preserve"> PAGEREF _Toc237240202 \h </w:instrText>
            </w:r>
            <w:r>
              <w:rPr>
                <w:noProof/>
                <w:webHidden/>
              </w:rPr>
            </w:r>
            <w:r>
              <w:rPr>
                <w:noProof/>
                <w:webHidden/>
              </w:rPr>
              <w:fldChar w:fldCharType="separate"/>
            </w:r>
            <w:r>
              <w:rPr>
                <w:noProof/>
                <w:webHidden/>
              </w:rPr>
              <w:t>38</w:t>
            </w:r>
            <w:r>
              <w:rPr>
                <w:noProof/>
                <w:webHidden/>
              </w:rPr>
              <w:fldChar w:fldCharType="end"/>
            </w:r>
          </w:hyperlink>
        </w:p>
        <w:p w:rsidR="003A6A68" w:rsidRDefault="003A6A68">
          <w:pPr>
            <w:pStyle w:val="TOC3"/>
            <w:tabs>
              <w:tab w:val="right" w:leader="dot" w:pos="9061"/>
            </w:tabs>
            <w:rPr>
              <w:rFonts w:asciiTheme="minorHAnsi" w:eastAsiaTheme="minorEastAsia" w:hAnsiTheme="minorHAnsi" w:cstheme="minorBidi"/>
              <w:noProof/>
              <w:sz w:val="22"/>
              <w:lang w:eastAsia="zh-CN"/>
            </w:rPr>
          </w:pPr>
          <w:hyperlink w:anchor="_Toc237240203" w:history="1">
            <w:r w:rsidRPr="00A714CF">
              <w:rPr>
                <w:rStyle w:val="Hyperlink"/>
                <w:noProof/>
              </w:rPr>
              <w:t>Kiểm thử liên dịch vụ bao phủ kết nối storefront và trang quản trị với backend, chatbot với backend/Redis/LLM, visual-search-service với backend/PostgreSQL/RabbitMQ/provider embedding và callback VNPay với backend. Các trường hợp lỗi gồm timeout, token hết hạn, từ chối quyền, API trả rỗng, thông điệp lặp và provider không sẵn sàng.</w:t>
            </w:r>
            <w:r>
              <w:rPr>
                <w:noProof/>
                <w:webHidden/>
              </w:rPr>
              <w:tab/>
            </w:r>
            <w:r>
              <w:rPr>
                <w:noProof/>
                <w:webHidden/>
              </w:rPr>
              <w:fldChar w:fldCharType="begin"/>
            </w:r>
            <w:r>
              <w:rPr>
                <w:noProof/>
                <w:webHidden/>
              </w:rPr>
              <w:instrText xml:space="preserve"> PAGEREF _Toc237240203 \h </w:instrText>
            </w:r>
            <w:r>
              <w:rPr>
                <w:noProof/>
                <w:webHidden/>
              </w:rPr>
            </w:r>
            <w:r>
              <w:rPr>
                <w:noProof/>
                <w:webHidden/>
              </w:rPr>
              <w:fldChar w:fldCharType="separate"/>
            </w:r>
            <w:r>
              <w:rPr>
                <w:noProof/>
                <w:webHidden/>
              </w:rPr>
              <w:t>38</w:t>
            </w:r>
            <w:r>
              <w:rPr>
                <w:noProof/>
                <w:webHidden/>
              </w:rPr>
              <w:fldChar w:fldCharType="end"/>
            </w:r>
          </w:hyperlink>
        </w:p>
        <w:p w:rsidR="003A6A68" w:rsidRDefault="003A6A68">
          <w:pPr>
            <w:pStyle w:val="TOC1"/>
            <w:tabs>
              <w:tab w:val="right" w:leader="dot" w:pos="9061"/>
            </w:tabs>
            <w:rPr>
              <w:rFonts w:asciiTheme="minorHAnsi" w:eastAsiaTheme="minorEastAsia" w:hAnsiTheme="minorHAnsi" w:cstheme="minorBidi"/>
              <w:noProof/>
              <w:sz w:val="22"/>
              <w:lang w:eastAsia="zh-CN"/>
            </w:rPr>
          </w:pPr>
          <w:hyperlink w:anchor="_Toc237240204" w:history="1">
            <w:r w:rsidRPr="00A714CF">
              <w:rPr>
                <w:rStyle w:val="Hyperlink"/>
                <w:noProof/>
              </w:rPr>
              <w:t>KẾT LUẬN VÀ KIẾN NGHỊ</w:t>
            </w:r>
            <w:r>
              <w:rPr>
                <w:noProof/>
                <w:webHidden/>
              </w:rPr>
              <w:tab/>
            </w:r>
            <w:r>
              <w:rPr>
                <w:noProof/>
                <w:webHidden/>
              </w:rPr>
              <w:fldChar w:fldCharType="begin"/>
            </w:r>
            <w:r>
              <w:rPr>
                <w:noProof/>
                <w:webHidden/>
              </w:rPr>
              <w:instrText xml:space="preserve"> PAGEREF _Toc237240204 \h </w:instrText>
            </w:r>
            <w:r>
              <w:rPr>
                <w:noProof/>
                <w:webHidden/>
              </w:rPr>
            </w:r>
            <w:r>
              <w:rPr>
                <w:noProof/>
                <w:webHidden/>
              </w:rPr>
              <w:fldChar w:fldCharType="separate"/>
            </w:r>
            <w:r>
              <w:rPr>
                <w:noProof/>
                <w:webHidden/>
              </w:rPr>
              <w:t>40</w:t>
            </w:r>
            <w:r>
              <w:rPr>
                <w:noProof/>
                <w:webHidden/>
              </w:rPr>
              <w:fldChar w:fldCharType="end"/>
            </w:r>
          </w:hyperlink>
        </w:p>
        <w:p w:rsidR="003A6A68" w:rsidRDefault="003A6A68">
          <w:pPr>
            <w:pStyle w:val="TOC2"/>
            <w:tabs>
              <w:tab w:val="right" w:leader="dot" w:pos="9061"/>
            </w:tabs>
            <w:rPr>
              <w:rFonts w:asciiTheme="minorHAnsi" w:eastAsiaTheme="minorEastAsia" w:hAnsiTheme="minorHAnsi" w:cstheme="minorBidi"/>
              <w:noProof/>
              <w:sz w:val="22"/>
              <w:lang w:eastAsia="zh-CN"/>
            </w:rPr>
          </w:pPr>
          <w:hyperlink w:anchor="_Toc237240205" w:history="1">
            <w:r w:rsidRPr="00A714CF">
              <w:rPr>
                <w:rStyle w:val="Hyperlink"/>
                <w:noProof/>
              </w:rPr>
              <w:t>Kết quả đạt được</w:t>
            </w:r>
            <w:r>
              <w:rPr>
                <w:noProof/>
                <w:webHidden/>
              </w:rPr>
              <w:tab/>
            </w:r>
            <w:r>
              <w:rPr>
                <w:noProof/>
                <w:webHidden/>
              </w:rPr>
              <w:fldChar w:fldCharType="begin"/>
            </w:r>
            <w:r>
              <w:rPr>
                <w:noProof/>
                <w:webHidden/>
              </w:rPr>
              <w:instrText xml:space="preserve"> PAGEREF _Toc237240205 \h </w:instrText>
            </w:r>
            <w:r>
              <w:rPr>
                <w:noProof/>
                <w:webHidden/>
              </w:rPr>
            </w:r>
            <w:r>
              <w:rPr>
                <w:noProof/>
                <w:webHidden/>
              </w:rPr>
              <w:fldChar w:fldCharType="separate"/>
            </w:r>
            <w:r>
              <w:rPr>
                <w:noProof/>
                <w:webHidden/>
              </w:rPr>
              <w:t>40</w:t>
            </w:r>
            <w:r>
              <w:rPr>
                <w:noProof/>
                <w:webHidden/>
              </w:rPr>
              <w:fldChar w:fldCharType="end"/>
            </w:r>
          </w:hyperlink>
        </w:p>
        <w:p w:rsidR="003A6A68" w:rsidRDefault="003A6A68">
          <w:pPr>
            <w:pStyle w:val="TOC2"/>
            <w:tabs>
              <w:tab w:val="right" w:leader="dot" w:pos="9061"/>
            </w:tabs>
            <w:rPr>
              <w:rFonts w:asciiTheme="minorHAnsi" w:eastAsiaTheme="minorEastAsia" w:hAnsiTheme="minorHAnsi" w:cstheme="minorBidi"/>
              <w:noProof/>
              <w:sz w:val="22"/>
              <w:lang w:eastAsia="zh-CN"/>
            </w:rPr>
          </w:pPr>
          <w:hyperlink w:anchor="_Toc237240206" w:history="1">
            <w:r w:rsidRPr="00A714CF">
              <w:rPr>
                <w:rStyle w:val="Hyperlink"/>
                <w:noProof/>
              </w:rPr>
              <w:t>Kiến nghị và hướng phát triển</w:t>
            </w:r>
            <w:r>
              <w:rPr>
                <w:noProof/>
                <w:webHidden/>
              </w:rPr>
              <w:tab/>
            </w:r>
            <w:r>
              <w:rPr>
                <w:noProof/>
                <w:webHidden/>
              </w:rPr>
              <w:fldChar w:fldCharType="begin"/>
            </w:r>
            <w:r>
              <w:rPr>
                <w:noProof/>
                <w:webHidden/>
              </w:rPr>
              <w:instrText xml:space="preserve"> PAGEREF _Toc237240206 \h </w:instrText>
            </w:r>
            <w:r>
              <w:rPr>
                <w:noProof/>
                <w:webHidden/>
              </w:rPr>
            </w:r>
            <w:r>
              <w:rPr>
                <w:noProof/>
                <w:webHidden/>
              </w:rPr>
              <w:fldChar w:fldCharType="separate"/>
            </w:r>
            <w:r>
              <w:rPr>
                <w:noProof/>
                <w:webHidden/>
              </w:rPr>
              <w:t>40</w:t>
            </w:r>
            <w:r>
              <w:rPr>
                <w:noProof/>
                <w:webHidden/>
              </w:rPr>
              <w:fldChar w:fldCharType="end"/>
            </w:r>
          </w:hyperlink>
        </w:p>
        <w:p w:rsidR="003A6A68" w:rsidRDefault="003A6A68">
          <w:pPr>
            <w:pStyle w:val="TOC1"/>
            <w:tabs>
              <w:tab w:val="right" w:leader="dot" w:pos="9061"/>
            </w:tabs>
            <w:rPr>
              <w:rFonts w:asciiTheme="minorHAnsi" w:eastAsiaTheme="minorEastAsia" w:hAnsiTheme="minorHAnsi" w:cstheme="minorBidi"/>
              <w:noProof/>
              <w:sz w:val="22"/>
              <w:lang w:eastAsia="zh-CN"/>
            </w:rPr>
          </w:pPr>
          <w:hyperlink w:anchor="_Toc237240207" w:history="1">
            <w:r w:rsidRPr="00A714CF">
              <w:rPr>
                <w:rStyle w:val="Hyperlink"/>
                <w:noProof/>
              </w:rPr>
              <w:t>TÀI LIỆU THAM KHẢO</w:t>
            </w:r>
            <w:r>
              <w:rPr>
                <w:noProof/>
                <w:webHidden/>
              </w:rPr>
              <w:tab/>
            </w:r>
            <w:r>
              <w:rPr>
                <w:noProof/>
                <w:webHidden/>
              </w:rPr>
              <w:fldChar w:fldCharType="begin"/>
            </w:r>
            <w:r>
              <w:rPr>
                <w:noProof/>
                <w:webHidden/>
              </w:rPr>
              <w:instrText xml:space="preserve"> PAGEREF _Toc237240207 \h </w:instrText>
            </w:r>
            <w:r>
              <w:rPr>
                <w:noProof/>
                <w:webHidden/>
              </w:rPr>
            </w:r>
            <w:r>
              <w:rPr>
                <w:noProof/>
                <w:webHidden/>
              </w:rPr>
              <w:fldChar w:fldCharType="separate"/>
            </w:r>
            <w:r>
              <w:rPr>
                <w:noProof/>
                <w:webHidden/>
              </w:rPr>
              <w:t>40</w:t>
            </w:r>
            <w:r>
              <w:rPr>
                <w:noProof/>
                <w:webHidden/>
              </w:rPr>
              <w:fldChar w:fldCharType="end"/>
            </w:r>
          </w:hyperlink>
        </w:p>
        <w:p w:rsidR="00C83264" w:rsidRDefault="00884D5F">
          <w:pPr>
            <w:ind w:firstLine="0"/>
            <w:rPr>
              <w:b/>
              <w:caps/>
              <w:sz w:val="28"/>
            </w:rPr>
          </w:pPr>
          <w:r>
            <w:rPr>
              <w:b/>
              <w:bCs/>
              <w:sz w:val="24"/>
              <w:szCs w:val="24"/>
            </w:rPr>
            <w:fldChar w:fldCharType="end"/>
          </w:r>
        </w:p>
      </w:sdtContent>
    </w:sdt>
    <w:p w:rsidR="00C83264" w:rsidRDefault="00884D5F">
      <w:pPr>
        <w:rPr>
          <w:b/>
          <w:caps/>
          <w:sz w:val="28"/>
        </w:rPr>
      </w:pPr>
      <w:r>
        <w:rPr>
          <w:b/>
          <w:caps/>
          <w:sz w:val="28"/>
        </w:rPr>
        <w:br w:type="page"/>
      </w:r>
    </w:p>
    <w:p w:rsidR="00C83264" w:rsidRDefault="00884D5F">
      <w:pPr>
        <w:jc w:val="center"/>
      </w:pPr>
      <w:r>
        <w:rPr>
          <w:b/>
          <w:caps/>
          <w:sz w:val="28"/>
        </w:rPr>
        <w:lastRenderedPageBreak/>
        <w:t>LỜI CẢM ƠN</w:t>
      </w:r>
    </w:p>
    <w:p w:rsidR="00C83264" w:rsidRDefault="00884D5F">
      <w:pPr>
        <w:rPr>
          <w:sz w:val="24"/>
          <w:szCs w:val="24"/>
        </w:rPr>
      </w:pPr>
      <w:r>
        <w:rPr>
          <w:sz w:val="24"/>
          <w:szCs w:val="24"/>
        </w:rPr>
        <w:t>Trong quá trình thực hiện thực tập tốt nghiệp và hoàn thiện đề tài “XÂY DỰNG WEBSITE KINH DOANH TRANG PHỤC THỂ THAO THÔNG MINH TÍCH HỢP AI”, nhóm đã nhận được sự hỗ trợ từ giảng viên hướng dẫn, đơn vị thực tập, nhà trường và các thành viên tham gia dự án. Những ý kiến chuyên môn, các buổi trao đổi về phạm vi nghiệp vụ và sự hỗ trợ về môi trường thực hành đã giúp nhóm từng bước hoàn thiện sản phẩm cũng như nội dung báo cáo.</w:t>
      </w:r>
    </w:p>
    <w:p w:rsidR="00C83264" w:rsidRDefault="00884D5F">
      <w:pPr>
        <w:rPr>
          <w:sz w:val="24"/>
          <w:szCs w:val="24"/>
        </w:rPr>
      </w:pPr>
      <w:r>
        <w:rPr>
          <w:sz w:val="24"/>
          <w:szCs w:val="24"/>
        </w:rPr>
        <w:t xml:space="preserve">Nhóm xin gửi lời cảm ơn đến thầy </w:t>
      </w:r>
      <w:r>
        <w:rPr>
          <w:b/>
          <w:bCs/>
          <w:sz w:val="24"/>
          <w:szCs w:val="24"/>
        </w:rPr>
        <w:t>Nguyễn Ngọc Duy</w:t>
      </w:r>
      <w:r>
        <w:rPr>
          <w:sz w:val="24"/>
          <w:szCs w:val="24"/>
        </w:rPr>
        <w:t xml:space="preserve"> đã hướng dẫn phương pháp phân tích, thiết kế, triển khai và trình bày báo cáo. Nhóm cũng trân trọng cảm ơn đơn vị thực tập đã tạo điều kiện để nhóm tìm hiểu quy trình làm việc, tiếp cận yêu cầu thực tế và rèn luyện kỹ năng phối hợp trong quá trình thực tập.</w:t>
      </w:r>
    </w:p>
    <w:p w:rsidR="00C83264" w:rsidRDefault="00884D5F">
      <w:pPr>
        <w:rPr>
          <w:sz w:val="24"/>
          <w:szCs w:val="24"/>
        </w:rPr>
      </w:pPr>
      <w:r>
        <w:rPr>
          <w:sz w:val="24"/>
          <w:szCs w:val="24"/>
        </w:rPr>
        <w:t>Do thời gian thực tập có giới hạn và hệ thống còn tiếp tục được hoàn thiện, báo cáo khó tránh khỏi thiếu sót. Nhóm mong nhận được góp ý từ giảng viên và đơn vị thực tập để tiếp tục điều chỉnh sản phẩm, củng cố kiến thức và nâng cao chất lượng triển khai trong các giai đoạn tiếp theo.</w:t>
      </w:r>
    </w:p>
    <w:p w:rsidR="00C83264" w:rsidRDefault="00884D5F">
      <w:r>
        <w:br w:type="page"/>
      </w:r>
    </w:p>
    <w:p w:rsidR="00C83264" w:rsidRDefault="00884D5F">
      <w:pPr>
        <w:jc w:val="center"/>
      </w:pPr>
      <w:r>
        <w:rPr>
          <w:b/>
          <w:caps/>
          <w:sz w:val="28"/>
        </w:rPr>
        <w:lastRenderedPageBreak/>
        <w:t>DANH MỤC CÁC BẢNG</w:t>
      </w:r>
    </w:p>
    <w:p w:rsidR="00C83264" w:rsidRDefault="00884D5F">
      <w:pPr>
        <w:tabs>
          <w:tab w:val="right" w:leader="dot" w:pos="9071"/>
        </w:tabs>
        <w:spacing w:before="20" w:after="20" w:line="240" w:lineRule="auto"/>
        <w:ind w:firstLine="0"/>
      </w:pPr>
      <w:r>
        <w:rPr>
          <w:sz w:val="24"/>
        </w:rPr>
        <w:t>BẢNG 1.1. Phạm vi triển khai của đề tài</w:t>
      </w:r>
      <w:r>
        <w:rPr>
          <w:sz w:val="24"/>
        </w:rPr>
        <w:tab/>
        <w:t>4</w:t>
      </w:r>
    </w:p>
    <w:p w:rsidR="00C83264" w:rsidRDefault="00884D5F">
      <w:pPr>
        <w:tabs>
          <w:tab w:val="right" w:leader="dot" w:pos="9071"/>
        </w:tabs>
        <w:spacing w:before="20" w:after="20" w:line="240" w:lineRule="auto"/>
        <w:ind w:firstLine="0"/>
      </w:pPr>
      <w:r>
        <w:rPr>
          <w:sz w:val="24"/>
        </w:rPr>
        <w:t>BẢNG 1.2. Tác nhân chính của hệ thống</w:t>
      </w:r>
      <w:r>
        <w:rPr>
          <w:sz w:val="24"/>
        </w:rPr>
        <w:tab/>
        <w:t>5</w:t>
      </w:r>
    </w:p>
    <w:p w:rsidR="00C83264" w:rsidRDefault="00884D5F">
      <w:pPr>
        <w:tabs>
          <w:tab w:val="right" w:leader="dot" w:pos="9071"/>
        </w:tabs>
        <w:spacing w:before="20" w:after="20" w:line="240" w:lineRule="auto"/>
        <w:ind w:firstLine="0"/>
      </w:pPr>
      <w:r>
        <w:rPr>
          <w:sz w:val="24"/>
        </w:rPr>
        <w:t>BẢNG 1.3. Nhóm yêu cầu chức năng</w:t>
      </w:r>
      <w:r>
        <w:rPr>
          <w:sz w:val="24"/>
        </w:rPr>
        <w:tab/>
        <w:t>6</w:t>
      </w:r>
    </w:p>
    <w:p w:rsidR="00C83264" w:rsidRDefault="00884D5F">
      <w:pPr>
        <w:tabs>
          <w:tab w:val="right" w:leader="dot" w:pos="9071"/>
        </w:tabs>
        <w:spacing w:before="20" w:after="20" w:line="240" w:lineRule="auto"/>
        <w:ind w:firstLine="0"/>
      </w:pPr>
      <w:r>
        <w:rPr>
          <w:sz w:val="24"/>
        </w:rPr>
        <w:t>BẢNG 1.4. Yêu cầu phi chức năng</w:t>
      </w:r>
      <w:r>
        <w:rPr>
          <w:sz w:val="24"/>
        </w:rPr>
        <w:tab/>
        <w:t>6</w:t>
      </w:r>
    </w:p>
    <w:p w:rsidR="00C83264" w:rsidRDefault="00884D5F">
      <w:pPr>
        <w:tabs>
          <w:tab w:val="right" w:leader="dot" w:pos="9071"/>
        </w:tabs>
        <w:spacing w:before="20" w:after="20" w:line="240" w:lineRule="auto"/>
        <w:ind w:firstLine="0"/>
      </w:pPr>
      <w:r>
        <w:rPr>
          <w:sz w:val="24"/>
        </w:rPr>
        <w:t>BẢNG 2.1. Tổng hợp công nghệ sử dụng trong dự án</w:t>
      </w:r>
      <w:r>
        <w:rPr>
          <w:sz w:val="24"/>
        </w:rPr>
        <w:tab/>
        <w:t>11</w:t>
      </w:r>
    </w:p>
    <w:p w:rsidR="00C83264" w:rsidRDefault="00884D5F">
      <w:pPr>
        <w:tabs>
          <w:tab w:val="right" w:leader="dot" w:pos="9071"/>
        </w:tabs>
        <w:spacing w:before="20" w:after="20" w:line="240" w:lineRule="auto"/>
        <w:ind w:firstLine="0"/>
      </w:pPr>
      <w:r>
        <w:rPr>
          <w:sz w:val="24"/>
        </w:rPr>
        <w:t>BẢNG 3.1. Thành phần kiến trúc và trách nhiệm</w:t>
      </w:r>
      <w:r>
        <w:rPr>
          <w:sz w:val="24"/>
        </w:rPr>
        <w:tab/>
        <w:t>14</w:t>
      </w:r>
    </w:p>
    <w:p w:rsidR="00C83264" w:rsidRDefault="00884D5F">
      <w:pPr>
        <w:tabs>
          <w:tab w:val="right" w:leader="dot" w:pos="9071"/>
        </w:tabs>
        <w:spacing w:before="20" w:after="20" w:line="240" w:lineRule="auto"/>
        <w:ind w:firstLine="0"/>
      </w:pPr>
      <w:r>
        <w:rPr>
          <w:sz w:val="24"/>
        </w:rPr>
        <w:t>BẢNG 3.2. Phân nhóm 25 module backend</w:t>
      </w:r>
      <w:r>
        <w:rPr>
          <w:sz w:val="24"/>
        </w:rPr>
        <w:tab/>
        <w:t>15</w:t>
      </w:r>
    </w:p>
    <w:p w:rsidR="00C83264" w:rsidRDefault="00884D5F">
      <w:pPr>
        <w:tabs>
          <w:tab w:val="right" w:leader="dot" w:pos="9071"/>
        </w:tabs>
        <w:spacing w:before="20" w:after="20" w:line="240" w:lineRule="auto"/>
        <w:ind w:firstLine="0"/>
      </w:pPr>
      <w:r>
        <w:rPr>
          <w:sz w:val="24"/>
        </w:rPr>
        <w:t>BẢNG 3.3. Một số bảng dữ liệu cốt lõi</w:t>
      </w:r>
      <w:r>
        <w:rPr>
          <w:sz w:val="24"/>
        </w:rPr>
        <w:tab/>
        <w:t>17</w:t>
      </w:r>
    </w:p>
    <w:p w:rsidR="00C83264" w:rsidRDefault="00884D5F">
      <w:pPr>
        <w:tabs>
          <w:tab w:val="right" w:leader="dot" w:pos="9071"/>
        </w:tabs>
        <w:spacing w:before="20" w:after="20" w:line="240" w:lineRule="auto"/>
        <w:ind w:firstLine="0"/>
      </w:pPr>
      <w:r>
        <w:rPr>
          <w:sz w:val="24"/>
        </w:rPr>
        <w:t>BẢNG 3.4. Nhóm endpoint tiêu biểu</w:t>
      </w:r>
      <w:r>
        <w:rPr>
          <w:sz w:val="24"/>
        </w:rPr>
        <w:tab/>
        <w:t>18</w:t>
      </w:r>
    </w:p>
    <w:p w:rsidR="00C83264" w:rsidRDefault="00884D5F">
      <w:pPr>
        <w:tabs>
          <w:tab w:val="right" w:leader="dot" w:pos="9071"/>
        </w:tabs>
        <w:spacing w:before="20" w:after="20" w:line="240" w:lineRule="auto"/>
        <w:ind w:firstLine="0"/>
      </w:pPr>
      <w:r>
        <w:rPr>
          <w:sz w:val="24"/>
        </w:rPr>
        <w:t>BẢNG 3.5. Trạng thái đơn hàng và thanh toán</w:t>
      </w:r>
      <w:r>
        <w:rPr>
          <w:sz w:val="24"/>
        </w:rPr>
        <w:tab/>
        <w:t>19</w:t>
      </w:r>
    </w:p>
    <w:p w:rsidR="00C83264" w:rsidRDefault="00884D5F">
      <w:pPr>
        <w:tabs>
          <w:tab w:val="right" w:leader="dot" w:pos="9071"/>
        </w:tabs>
        <w:spacing w:before="20" w:after="20" w:line="240" w:lineRule="auto"/>
        <w:ind w:firstLine="0"/>
      </w:pPr>
      <w:r>
        <w:rPr>
          <w:sz w:val="24"/>
        </w:rPr>
        <w:t>BẢNG 4.1. Cấu trúc thư mục mức cao</w:t>
      </w:r>
      <w:r>
        <w:rPr>
          <w:sz w:val="24"/>
        </w:rPr>
        <w:tab/>
        <w:t>22</w:t>
      </w:r>
    </w:p>
    <w:p w:rsidR="00C83264" w:rsidRDefault="00884D5F">
      <w:pPr>
        <w:tabs>
          <w:tab w:val="right" w:leader="dot" w:pos="9071"/>
        </w:tabs>
        <w:spacing w:before="20" w:after="20" w:line="240" w:lineRule="auto"/>
        <w:ind w:firstLine="0"/>
      </w:pPr>
      <w:r>
        <w:rPr>
          <w:sz w:val="24"/>
        </w:rPr>
        <w:t>BẢNG 4.2. Các service trong môi trường local</w:t>
      </w:r>
      <w:r>
        <w:rPr>
          <w:sz w:val="24"/>
        </w:rPr>
        <w:tab/>
        <w:t>27</w:t>
      </w:r>
    </w:p>
    <w:p w:rsidR="00C83264" w:rsidRDefault="00884D5F">
      <w:pPr>
        <w:tabs>
          <w:tab w:val="right" w:leader="dot" w:pos="9071"/>
        </w:tabs>
        <w:spacing w:before="20" w:after="20" w:line="240" w:lineRule="auto"/>
        <w:ind w:firstLine="0"/>
      </w:pPr>
      <w:r>
        <w:rPr>
          <w:sz w:val="24"/>
        </w:rPr>
        <w:t>BẢNG 5.1. Thông tin môi trường kiểm thử</w:t>
      </w:r>
      <w:r>
        <w:rPr>
          <w:sz w:val="24"/>
        </w:rPr>
        <w:tab/>
        <w:t>33</w:t>
      </w:r>
    </w:p>
    <w:p w:rsidR="00C83264" w:rsidRDefault="00884D5F">
      <w:pPr>
        <w:tabs>
          <w:tab w:val="right" w:leader="dot" w:pos="9071"/>
        </w:tabs>
        <w:spacing w:before="20" w:after="20" w:line="240" w:lineRule="auto"/>
        <w:ind w:firstLine="0"/>
      </w:pPr>
      <w:r>
        <w:rPr>
          <w:sz w:val="24"/>
        </w:rPr>
        <w:t>BẢNG 5.2. Danh sách test case nghiệp vụ chính</w:t>
      </w:r>
      <w:r>
        <w:rPr>
          <w:sz w:val="24"/>
        </w:rPr>
        <w:tab/>
        <w:t>33</w:t>
      </w:r>
    </w:p>
    <w:p w:rsidR="00C83264" w:rsidRDefault="00884D5F">
      <w:pPr>
        <w:tabs>
          <w:tab w:val="right" w:leader="dot" w:pos="9071"/>
        </w:tabs>
        <w:spacing w:before="20" w:after="20" w:line="240" w:lineRule="auto"/>
        <w:ind w:firstLine="0"/>
      </w:pPr>
      <w:r>
        <w:rPr>
          <w:sz w:val="24"/>
        </w:rPr>
        <w:t>BẢNG 5.3. Tổng hợp kết quả kiểm thử và build</w:t>
      </w:r>
      <w:r>
        <w:rPr>
          <w:sz w:val="24"/>
        </w:rPr>
        <w:tab/>
        <w:t>34</w:t>
      </w:r>
    </w:p>
    <w:p w:rsidR="00C83264" w:rsidRDefault="00884D5F">
      <w:pPr>
        <w:tabs>
          <w:tab w:val="right" w:leader="dot" w:pos="9071"/>
        </w:tabs>
        <w:spacing w:before="20" w:after="20" w:line="240" w:lineRule="auto"/>
        <w:ind w:firstLine="0"/>
      </w:pPr>
      <w:r>
        <w:rPr>
          <w:sz w:val="24"/>
        </w:rPr>
        <w:t>BẢNG A.1. Danh sách thông tin còn thiếu</w:t>
      </w:r>
      <w:r>
        <w:rPr>
          <w:sz w:val="24"/>
        </w:rPr>
        <w:tab/>
        <w:t>37</w:t>
      </w:r>
    </w:p>
    <w:p w:rsidR="00C83264" w:rsidRDefault="00884D5F">
      <w:r>
        <w:br w:type="page"/>
      </w:r>
    </w:p>
    <w:p w:rsidR="00C83264" w:rsidRDefault="00884D5F">
      <w:pPr>
        <w:jc w:val="center"/>
      </w:pPr>
      <w:r>
        <w:rPr>
          <w:b/>
          <w:caps/>
          <w:sz w:val="28"/>
        </w:rPr>
        <w:lastRenderedPageBreak/>
        <w:t>DANH MỤC CÁC HÌNH VÀ SƠ ĐỒ</w:t>
      </w:r>
    </w:p>
    <w:p w:rsidR="00C83264" w:rsidRDefault="00884D5F">
      <w:pPr>
        <w:jc w:val="left"/>
        <w:rPr>
          <w:sz w:val="24"/>
          <w:szCs w:val="24"/>
        </w:rPr>
      </w:pPr>
      <w:r>
        <w:rPr>
          <w:sz w:val="24"/>
          <w:szCs w:val="24"/>
        </w:rPr>
        <w:t xml:space="preserve">SƠ ĐỒ 3.1. Biểu đồ ngữ cảnh hệ thống kinh doanh trang phục thể thao  </w:t>
      </w:r>
      <w:r>
        <w:rPr>
          <w:sz w:val="24"/>
          <w:szCs w:val="24"/>
        </w:rPr>
        <w:tab/>
      </w:r>
      <w:r>
        <w:rPr>
          <w:sz w:val="24"/>
          <w:szCs w:val="24"/>
        </w:rPr>
        <w:tab/>
        <w:t>12</w:t>
      </w:r>
    </w:p>
    <w:p w:rsidR="00C83264" w:rsidRDefault="00884D5F">
      <w:pPr>
        <w:jc w:val="left"/>
        <w:rPr>
          <w:sz w:val="24"/>
          <w:szCs w:val="24"/>
        </w:rPr>
      </w:pPr>
      <w:r>
        <w:rPr>
          <w:sz w:val="24"/>
          <w:szCs w:val="24"/>
        </w:rPr>
        <w:t>SƠ ĐỒ 3.2. Biểu đồ DFD mức 0 của hệ thống</w:t>
      </w:r>
      <w:r>
        <w:rPr>
          <w:sz w:val="24"/>
          <w:szCs w:val="24"/>
        </w:rPr>
        <w:tab/>
        <w:t xml:space="preserve">   </w:t>
      </w:r>
      <w:r>
        <w:rPr>
          <w:sz w:val="24"/>
          <w:szCs w:val="24"/>
        </w:rPr>
        <w:tab/>
      </w:r>
      <w:r>
        <w:rPr>
          <w:sz w:val="24"/>
          <w:szCs w:val="24"/>
        </w:rPr>
        <w:tab/>
      </w:r>
      <w:r>
        <w:rPr>
          <w:sz w:val="24"/>
          <w:szCs w:val="24"/>
        </w:rPr>
        <w:tab/>
      </w:r>
      <w:r>
        <w:rPr>
          <w:sz w:val="24"/>
          <w:szCs w:val="24"/>
        </w:rPr>
        <w:tab/>
      </w:r>
      <w:r>
        <w:rPr>
          <w:sz w:val="24"/>
          <w:szCs w:val="24"/>
        </w:rPr>
        <w:tab/>
        <w:t>13</w:t>
      </w:r>
    </w:p>
    <w:p w:rsidR="00C83264" w:rsidRDefault="00884D5F">
      <w:pPr>
        <w:jc w:val="left"/>
        <w:rPr>
          <w:sz w:val="24"/>
          <w:szCs w:val="24"/>
        </w:rPr>
      </w:pPr>
      <w:r>
        <w:rPr>
          <w:sz w:val="24"/>
          <w:szCs w:val="24"/>
        </w:rPr>
        <w:t>SƠ ĐỒ 3.3. DFD mức 1 phân rã tiến trình xử lý mua hàng</w:t>
      </w:r>
      <w:r>
        <w:rPr>
          <w:sz w:val="24"/>
          <w:szCs w:val="24"/>
        </w:rPr>
        <w:tab/>
      </w:r>
      <w:r>
        <w:rPr>
          <w:sz w:val="24"/>
          <w:szCs w:val="24"/>
        </w:rPr>
        <w:tab/>
      </w:r>
      <w:r>
        <w:rPr>
          <w:sz w:val="24"/>
          <w:szCs w:val="24"/>
        </w:rPr>
        <w:tab/>
      </w:r>
      <w:r>
        <w:rPr>
          <w:sz w:val="24"/>
          <w:szCs w:val="24"/>
        </w:rPr>
        <w:tab/>
        <w:t>14</w:t>
      </w:r>
    </w:p>
    <w:p w:rsidR="00C83264" w:rsidRDefault="00884D5F">
      <w:pPr>
        <w:jc w:val="left"/>
        <w:rPr>
          <w:sz w:val="24"/>
          <w:szCs w:val="24"/>
        </w:rPr>
      </w:pPr>
      <w:r>
        <w:rPr>
          <w:sz w:val="24"/>
          <w:szCs w:val="24"/>
        </w:rPr>
        <w:t>SƠ ĐỒ 3.4. ERD tổng quan hệ thống thương mại điện tử</w:t>
      </w:r>
      <w:r>
        <w:rPr>
          <w:sz w:val="24"/>
          <w:szCs w:val="24"/>
        </w:rPr>
        <w:tab/>
      </w:r>
      <w:r>
        <w:rPr>
          <w:sz w:val="24"/>
          <w:szCs w:val="24"/>
        </w:rPr>
        <w:tab/>
      </w:r>
      <w:r>
        <w:rPr>
          <w:sz w:val="24"/>
          <w:szCs w:val="24"/>
        </w:rPr>
        <w:tab/>
      </w:r>
      <w:r>
        <w:rPr>
          <w:sz w:val="24"/>
          <w:szCs w:val="24"/>
        </w:rPr>
        <w:tab/>
        <w:t>17</w:t>
      </w:r>
    </w:p>
    <w:p w:rsidR="00C83264" w:rsidRDefault="00884D5F">
      <w:pPr>
        <w:jc w:val="left"/>
        <w:rPr>
          <w:sz w:val="24"/>
          <w:szCs w:val="24"/>
        </w:rPr>
      </w:pPr>
      <w:r>
        <w:rPr>
          <w:sz w:val="24"/>
          <w:szCs w:val="24"/>
        </w:rPr>
        <w:t>HÌNH 4.1. Giao diện trang chủ storefront</w:t>
      </w:r>
      <w:r>
        <w:rPr>
          <w:sz w:val="24"/>
          <w:szCs w:val="24"/>
        </w:rPr>
        <w:tab/>
      </w:r>
      <w:r>
        <w:rPr>
          <w:sz w:val="24"/>
          <w:szCs w:val="24"/>
        </w:rPr>
        <w:tab/>
      </w:r>
      <w:r>
        <w:rPr>
          <w:sz w:val="24"/>
          <w:szCs w:val="24"/>
        </w:rPr>
        <w:tab/>
      </w:r>
      <w:r>
        <w:rPr>
          <w:sz w:val="24"/>
          <w:szCs w:val="24"/>
        </w:rPr>
        <w:tab/>
      </w:r>
      <w:r>
        <w:rPr>
          <w:sz w:val="24"/>
          <w:szCs w:val="24"/>
        </w:rPr>
        <w:tab/>
      </w:r>
      <w:r>
        <w:rPr>
          <w:sz w:val="24"/>
          <w:szCs w:val="24"/>
        </w:rPr>
        <w:tab/>
        <w:t>23</w:t>
      </w:r>
    </w:p>
    <w:p w:rsidR="00C83264" w:rsidRDefault="00884D5F">
      <w:pPr>
        <w:jc w:val="left"/>
        <w:rPr>
          <w:sz w:val="24"/>
          <w:szCs w:val="24"/>
        </w:rPr>
      </w:pPr>
      <w:r>
        <w:rPr>
          <w:sz w:val="24"/>
          <w:szCs w:val="24"/>
        </w:rPr>
        <w:t>HÌNH 4.2. Giao diện danh sách và tìm kiếm sản phẩm</w:t>
      </w:r>
      <w:r>
        <w:rPr>
          <w:sz w:val="24"/>
          <w:szCs w:val="24"/>
        </w:rPr>
        <w:tab/>
      </w:r>
      <w:r>
        <w:rPr>
          <w:sz w:val="24"/>
          <w:szCs w:val="24"/>
        </w:rPr>
        <w:tab/>
      </w:r>
      <w:r>
        <w:rPr>
          <w:sz w:val="24"/>
          <w:szCs w:val="24"/>
        </w:rPr>
        <w:tab/>
      </w:r>
      <w:r>
        <w:rPr>
          <w:sz w:val="24"/>
          <w:szCs w:val="24"/>
        </w:rPr>
        <w:tab/>
        <w:t>24</w:t>
      </w:r>
    </w:p>
    <w:p w:rsidR="00C83264" w:rsidRDefault="00884D5F">
      <w:pPr>
        <w:jc w:val="left"/>
        <w:rPr>
          <w:sz w:val="24"/>
          <w:szCs w:val="24"/>
        </w:rPr>
      </w:pPr>
      <w:r>
        <w:rPr>
          <w:sz w:val="24"/>
          <w:szCs w:val="24"/>
        </w:rPr>
        <w:t>HÌNH 4.3. Giao diện chi tiết và lựa chọn biến thể sản phẩm</w:t>
      </w:r>
      <w:r>
        <w:rPr>
          <w:sz w:val="24"/>
          <w:szCs w:val="24"/>
        </w:rPr>
        <w:tab/>
      </w:r>
      <w:r>
        <w:rPr>
          <w:sz w:val="24"/>
          <w:szCs w:val="24"/>
        </w:rPr>
        <w:tab/>
      </w:r>
      <w:r>
        <w:rPr>
          <w:sz w:val="24"/>
          <w:szCs w:val="24"/>
        </w:rPr>
        <w:tab/>
      </w:r>
      <w:r>
        <w:rPr>
          <w:sz w:val="24"/>
          <w:szCs w:val="24"/>
        </w:rPr>
        <w:tab/>
        <w:t>24</w:t>
      </w:r>
    </w:p>
    <w:p w:rsidR="00C83264" w:rsidRDefault="00884D5F">
      <w:pPr>
        <w:jc w:val="left"/>
        <w:rPr>
          <w:sz w:val="24"/>
          <w:szCs w:val="24"/>
        </w:rPr>
      </w:pPr>
      <w:r>
        <w:rPr>
          <w:sz w:val="24"/>
          <w:szCs w:val="24"/>
        </w:rPr>
        <w:t>HÌNH 4.4. Giao diện dashboard quản trị</w:t>
      </w:r>
      <w:r>
        <w:rPr>
          <w:sz w:val="24"/>
          <w:szCs w:val="24"/>
        </w:rPr>
        <w:tab/>
      </w:r>
      <w:r>
        <w:rPr>
          <w:sz w:val="24"/>
          <w:szCs w:val="24"/>
        </w:rPr>
        <w:tab/>
      </w:r>
      <w:r>
        <w:rPr>
          <w:sz w:val="24"/>
          <w:szCs w:val="24"/>
        </w:rPr>
        <w:tab/>
      </w:r>
      <w:r>
        <w:rPr>
          <w:sz w:val="24"/>
          <w:szCs w:val="24"/>
        </w:rPr>
        <w:tab/>
      </w:r>
      <w:r>
        <w:rPr>
          <w:sz w:val="24"/>
          <w:szCs w:val="24"/>
        </w:rPr>
        <w:tab/>
      </w:r>
      <w:r>
        <w:rPr>
          <w:sz w:val="24"/>
          <w:szCs w:val="24"/>
        </w:rPr>
        <w:tab/>
        <w:t>25</w:t>
      </w:r>
    </w:p>
    <w:p w:rsidR="00C83264" w:rsidRDefault="00884D5F">
      <w:pPr>
        <w:jc w:val="left"/>
        <w:rPr>
          <w:sz w:val="24"/>
          <w:szCs w:val="24"/>
        </w:rPr>
      </w:pPr>
      <w:r>
        <w:rPr>
          <w:sz w:val="24"/>
          <w:szCs w:val="24"/>
        </w:rPr>
        <w:t>HÌNH 4.5. Giao diện quản lý tồn kho</w:t>
      </w:r>
      <w:r>
        <w:rPr>
          <w:sz w:val="24"/>
          <w:szCs w:val="24"/>
        </w:rPr>
        <w:tab/>
      </w:r>
      <w:r>
        <w:rPr>
          <w:sz w:val="24"/>
          <w:szCs w:val="24"/>
        </w:rPr>
        <w:tab/>
      </w:r>
      <w:r>
        <w:rPr>
          <w:sz w:val="24"/>
          <w:szCs w:val="24"/>
        </w:rPr>
        <w:tab/>
        <w:t>28</w:t>
      </w:r>
    </w:p>
    <w:p w:rsidR="00C83264" w:rsidRDefault="00884D5F">
      <w:pPr>
        <w:jc w:val="left"/>
        <w:rPr>
          <w:sz w:val="24"/>
          <w:szCs w:val="24"/>
        </w:rPr>
      </w:pPr>
      <w:r>
        <w:rPr>
          <w:sz w:val="24"/>
          <w:szCs w:val="24"/>
        </w:rPr>
        <w:t>HÌNH 4.6. Luồng xử lý hội thoại của chatbot khách hàng</w:t>
      </w:r>
      <w:r>
        <w:rPr>
          <w:sz w:val="24"/>
          <w:szCs w:val="24"/>
        </w:rPr>
        <w:tab/>
      </w:r>
      <w:r>
        <w:rPr>
          <w:sz w:val="24"/>
          <w:szCs w:val="24"/>
        </w:rPr>
        <w:tab/>
      </w:r>
      <w:r>
        <w:rPr>
          <w:sz w:val="24"/>
          <w:szCs w:val="24"/>
        </w:rPr>
        <w:tab/>
      </w:r>
      <w:r>
        <w:rPr>
          <w:sz w:val="24"/>
          <w:szCs w:val="24"/>
        </w:rPr>
        <w:tab/>
        <w:t>29</w:t>
      </w:r>
    </w:p>
    <w:p w:rsidR="00C83264" w:rsidRDefault="00884D5F">
      <w:pPr>
        <w:jc w:val="left"/>
        <w:rPr>
          <w:sz w:val="24"/>
          <w:szCs w:val="24"/>
        </w:rPr>
      </w:pPr>
      <w:r>
        <w:rPr>
          <w:sz w:val="24"/>
          <w:szCs w:val="24"/>
        </w:rPr>
        <w:t>HÌNH 4.7. Kiến trúc dịch vụ tìm kiếm sản phẩm bằng hình ảnh</w:t>
      </w:r>
      <w:r>
        <w:rPr>
          <w:sz w:val="24"/>
          <w:szCs w:val="24"/>
        </w:rPr>
        <w:tab/>
      </w:r>
      <w:r>
        <w:rPr>
          <w:sz w:val="24"/>
          <w:szCs w:val="24"/>
        </w:rPr>
        <w:tab/>
      </w:r>
      <w:r>
        <w:rPr>
          <w:sz w:val="24"/>
          <w:szCs w:val="24"/>
        </w:rPr>
        <w:tab/>
        <w:t>30</w:t>
      </w:r>
    </w:p>
    <w:p w:rsidR="00C83264" w:rsidRDefault="00884D5F">
      <w:pPr>
        <w:jc w:val="left"/>
        <w:rPr>
          <w:sz w:val="24"/>
          <w:szCs w:val="24"/>
        </w:rPr>
      </w:pPr>
      <w:r>
        <w:rPr>
          <w:sz w:val="24"/>
          <w:szCs w:val="24"/>
        </w:rPr>
        <w:t>HÌNH 4.8. Luồng đồng bộ chỉ mục ảnh qua RabbitMQ</w:t>
      </w:r>
      <w:r>
        <w:rPr>
          <w:sz w:val="24"/>
          <w:szCs w:val="24"/>
        </w:rPr>
        <w:tab/>
      </w:r>
      <w:r>
        <w:rPr>
          <w:sz w:val="24"/>
          <w:szCs w:val="24"/>
        </w:rPr>
        <w:tab/>
      </w:r>
      <w:r>
        <w:rPr>
          <w:sz w:val="24"/>
          <w:szCs w:val="24"/>
        </w:rPr>
        <w:tab/>
      </w:r>
      <w:r>
        <w:rPr>
          <w:sz w:val="24"/>
          <w:szCs w:val="24"/>
        </w:rPr>
        <w:tab/>
        <w:t>31</w:t>
      </w:r>
    </w:p>
    <w:p w:rsidR="00C83264" w:rsidRDefault="00884D5F">
      <w:pPr>
        <w:jc w:val="left"/>
        <w:rPr>
          <w:sz w:val="24"/>
          <w:szCs w:val="24"/>
        </w:rPr>
      </w:pPr>
      <w:r>
        <w:rPr>
          <w:sz w:val="24"/>
          <w:szCs w:val="24"/>
        </w:rPr>
        <w:t>HÌNH 5.1. Build thành công FrontEnd storefront và admin</w:t>
      </w:r>
      <w:r>
        <w:rPr>
          <w:sz w:val="24"/>
          <w:szCs w:val="24"/>
        </w:rPr>
        <w:tab/>
      </w:r>
      <w:r>
        <w:rPr>
          <w:sz w:val="24"/>
          <w:szCs w:val="24"/>
        </w:rPr>
        <w:tab/>
      </w:r>
      <w:r>
        <w:rPr>
          <w:sz w:val="24"/>
          <w:szCs w:val="24"/>
        </w:rPr>
        <w:tab/>
      </w:r>
      <w:r>
        <w:rPr>
          <w:sz w:val="24"/>
          <w:szCs w:val="24"/>
        </w:rPr>
        <w:tab/>
        <w:t>35</w:t>
      </w:r>
    </w:p>
    <w:p w:rsidR="00C83264" w:rsidRDefault="00884D5F">
      <w:pPr>
        <w:jc w:val="left"/>
        <w:rPr>
          <w:sz w:val="24"/>
          <w:szCs w:val="24"/>
        </w:rPr>
      </w:pPr>
      <w:r>
        <w:rPr>
          <w:sz w:val="24"/>
          <w:szCs w:val="24"/>
        </w:rPr>
        <w:t>HÌNH 5.2. Kết quả của luồng Lấy tất cả sản phẩm</w:t>
      </w:r>
      <w:r>
        <w:rPr>
          <w:sz w:val="24"/>
          <w:szCs w:val="24"/>
        </w:rPr>
        <w:tab/>
      </w:r>
      <w:r>
        <w:rPr>
          <w:sz w:val="24"/>
          <w:szCs w:val="24"/>
        </w:rPr>
        <w:tab/>
      </w:r>
      <w:r>
        <w:rPr>
          <w:sz w:val="24"/>
          <w:szCs w:val="24"/>
        </w:rPr>
        <w:tab/>
      </w:r>
      <w:r>
        <w:rPr>
          <w:sz w:val="24"/>
          <w:szCs w:val="24"/>
        </w:rPr>
        <w:tab/>
      </w:r>
      <w:r>
        <w:rPr>
          <w:sz w:val="24"/>
          <w:szCs w:val="24"/>
        </w:rPr>
        <w:tab/>
        <w:t>36</w:t>
      </w:r>
    </w:p>
    <w:p w:rsidR="00C83264" w:rsidRDefault="00884D5F">
      <w:pPr>
        <w:jc w:val="left"/>
        <w:rPr>
          <w:sz w:val="24"/>
          <w:szCs w:val="24"/>
        </w:rPr>
      </w:pPr>
      <w:r>
        <w:rPr>
          <w:sz w:val="24"/>
          <w:szCs w:val="24"/>
        </w:rPr>
        <w:t>HÌNH 5.3. Kết quả kiểm thử chatbot và tìm kiếm hình ảnh</w:t>
      </w:r>
      <w:r>
        <w:rPr>
          <w:sz w:val="24"/>
          <w:szCs w:val="24"/>
        </w:rPr>
        <w:tab/>
      </w:r>
      <w:r>
        <w:rPr>
          <w:sz w:val="24"/>
          <w:szCs w:val="24"/>
        </w:rPr>
        <w:tab/>
      </w:r>
      <w:r>
        <w:rPr>
          <w:sz w:val="24"/>
          <w:szCs w:val="24"/>
        </w:rPr>
        <w:tab/>
      </w:r>
      <w:r>
        <w:rPr>
          <w:sz w:val="24"/>
          <w:szCs w:val="24"/>
        </w:rPr>
        <w:tab/>
        <w:t>38</w:t>
      </w: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884D5F">
      <w:r>
        <w:br w:type="page"/>
      </w:r>
    </w:p>
    <w:p w:rsidR="00C83264" w:rsidRDefault="00884D5F">
      <w:pPr>
        <w:jc w:val="center"/>
      </w:pPr>
      <w:r>
        <w:rPr>
          <w:b/>
          <w:caps/>
          <w:sz w:val="28"/>
        </w:rPr>
        <w:lastRenderedPageBreak/>
        <w:t>KÍ HIỆU CÁC CỤM TỪ VIẾT TẮT</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658"/>
        <w:gridCol w:w="1275"/>
        <w:gridCol w:w="2833"/>
        <w:gridCol w:w="3969"/>
      </w:tblGrid>
      <w:tr w:rsidR="00C83264" w:rsidRPr="00884D5F">
        <w:trPr>
          <w:tblHeader/>
          <w:jc w:val="center"/>
        </w:trPr>
        <w:tc>
          <w:tcPr>
            <w:tcW w:w="658" w:type="dxa"/>
            <w:shd w:val="clear" w:color="auto" w:fill="FFFFFF" w:themeFill="background1"/>
            <w:tcMar>
              <w:top w:w="80" w:type="dxa"/>
              <w:left w:w="80" w:type="dxa"/>
              <w:bottom w:w="80" w:type="dxa"/>
              <w:right w:w="80" w:type="dxa"/>
            </w:tcMar>
            <w:vAlign w:val="center"/>
          </w:tcPr>
          <w:p w:rsidR="00C83264" w:rsidRPr="00884D5F" w:rsidRDefault="00884D5F">
            <w:pPr>
              <w:ind w:firstLine="0"/>
              <w:jc w:val="left"/>
              <w:rPr>
                <w:b/>
                <w:sz w:val="22"/>
                <w:szCs w:val="24"/>
              </w:rPr>
            </w:pPr>
            <w:r w:rsidRPr="00884D5F">
              <w:rPr>
                <w:b/>
                <w:sz w:val="22"/>
                <w:szCs w:val="24"/>
              </w:rPr>
              <w:t>STT</w:t>
            </w:r>
          </w:p>
        </w:tc>
        <w:tc>
          <w:tcPr>
            <w:tcW w:w="1275" w:type="dxa"/>
            <w:shd w:val="clear" w:color="auto" w:fill="FFFFFF" w:themeFill="background1"/>
            <w:tcMar>
              <w:top w:w="80" w:type="dxa"/>
              <w:left w:w="80" w:type="dxa"/>
              <w:bottom w:w="80" w:type="dxa"/>
              <w:right w:w="80" w:type="dxa"/>
            </w:tcMar>
            <w:vAlign w:val="center"/>
          </w:tcPr>
          <w:p w:rsidR="00C83264" w:rsidRPr="00884D5F" w:rsidRDefault="00884D5F">
            <w:pPr>
              <w:ind w:firstLine="0"/>
              <w:jc w:val="left"/>
              <w:rPr>
                <w:b/>
                <w:sz w:val="22"/>
                <w:szCs w:val="24"/>
              </w:rPr>
            </w:pPr>
            <w:r w:rsidRPr="00884D5F">
              <w:rPr>
                <w:b/>
                <w:sz w:val="22"/>
                <w:szCs w:val="24"/>
              </w:rPr>
              <w:t>Từ viết tắt</w:t>
            </w:r>
          </w:p>
        </w:tc>
        <w:tc>
          <w:tcPr>
            <w:tcW w:w="2833" w:type="dxa"/>
            <w:shd w:val="clear" w:color="auto" w:fill="FFFFFF" w:themeFill="background1"/>
            <w:tcMar>
              <w:top w:w="80" w:type="dxa"/>
              <w:left w:w="80" w:type="dxa"/>
              <w:bottom w:w="80" w:type="dxa"/>
              <w:right w:w="80" w:type="dxa"/>
            </w:tcMar>
            <w:vAlign w:val="center"/>
          </w:tcPr>
          <w:p w:rsidR="00C83264" w:rsidRPr="00884D5F" w:rsidRDefault="00884D5F">
            <w:pPr>
              <w:ind w:firstLine="0"/>
              <w:rPr>
                <w:b/>
                <w:sz w:val="22"/>
                <w:szCs w:val="24"/>
              </w:rPr>
            </w:pPr>
            <w:r w:rsidRPr="00884D5F">
              <w:rPr>
                <w:b/>
                <w:sz w:val="22"/>
                <w:szCs w:val="24"/>
              </w:rPr>
              <w:t>Cụm từ đầy đủ</w:t>
            </w:r>
          </w:p>
        </w:tc>
        <w:tc>
          <w:tcPr>
            <w:tcW w:w="3969" w:type="dxa"/>
            <w:shd w:val="clear" w:color="auto" w:fill="FFFFFF" w:themeFill="background1"/>
            <w:tcMar>
              <w:top w:w="80" w:type="dxa"/>
              <w:left w:w="80" w:type="dxa"/>
              <w:bottom w:w="80" w:type="dxa"/>
              <w:right w:w="80" w:type="dxa"/>
            </w:tcMar>
            <w:vAlign w:val="center"/>
          </w:tcPr>
          <w:p w:rsidR="00C83264" w:rsidRPr="00884D5F" w:rsidRDefault="00884D5F">
            <w:pPr>
              <w:ind w:firstLine="0"/>
              <w:rPr>
                <w:b/>
                <w:sz w:val="22"/>
                <w:szCs w:val="24"/>
              </w:rPr>
            </w:pPr>
            <w:r w:rsidRPr="00884D5F">
              <w:rPr>
                <w:b/>
                <w:sz w:val="22"/>
                <w:szCs w:val="24"/>
              </w:rPr>
              <w:t>Ý nghĩa sử dụng trong báo cáo</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Application Programming Interface</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Giao diện lập trình ứng dụng.</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2</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BCrypt</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Blowfish Crypt</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Thuật toán băm mật khẩu được Spring Security hỗ trợ.</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3</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CORS</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Cross-Origin Resource Sharing</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Cơ chế kiểm soát truy cập tài nguyên giữa các nguồn.</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4</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DFD</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Data Flow Diagram</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Biểu đồ luồng dữ liệu.</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5</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DTO</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Data Transfer Object</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Đối tượng truyền dữ liệu giữa các lớp và qua API.</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6</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ERD</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Entity Relationship Diagram</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Sơ đồ thực thể và quan hệ.</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7</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JPA</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Java Persistence API</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Chuẩn truy cập dữ liệu quan hệ trong Java.</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8</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JWT</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JSON Web Token</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Mã thông báo xác thực không trạng thái.</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9</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RBAC</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Role-Based Access Control</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Kiểm soát truy cập dựa trên vai trò.</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10</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REST</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Representational State Transfer</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Phong cách thiết kế dịch vụ web.</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11</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SKU</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Stock Keeping Unit</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Mã định danh biến thể sản phẩm trong kho.</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12</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SMTP</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Simple Mail Transfer Protocol</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Giao thức gửi thư điện tử.</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13</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TTTN</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Thực tập tốt nghiệp</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Tên loại báo cáo và học phần.</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14</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UUID</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Universally Unique Identifier</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Mã định danh duy nhất dùng cho khóa chính.</w:t>
            </w:r>
          </w:p>
        </w:tc>
      </w:tr>
    </w:tbl>
    <w:p w:rsidR="00C83264" w:rsidRDefault="00C83264"/>
    <w:p w:rsidR="00C83264" w:rsidRDefault="00884D5F">
      <w:r>
        <w:br w:type="page"/>
      </w:r>
    </w:p>
    <w:p w:rsidR="00C83264" w:rsidRDefault="00884D5F">
      <w:pPr>
        <w:jc w:val="center"/>
      </w:pPr>
      <w:r>
        <w:rPr>
          <w:b/>
          <w:caps/>
          <w:sz w:val="28"/>
        </w:rPr>
        <w:lastRenderedPageBreak/>
        <w:t>KẾ HOẠCH THỰC HIỆN CÔNG VIỆC NHÓM</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684"/>
        <w:gridCol w:w="3852"/>
        <w:gridCol w:w="1701"/>
        <w:gridCol w:w="1587"/>
        <w:gridCol w:w="1247"/>
      </w:tblGrid>
      <w:tr w:rsidR="00C83264" w:rsidRPr="00884D5F">
        <w:trPr>
          <w:tblHeader/>
          <w:jc w:val="center"/>
        </w:trPr>
        <w:tc>
          <w:tcPr>
            <w:tcW w:w="684" w:type="dxa"/>
            <w:shd w:val="clear" w:color="auto" w:fill="FFFFFF" w:themeFill="background1"/>
            <w:tcMar>
              <w:top w:w="80" w:type="dxa"/>
              <w:left w:w="80" w:type="dxa"/>
              <w:bottom w:w="80" w:type="dxa"/>
              <w:right w:w="80" w:type="dxa"/>
            </w:tcMar>
            <w:vAlign w:val="center"/>
          </w:tcPr>
          <w:p w:rsidR="00C83264" w:rsidRPr="00884D5F" w:rsidRDefault="00884D5F">
            <w:pPr>
              <w:ind w:firstLine="0"/>
              <w:rPr>
                <w:b/>
              </w:rPr>
            </w:pPr>
            <w:r w:rsidRPr="00884D5F">
              <w:rPr>
                <w:b/>
                <w:sz w:val="22"/>
              </w:rPr>
              <w:t>TT</w:t>
            </w:r>
          </w:p>
        </w:tc>
        <w:tc>
          <w:tcPr>
            <w:tcW w:w="3852" w:type="dxa"/>
            <w:shd w:val="clear" w:color="auto" w:fill="FFFFFF" w:themeFill="background1"/>
            <w:tcMar>
              <w:top w:w="80" w:type="dxa"/>
              <w:left w:w="80" w:type="dxa"/>
              <w:bottom w:w="80" w:type="dxa"/>
              <w:right w:w="80" w:type="dxa"/>
            </w:tcMar>
            <w:vAlign w:val="center"/>
          </w:tcPr>
          <w:p w:rsidR="00C83264" w:rsidRPr="00884D5F" w:rsidRDefault="00884D5F">
            <w:pPr>
              <w:rPr>
                <w:b/>
              </w:rPr>
            </w:pPr>
            <w:r w:rsidRPr="00884D5F">
              <w:rPr>
                <w:b/>
                <w:sz w:val="22"/>
              </w:rPr>
              <w:t>Nội dung công việc</w:t>
            </w:r>
          </w:p>
        </w:tc>
        <w:tc>
          <w:tcPr>
            <w:tcW w:w="1701" w:type="dxa"/>
            <w:shd w:val="clear" w:color="auto" w:fill="FFFFFF" w:themeFill="background1"/>
            <w:tcMar>
              <w:top w:w="80" w:type="dxa"/>
              <w:left w:w="80" w:type="dxa"/>
              <w:bottom w:w="80" w:type="dxa"/>
              <w:right w:w="80" w:type="dxa"/>
            </w:tcMar>
            <w:vAlign w:val="center"/>
          </w:tcPr>
          <w:p w:rsidR="00C83264" w:rsidRPr="00884D5F" w:rsidRDefault="00884D5F">
            <w:pPr>
              <w:ind w:firstLine="0"/>
              <w:rPr>
                <w:b/>
              </w:rPr>
            </w:pPr>
            <w:r w:rsidRPr="00884D5F">
              <w:rPr>
                <w:b/>
                <w:sz w:val="22"/>
              </w:rPr>
              <w:t>Người thực hiện</w:t>
            </w:r>
          </w:p>
        </w:tc>
        <w:tc>
          <w:tcPr>
            <w:tcW w:w="1587" w:type="dxa"/>
            <w:shd w:val="clear" w:color="auto" w:fill="FFFFFF" w:themeFill="background1"/>
            <w:tcMar>
              <w:top w:w="80" w:type="dxa"/>
              <w:left w:w="80" w:type="dxa"/>
              <w:bottom w:w="80" w:type="dxa"/>
              <w:right w:w="80" w:type="dxa"/>
            </w:tcMar>
            <w:vAlign w:val="center"/>
          </w:tcPr>
          <w:p w:rsidR="00C83264" w:rsidRPr="00884D5F" w:rsidRDefault="00884D5F">
            <w:pPr>
              <w:ind w:firstLine="0"/>
              <w:rPr>
                <w:b/>
              </w:rPr>
            </w:pPr>
            <w:r w:rsidRPr="00884D5F">
              <w:rPr>
                <w:b/>
                <w:sz w:val="22"/>
              </w:rPr>
              <w:t>Thời gian</w:t>
            </w:r>
          </w:p>
        </w:tc>
        <w:tc>
          <w:tcPr>
            <w:tcW w:w="1247" w:type="dxa"/>
            <w:shd w:val="clear" w:color="auto" w:fill="FFFFFF" w:themeFill="background1"/>
            <w:tcMar>
              <w:top w:w="80" w:type="dxa"/>
              <w:left w:w="80" w:type="dxa"/>
              <w:bottom w:w="80" w:type="dxa"/>
              <w:right w:w="80" w:type="dxa"/>
            </w:tcMar>
            <w:vAlign w:val="center"/>
          </w:tcPr>
          <w:p w:rsidR="00C83264" w:rsidRPr="00884D5F" w:rsidRDefault="00884D5F">
            <w:pPr>
              <w:ind w:firstLine="0"/>
              <w:rPr>
                <w:b/>
              </w:rPr>
            </w:pPr>
            <w:r w:rsidRPr="00884D5F">
              <w:rPr>
                <w:b/>
                <w:sz w:val="22"/>
              </w:rPr>
              <w:t>Mức độ 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1</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Khảo sát yêu cầu, thống nhất đề tài, rà soát mã nguồn và phạm vi chức năng.</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Trần Anh Dũng</w:t>
            </w:r>
          </w:p>
        </w:tc>
        <w:tc>
          <w:tcPr>
            <w:tcW w:w="158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29/06-05/07/2026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2</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Phân tích tác nhân, nghiệp vụ, dữ liệu và thiết kế kiến trúc tổng quát.</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Lê Thanh Hải</w:t>
            </w:r>
          </w:p>
        </w:tc>
        <w:tc>
          <w:tcPr>
            <w:tcW w:w="158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06/07-12/07/2026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3</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thiện tài khoản, danh mục sản phẩm, biến thể, giỏ hàng và yêu thích.</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Nguyễn Đức Đoàn Quyền</w:t>
            </w:r>
          </w:p>
        </w:tc>
        <w:tc>
          <w:tcPr>
            <w:tcW w:w="158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13/07-19/07/2026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4</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thiện checkout, đơn hàng, thanh toán, kho và vận chuyển.</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Trần Anh Dũng</w:t>
            </w:r>
          </w:p>
        </w:tc>
        <w:tc>
          <w:tcPr>
            <w:tcW w:w="1587" w:type="dxa"/>
            <w:tcMar>
              <w:top w:w="80" w:type="dxa"/>
              <w:left w:w="80" w:type="dxa"/>
              <w:bottom w:w="80" w:type="dxa"/>
              <w:right w:w="80" w:type="dxa"/>
            </w:tcMar>
            <w:vAlign w:val="center"/>
          </w:tcPr>
          <w:p w:rsidR="00C83264" w:rsidRPr="00884D5F" w:rsidRDefault="00884D5F">
            <w:pPr>
              <w:spacing w:before="0" w:after="0" w:line="240" w:lineRule="auto"/>
              <w:jc w:val="left"/>
            </w:pPr>
            <w:r w:rsidRPr="00884D5F">
              <w:rPr>
                <w:sz w:val="22"/>
              </w:rPr>
              <w:t>20/07-26/07/2026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5</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Tích hợp trang quản trị, báo cáo, kiểm thử tích hợp và xử lý lỗi.</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Lê Thanh Hải</w:t>
            </w:r>
          </w:p>
        </w:tc>
        <w:tc>
          <w:tcPr>
            <w:tcW w:w="1587" w:type="dxa"/>
            <w:tcMar>
              <w:top w:w="80" w:type="dxa"/>
              <w:left w:w="80" w:type="dxa"/>
              <w:bottom w:w="80" w:type="dxa"/>
              <w:right w:w="80" w:type="dxa"/>
            </w:tcMar>
            <w:vAlign w:val="center"/>
          </w:tcPr>
          <w:p w:rsidR="00C83264" w:rsidRPr="00884D5F" w:rsidRDefault="00884D5F">
            <w:pPr>
              <w:spacing w:before="0" w:after="0" w:line="240" w:lineRule="auto"/>
              <w:jc w:val="left"/>
            </w:pPr>
            <w:r w:rsidRPr="00884D5F">
              <w:rPr>
                <w:sz w:val="22"/>
              </w:rPr>
              <w:t>27/07-02/08/2026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6</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Chạy kiểm thử cuối, chụp minh chứng, hoàn thiện báo cáo và đóng gói sản phẩm.</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Nguyễn Đức Đoàn Quyền</w:t>
            </w:r>
          </w:p>
        </w:tc>
        <w:tc>
          <w:tcPr>
            <w:tcW w:w="1587" w:type="dxa"/>
            <w:tcMar>
              <w:top w:w="80" w:type="dxa"/>
              <w:left w:w="80" w:type="dxa"/>
              <w:bottom w:w="80" w:type="dxa"/>
              <w:right w:w="80" w:type="dxa"/>
            </w:tcMar>
            <w:vAlign w:val="center"/>
          </w:tcPr>
          <w:p w:rsidR="00C83264" w:rsidRPr="00884D5F" w:rsidRDefault="00884D5F">
            <w:pPr>
              <w:spacing w:before="0" w:after="0" w:line="240" w:lineRule="auto"/>
              <w:jc w:val="left"/>
            </w:pPr>
            <w:r w:rsidRPr="00884D5F">
              <w:rPr>
                <w:sz w:val="22"/>
              </w:rPr>
              <w:t>03/08-08/08/2026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bl>
    <w:p w:rsidR="00C83264" w:rsidRDefault="00C83264"/>
    <w:p w:rsidR="00C83264" w:rsidRDefault="00C83264">
      <w:pPr>
        <w:sectPr w:rsidR="00C83264" w:rsidSect="00884D5F">
          <w:headerReference w:type="default" r:id="rId16"/>
          <w:footerReference w:type="default" r:id="rId17"/>
          <w:pgSz w:w="11906" w:h="16838"/>
          <w:pgMar w:top="1134" w:right="1134" w:bottom="1134" w:left="1701" w:header="567" w:footer="567" w:gutter="0"/>
          <w:pgNumType w:fmt="lowerRoman" w:start="1"/>
          <w:cols w:space="720"/>
          <w:docGrid w:linePitch="360"/>
        </w:sectPr>
      </w:pPr>
    </w:p>
    <w:p w:rsidR="00C83264" w:rsidRDefault="00884D5F">
      <w:pPr>
        <w:pStyle w:val="Heading1"/>
        <w:jc w:val="center"/>
        <w:rPr>
          <w:color w:val="auto"/>
        </w:rPr>
      </w:pPr>
      <w:bookmarkStart w:id="1" w:name="_Toc237240127"/>
      <w:r>
        <w:rPr>
          <w:rFonts w:eastAsia="Times New Roman"/>
          <w:color w:val="auto"/>
        </w:rPr>
        <w:lastRenderedPageBreak/>
        <w:t>MỞ ĐẦU</w:t>
      </w:r>
      <w:bookmarkEnd w:id="1"/>
    </w:p>
    <w:p w:rsidR="00C83264" w:rsidRDefault="00884D5F">
      <w:pPr>
        <w:rPr>
          <w:sz w:val="24"/>
          <w:szCs w:val="24"/>
        </w:rPr>
      </w:pPr>
      <w:r>
        <w:rPr>
          <w:sz w:val="24"/>
          <w:szCs w:val="24"/>
        </w:rPr>
        <w:t>Sự phát triển của mua sắm trực tuyến tạo ra nhu cầu xây dựng các hệ thống bán hàng có khả năng quản lý đồng thời thông tin sản phẩm, biến thể, tồn kho, đơn hàng, thanh toán và hoạt động vận hành. Đối với trang phục thể thao, mỗi sản phẩm thường có nhiều kích cỡ, màu sắc và mã SKU. Giá bán, số lượng tồn, hình ảnh và trạng thái kinh doanh có thể khác nhau giữa các biến thể. Nếu dữ liệu được quản lý rời rạc, khách hàng dễ gặp tình trạng chọn nhầm biến thể, đặt vượt tồn hoặc nhận thông tin không thống nhất giữa trang sản phẩm, giỏ hàng và bước thanh toán.</w:t>
      </w:r>
    </w:p>
    <w:p w:rsidR="00C83264" w:rsidRDefault="00884D5F">
      <w:pPr>
        <w:rPr>
          <w:sz w:val="24"/>
          <w:szCs w:val="24"/>
        </w:rPr>
      </w:pPr>
      <w:r>
        <w:rPr>
          <w:sz w:val="24"/>
          <w:szCs w:val="24"/>
        </w:rPr>
        <w:t>Bên cạnh trải nghiệm của khách hàng, đơn vị vận hành cần theo dõi vòng đời đơn hàng, phân biệt trạng thái đơn với trạng thái thanh toán, quản lý việc giữ chỗ và trừ tồn, cập nhật giao hàng, tiếp nhận đổi trả, xử lý hoàn tiền và tổng hợp báo cáo. Đây là một chuỗi nghiệp vụ có nhiều điểm phụ thuộc. Sai lệch tại một bước có thể tạo ra dữ liệu không nhất quán ở các bước còn lại. Vì vậy, đề tài tập trung xây dựng một hệ thống thương mại điện tử theo hướng tích hợp, trong đó các quy tắc nghiệp vụ quan trọng được đặt tại backend và được truy cập qua REST API.</w:t>
      </w:r>
    </w:p>
    <w:p w:rsidR="00C83264" w:rsidRDefault="00884D5F">
      <w:pPr>
        <w:rPr>
          <w:sz w:val="24"/>
          <w:szCs w:val="24"/>
        </w:rPr>
      </w:pPr>
      <w:r>
        <w:rPr>
          <w:sz w:val="24"/>
          <w:szCs w:val="24"/>
        </w:rPr>
        <w:t>Mục tiêu tổng quát của đề tài là xây dựng hệ thống kinh doanh trang phục thể thao gồm cổng mua sắm dành cho khách hàng, trang quản trị dành cho nhân viên và quản trị viên, cùng backend cung cấp API và xử lý nghiệp vụ. Hệ thống hỗ trợ các nhóm chức năng chính như tài khoản, danh mục sản phẩm, biến thể, giỏ hàng, checkout, đơn hàng, thanh toán VNPay ở môi trường sandbox, kho, vận chuyển, khuyến mãi, đánh giá, đổi trả, thông báo và báo cáo. Đề tài đồng thời chú trọng khả năng phân quyền, tính nhất quán giao dịch và khả năng triển khai cục bộ bằng Docker Compose.</w:t>
      </w:r>
    </w:p>
    <w:p w:rsidR="00C83264" w:rsidRDefault="00884D5F">
      <w:pPr>
        <w:rPr>
          <w:sz w:val="24"/>
          <w:szCs w:val="24"/>
        </w:rPr>
      </w:pPr>
      <w:r>
        <w:rPr>
          <w:sz w:val="24"/>
          <w:szCs w:val="24"/>
        </w:rPr>
        <w:t>Đối tượng sử dụng của hệ thống gồm khách hàng, nhân viên bán hàng, nhân viên kho và quản trị viên. Khách hàng thao tác trên storefront để tìm kiếm sản phẩm, chọn biến thể, quản lý giỏ hàng và theo dõi đơn. Nhân viên bán hàng xử lý đơn và các hoạt động hậu mãi theo quyền được cấp. Nhân viên kho theo dõi tồn, nhập, xuất và điều chỉnh số lượng. Quản trị viên quản lý dữ liệu nền, người dùng, cấu hình, báo cáo và nhật ký hoạt động.</w:t>
      </w:r>
    </w:p>
    <w:p w:rsidR="003A6A68" w:rsidRDefault="003A6A68" w:rsidP="00884D5F">
      <w:pPr>
        <w:rPr>
          <w:sz w:val="24"/>
          <w:szCs w:val="24"/>
        </w:rPr>
      </w:pPr>
      <w:r>
        <w:rPr>
          <w:sz w:val="24"/>
          <w:szCs w:val="24"/>
        </w:rPr>
        <w:t>Phạm vi đề tài gồm backend Spring Boot, hai ứng dụng Next.js dành cho khách hàng và quản trị, chatbot hỗ trợ khách hàng, dịch vụ tìm kiếm sản phẩm bằng hình ảnh, RabbitMQ và PostgreSQL. Hệ thống tích hợp VNPay ở môi trường sandbox; Cloudinary, SMTP, Google OAuth và nhà cung cấp mô hình AI được cấu hình thông qua biến môi trường.</w:t>
      </w:r>
    </w:p>
    <w:p w:rsidR="003A6A68" w:rsidRDefault="003A6A68">
      <w:r>
        <w:t>Phương pháp thực hiện gồm khảo sát yêu cầu, xác định tác nhân và quy trình nghiệp vụ, phân tích dữ liệu, thiết kế kiến trúc và API, lập trình theo module, kiểm thử và đánh giá. Biểu đồ ngữ cảnh, DFD và ERD được sử dụng để mô tả luồng dữ liệu, quan hệ giữa các thành phần và cơ sở dữ liệu của hệ thống.</w:t>
      </w:r>
    </w:p>
    <w:p w:rsidR="00C83264" w:rsidRDefault="00C83264" w:rsidP="003A6A68">
      <w:pPr>
        <w:sectPr w:rsidR="00C83264" w:rsidSect="00884D5F">
          <w:headerReference w:type="default" r:id="rId18"/>
          <w:footerReference w:type="default" r:id="rId19"/>
          <w:pgSz w:w="11906" w:h="16838"/>
          <w:pgMar w:top="1134" w:right="1134" w:bottom="1134" w:left="1701" w:header="567" w:footer="567" w:gutter="0"/>
          <w:pgNumType w:start="1"/>
          <w:cols w:space="720"/>
          <w:docGrid w:linePitch="360"/>
        </w:sectPr>
      </w:pPr>
    </w:p>
    <w:p w:rsidR="00C83264" w:rsidRDefault="00884D5F">
      <w:pPr>
        <w:pStyle w:val="Heading1"/>
        <w:jc w:val="center"/>
        <w:rPr>
          <w:color w:val="auto"/>
          <w:sz w:val="26"/>
          <w:szCs w:val="26"/>
        </w:rPr>
      </w:pPr>
      <w:bookmarkStart w:id="2" w:name="_Toc237240128"/>
      <w:r>
        <w:rPr>
          <w:rFonts w:eastAsia="Times New Roman"/>
          <w:color w:val="auto"/>
          <w:sz w:val="26"/>
          <w:szCs w:val="26"/>
        </w:rPr>
        <w:lastRenderedPageBreak/>
        <w:t>CHƯƠNG 1: TỔNG QUAN ĐỀ TÀI VÀ YÊU CẦU HỆ THỐNG</w:t>
      </w:r>
      <w:bookmarkEnd w:id="2"/>
    </w:p>
    <w:p w:rsidR="00C83264" w:rsidRDefault="00884D5F">
      <w:pPr>
        <w:pStyle w:val="Heading2"/>
        <w:jc w:val="left"/>
        <w:rPr>
          <w:color w:val="auto"/>
          <w:sz w:val="24"/>
          <w:szCs w:val="24"/>
        </w:rPr>
      </w:pPr>
      <w:bookmarkStart w:id="3" w:name="_Toc237240129"/>
      <w:r>
        <w:rPr>
          <w:rFonts w:eastAsia="Times New Roman"/>
          <w:color w:val="auto"/>
          <w:sz w:val="24"/>
          <w:szCs w:val="24"/>
        </w:rPr>
        <w:t>1.1. Giới thiệu đề tài</w:t>
      </w:r>
      <w:bookmarkEnd w:id="3"/>
    </w:p>
    <w:p w:rsidR="00C83264" w:rsidRDefault="00884D5F">
      <w:r>
        <w:t>Đối tượng sử dụng chính gồm khách hàng có nhu cầu mua trang phục thể thao, giày thể thao và phụ kiện thể thao; nhân viên/quản trị viên cửa hàng cần quản lý sản phẩm, đơn hàng, kho và báo cáo; đồng thời hệ thống còn phục vụ nhóm quản trị kỹ thuật trong việc cấu hình, vận hành và theo dõi dữ liệu.</w:t>
      </w:r>
    </w:p>
    <w:p w:rsidR="00C83264" w:rsidRDefault="00884D5F">
      <w:r>
        <w:t>Đề tài xây dựng một website thương mại điện tử chuyên kinh doanh trang phục và phụ kiện thể thao, kết hợp các chức năng AI để hỗ trợ tìm kiếm sản phẩm theo ngôn ngữ tự nhiên, tìm kiếm theo ngữ nghĩa, tìm kiếm bằng hình ảnh và tư vấn mua hàng. Hệ thống được xây dựng nhằm giúp khách hàng tìm đúng sản phẩm nhanh hơn, hỗ trợ cửa hàng quản lý bán hàng, đơn hàng, tồn kho, người dùng và báo cáo thống kê hiệu quả.</w:t>
      </w:r>
    </w:p>
    <w:p w:rsidR="00C83264" w:rsidRDefault="00884D5F">
      <w:r>
        <w:t>Tên đề tài: Xây dựng Website kinh doanh trang phục thể thao thông minh tích hợp AI.</w:t>
      </w:r>
    </w:p>
    <w:p w:rsidR="00C83264" w:rsidRDefault="00884D5F">
      <w:pPr>
        <w:rPr>
          <w:sz w:val="24"/>
          <w:szCs w:val="24"/>
        </w:rPr>
      </w:pPr>
      <w:r>
        <w:rPr>
          <w:sz w:val="24"/>
          <w:szCs w:val="24"/>
        </w:rPr>
        <w:t>Sự phát triển của thương mại điện tử đã làm thay đổi cách khách hàng tìm kiếm và mua sắm trang phục thể thao. Khách hàng ngày càng quan tâm đến thông tin sản phẩm, kích thước, màu sắc, giá bán, tồn kho, phương thức thanh toán và trạng thái giao hàng. Vì vậy, việc xây dựng một hệ thống bán hàng trực tuyến có khả năng quản lý tập trung các nghiệp vụ là cần thiết.</w:t>
      </w:r>
    </w:p>
    <w:p w:rsidR="00C83264" w:rsidRDefault="00884D5F">
      <w:pPr>
        <w:rPr>
          <w:sz w:val="24"/>
          <w:szCs w:val="24"/>
        </w:rPr>
      </w:pPr>
      <w:r>
        <w:rPr>
          <w:sz w:val="24"/>
          <w:szCs w:val="24"/>
        </w:rPr>
        <w:t>Đề tài “Xây dựng Website kinh doanh trang phục thể thao thông minh tích hợp AI” hướng đến việc phát triển một nền tảng hỗ trợ khách hàng tìm kiếm sản phẩm, lựa chọn biến thể, quản lý giỏ hàng, đặt hàng, thanh toán và theo dõi đơn hàng. Hệ thống cũng cung cấp trang quản trị cho quản trị viên, nhân viên bán hàng và nhân viên kho để quản lý sản phẩm, đơn hàng, tồn kho, khuyến mãi và báo cáo.</w:t>
      </w:r>
    </w:p>
    <w:p w:rsidR="00C83264" w:rsidRDefault="00884D5F">
      <w:pPr>
        <w:pStyle w:val="Heading2"/>
        <w:jc w:val="left"/>
        <w:rPr>
          <w:color w:val="auto"/>
          <w:sz w:val="24"/>
          <w:szCs w:val="24"/>
        </w:rPr>
      </w:pPr>
      <w:bookmarkStart w:id="4" w:name="_Toc237240130"/>
      <w:r>
        <w:rPr>
          <w:rFonts w:eastAsia="Times New Roman"/>
          <w:color w:val="auto"/>
          <w:sz w:val="24"/>
          <w:szCs w:val="24"/>
        </w:rPr>
        <w:t>1.2. Bài toán thực tế</w:t>
      </w:r>
      <w:bookmarkEnd w:id="4"/>
    </w:p>
    <w:p w:rsidR="00C83264" w:rsidRDefault="00884D5F">
      <w:pPr>
        <w:rPr>
          <w:sz w:val="24"/>
          <w:szCs w:val="24"/>
        </w:rPr>
      </w:pPr>
      <w:r>
        <w:rPr>
          <w:sz w:val="24"/>
          <w:szCs w:val="24"/>
        </w:rPr>
        <w:t>Trang phục thể thao là nhóm sản phẩm có tính đa biến thể. Một mẫu áo, quần hoặc phụ kiện có thể được bán theo nhiều kích cỡ, màu sắc và mã SKU. Mỗi biến thể cần được quản lý riêng về giá, số lượng vật lý, số lượng đang giữ chỗ, trạng thái hoạt động và hình ảnh liên quan. Khi mô hình dữ liệu chỉ quản lý sản phẩm ở cấp tổng quát, hệ thống khó phản ánh đúng tình trạng hàng hóa và dễ tạo sai lệch khi khách hàng đặt mua.</w:t>
      </w:r>
    </w:p>
    <w:p w:rsidR="00C83264" w:rsidRDefault="00884D5F">
      <w:pPr>
        <w:rPr>
          <w:sz w:val="24"/>
          <w:szCs w:val="24"/>
        </w:rPr>
      </w:pPr>
      <w:r>
        <w:rPr>
          <w:sz w:val="24"/>
          <w:szCs w:val="24"/>
        </w:rPr>
        <w:t>Giỏ hàng và bước checkout phải sử dụng giá và tồn tại thời điểm xử lý, không chỉ dựa vào dữ liệu cũ được lưu trên trình duyệt. Khuyến mãi, coupon, phí giao hàng và phương thức thanh toán có thể làm thay đổi tổng tiền. Do đó, backend cần kiểm tra lại thông tin biến thể, xác nhận điều kiện áp dụng ưu đãi và tính toán tổng tiền trước khi tạo đơn. Cơ chế này giúp hạn chế trường hợp giá hoặc số lượng đã thay đổi nhưng khách hàng vẫn gửi yêu cầu theo dữ liệu cũ.</w:t>
      </w:r>
    </w:p>
    <w:p w:rsidR="00C83264" w:rsidRDefault="00884D5F">
      <w:pPr>
        <w:rPr>
          <w:sz w:val="24"/>
          <w:szCs w:val="24"/>
        </w:rPr>
      </w:pPr>
      <w:r>
        <w:rPr>
          <w:sz w:val="24"/>
          <w:szCs w:val="24"/>
        </w:rPr>
        <w:lastRenderedPageBreak/>
        <w:t>Đơn hàng và thanh toán có vòng đời riêng. Một đơn có thể được xác nhận, đóng gói, giao hàng hoặc hủy, trong khi thanh toán có thể chưa thanh toán, đang chờ, thành công, thất bại, bị hủy hoặc hoàn tiền. Việc gộp hai nhóm trạng thái thành một trường duy nhất làm mất thông tin và khó xử lý các tình huống như đơn đã tạo nhưng thanh toán trực tuyến thất bại, đơn giao thành công nhưng thanh toán COD mới được ghi nhận, hoặc giao dịch được hoàn tiền sau đổi trả.</w:t>
      </w:r>
    </w:p>
    <w:p w:rsidR="00C83264" w:rsidRDefault="00884D5F">
      <w:pPr>
        <w:rPr>
          <w:sz w:val="24"/>
          <w:szCs w:val="24"/>
        </w:rPr>
      </w:pPr>
      <w:r>
        <w:rPr>
          <w:sz w:val="24"/>
          <w:szCs w:val="24"/>
        </w:rPr>
        <w:t>Quản lý tồn kho là điểm nối giữa catalog và đơn hàng. Hệ thống cần phân biệt tồn vật lý với tồn khả dụng. Khi đơn được tạo, số lượng có thể được giữ chỗ để hạn chế bán vượt tồn. Khi đơn được xử lý đến bước phù hợp, số lượng giữ chỗ được chuyển thành số lượng đã trừ. Nếu đơn bị hủy, phần giữ chỗ phải được giải phóng. Mọi thao tác nhập, xuất, điều chỉnh, giữ chỗ, trừ và hoàn trả cần có lịch sử giao dịch để phục vụ đối soát.</w:t>
      </w:r>
    </w:p>
    <w:p w:rsidR="00C83264" w:rsidRDefault="00884D5F">
      <w:pPr>
        <w:rPr>
          <w:sz w:val="24"/>
          <w:szCs w:val="24"/>
        </w:rPr>
      </w:pPr>
      <w:r>
        <w:rPr>
          <w:sz w:val="24"/>
          <w:szCs w:val="24"/>
        </w:rPr>
        <w:t>Trang quản trị phải tập trung dữ liệu sản phẩm, biến thể, ảnh, đơn hàng, tồn kho, khuyến mãi, đổi trả, đánh giá, thông báo và báo cáo. Hệ thống đồng thời phải phân quyền để nhân viên chỉ thao tác trong phạm vi nhiệm vụ. Nhân viên kho không cần quyền thay đổi cấu hình hệ thống, trong khi nhân viên bán hàng không nên tự ý điều chỉnh tồn nếu không được cấp quyền. Những yêu cầu này hình thành bài toán tổng thể của đề tài.</w:t>
      </w:r>
    </w:p>
    <w:p w:rsidR="00C83264" w:rsidRDefault="00884D5F">
      <w:pPr>
        <w:pStyle w:val="Heading2"/>
        <w:jc w:val="left"/>
        <w:rPr>
          <w:color w:val="auto"/>
          <w:sz w:val="24"/>
          <w:szCs w:val="24"/>
        </w:rPr>
      </w:pPr>
      <w:bookmarkStart w:id="5" w:name="_Toc237240131"/>
      <w:r>
        <w:rPr>
          <w:rFonts w:eastAsia="Times New Roman"/>
          <w:color w:val="auto"/>
          <w:sz w:val="24"/>
          <w:szCs w:val="24"/>
        </w:rPr>
        <w:t>1.3. Mục tiêu của đề tài</w:t>
      </w:r>
      <w:bookmarkEnd w:id="5"/>
    </w:p>
    <w:p w:rsidR="00C83264" w:rsidRDefault="00884D5F">
      <w:pPr>
        <w:pStyle w:val="Heading3"/>
        <w:jc w:val="left"/>
        <w:rPr>
          <w:color w:val="auto"/>
          <w:sz w:val="24"/>
          <w:szCs w:val="24"/>
        </w:rPr>
      </w:pPr>
      <w:bookmarkStart w:id="6" w:name="_Toc237240132"/>
      <w:r>
        <w:rPr>
          <w:rFonts w:eastAsia="Times New Roman"/>
          <w:color w:val="auto"/>
          <w:sz w:val="24"/>
          <w:szCs w:val="24"/>
        </w:rPr>
        <w:t>1.3.1. Mục tiêu tổng quát</w:t>
      </w:r>
      <w:bookmarkEnd w:id="6"/>
    </w:p>
    <w:p w:rsidR="00C83264" w:rsidRDefault="00884D5F">
      <w:pPr>
        <w:rPr>
          <w:sz w:val="24"/>
          <w:szCs w:val="24"/>
        </w:rPr>
      </w:pPr>
      <w:r>
        <w:rPr>
          <w:sz w:val="24"/>
          <w:szCs w:val="24"/>
        </w:rPr>
        <w:t>Xây dựng một hệ thống thương mại điện tử kinh doanh trang phục thể thao, hỗ trợ luồng mua hàng từ tra cứu sản phẩm đến quản lý đơn và hậu mãi. Hệ thống gồm storefront, trang quản trị và backend REST API. Các thành phần phải dùng chung nguồn dữ liệu và tuân thủ quy tắc nghiệp vụ thống nhất.</w:t>
      </w:r>
    </w:p>
    <w:p w:rsidR="00C83264" w:rsidRDefault="00884D5F">
      <w:pPr>
        <w:pStyle w:val="Heading3"/>
        <w:jc w:val="left"/>
        <w:rPr>
          <w:color w:val="auto"/>
          <w:sz w:val="24"/>
          <w:szCs w:val="24"/>
        </w:rPr>
      </w:pPr>
      <w:bookmarkStart w:id="7" w:name="_Toc237240133"/>
      <w:r>
        <w:rPr>
          <w:rFonts w:eastAsia="Times New Roman"/>
          <w:color w:val="auto"/>
          <w:sz w:val="24"/>
          <w:szCs w:val="24"/>
        </w:rPr>
        <w:t>1.3.2. Mục tiêu chức năng</w:t>
      </w:r>
      <w:bookmarkEnd w:id="7"/>
    </w:p>
    <w:p w:rsidR="00C83264" w:rsidRDefault="00884D5F">
      <w:pPr>
        <w:pStyle w:val="ListBullet"/>
        <w:rPr>
          <w:sz w:val="24"/>
          <w:szCs w:val="24"/>
        </w:rPr>
      </w:pPr>
      <w:r>
        <w:rPr>
          <w:sz w:val="24"/>
          <w:szCs w:val="24"/>
        </w:rPr>
        <w:t>Hỗ trợ đăng ký, đăng nhập, làm mới token, thu hồi token, quên mật khẩu, hồ sơ và địa chỉ giao hàng.</w:t>
      </w:r>
    </w:p>
    <w:p w:rsidR="00C83264" w:rsidRDefault="00884D5F">
      <w:pPr>
        <w:pStyle w:val="ListBullet"/>
        <w:rPr>
          <w:sz w:val="24"/>
          <w:szCs w:val="24"/>
        </w:rPr>
      </w:pPr>
      <w:r>
        <w:rPr>
          <w:sz w:val="24"/>
          <w:szCs w:val="24"/>
        </w:rPr>
        <w:t>Quản lý danh mục, thương hiệu, bộ sưu tập, sản phẩm, biến thể, SKU, giá và hình ảnh.</w:t>
      </w:r>
    </w:p>
    <w:p w:rsidR="00C83264" w:rsidRDefault="00884D5F">
      <w:pPr>
        <w:pStyle w:val="ListBullet"/>
        <w:rPr>
          <w:sz w:val="24"/>
          <w:szCs w:val="24"/>
        </w:rPr>
      </w:pPr>
      <w:r>
        <w:rPr>
          <w:sz w:val="24"/>
          <w:szCs w:val="24"/>
        </w:rPr>
        <w:t>Hỗ trợ tìm kiếm, lọc, xem chi tiết, quản lý giỏ hàng và danh sách yêu thích.</w:t>
      </w:r>
    </w:p>
    <w:p w:rsidR="00C83264" w:rsidRDefault="00884D5F">
      <w:pPr>
        <w:pStyle w:val="ListBullet"/>
        <w:rPr>
          <w:sz w:val="24"/>
          <w:szCs w:val="24"/>
        </w:rPr>
      </w:pPr>
      <w:r>
        <w:rPr>
          <w:sz w:val="24"/>
          <w:szCs w:val="24"/>
        </w:rPr>
        <w:t>Thực hiện checkout preview, áp dụng coupon hoặc khuyến mãi, chọn giao hàng và tạo đơn.</w:t>
      </w:r>
    </w:p>
    <w:p w:rsidR="00C83264" w:rsidRDefault="00884D5F">
      <w:pPr>
        <w:pStyle w:val="ListBullet"/>
        <w:rPr>
          <w:sz w:val="24"/>
          <w:szCs w:val="24"/>
        </w:rPr>
      </w:pPr>
      <w:r>
        <w:rPr>
          <w:sz w:val="24"/>
          <w:szCs w:val="24"/>
        </w:rPr>
        <w:t>Tích hợp thanh toán VNPay ở môi trường sandbox hoặc demo, đồng thời hỗ trợ luồng COD theo cấu hình nghiệp vụ.</w:t>
      </w:r>
    </w:p>
    <w:p w:rsidR="00C83264" w:rsidRDefault="00884D5F">
      <w:pPr>
        <w:pStyle w:val="ListBullet"/>
        <w:rPr>
          <w:sz w:val="24"/>
          <w:szCs w:val="24"/>
        </w:rPr>
      </w:pPr>
      <w:r>
        <w:rPr>
          <w:sz w:val="24"/>
          <w:szCs w:val="24"/>
        </w:rPr>
        <w:t>Quản lý trạng thái đơn, shipment, tồn kho, đổi trả, hoàn tiền, đánh giá và thông báo.</w:t>
      </w:r>
    </w:p>
    <w:p w:rsidR="00C83264" w:rsidRDefault="00884D5F">
      <w:pPr>
        <w:pStyle w:val="ListBullet"/>
        <w:rPr>
          <w:sz w:val="24"/>
          <w:szCs w:val="24"/>
        </w:rPr>
      </w:pPr>
      <w:r>
        <w:rPr>
          <w:sz w:val="24"/>
          <w:szCs w:val="24"/>
        </w:rPr>
        <w:t>Cung cấp trang quản trị và các báo cáo tổng quan, đơn hàng, sản phẩm bán chạy và tồn kho.</w:t>
      </w:r>
    </w:p>
    <w:p w:rsidR="00C83264" w:rsidRDefault="00884D5F">
      <w:pPr>
        <w:pStyle w:val="Heading3"/>
        <w:jc w:val="left"/>
        <w:rPr>
          <w:color w:val="auto"/>
          <w:sz w:val="24"/>
          <w:szCs w:val="24"/>
        </w:rPr>
      </w:pPr>
      <w:bookmarkStart w:id="8" w:name="_Toc237240134"/>
      <w:r>
        <w:rPr>
          <w:rFonts w:eastAsia="Times New Roman"/>
          <w:color w:val="auto"/>
          <w:sz w:val="24"/>
          <w:szCs w:val="24"/>
        </w:rPr>
        <w:t>1.3.3. Mục tiêu kỹ thuật</w:t>
      </w:r>
      <w:bookmarkEnd w:id="8"/>
    </w:p>
    <w:p w:rsidR="00C83264" w:rsidRDefault="00884D5F">
      <w:pPr>
        <w:pStyle w:val="ListBullet"/>
        <w:rPr>
          <w:sz w:val="24"/>
          <w:szCs w:val="24"/>
        </w:rPr>
      </w:pPr>
      <w:r>
        <w:rPr>
          <w:sz w:val="24"/>
          <w:szCs w:val="24"/>
        </w:rPr>
        <w:t>Tổ chức backend theo kiến trúc modular monolith để duy trì ranh giới nghiệp vụ nhưng không tăng độ phức tạp triển khai như microservices.</w:t>
      </w:r>
    </w:p>
    <w:p w:rsidR="00C83264" w:rsidRDefault="00884D5F">
      <w:pPr>
        <w:pStyle w:val="ListBullet"/>
        <w:rPr>
          <w:sz w:val="24"/>
          <w:szCs w:val="24"/>
        </w:rPr>
      </w:pPr>
      <w:r>
        <w:rPr>
          <w:sz w:val="24"/>
          <w:szCs w:val="24"/>
        </w:rPr>
        <w:t>Sử dụng JWT, refresh token, BCrypt, validation, CORS và RBAC để bảo vệ API.</w:t>
      </w:r>
    </w:p>
    <w:p w:rsidR="00C83264" w:rsidRDefault="00884D5F">
      <w:pPr>
        <w:pStyle w:val="ListBullet"/>
        <w:rPr>
          <w:sz w:val="24"/>
          <w:szCs w:val="24"/>
        </w:rPr>
      </w:pPr>
      <w:r>
        <w:rPr>
          <w:sz w:val="24"/>
          <w:szCs w:val="24"/>
        </w:rPr>
        <w:lastRenderedPageBreak/>
        <w:t>Dùng transaction, khóa dữ liệu phù hợp và lịch sử giao dịch kho để tăng tính nhất quán.</w:t>
      </w:r>
    </w:p>
    <w:p w:rsidR="00C83264" w:rsidRDefault="00884D5F">
      <w:pPr>
        <w:pStyle w:val="ListBullet"/>
        <w:rPr>
          <w:sz w:val="24"/>
          <w:szCs w:val="24"/>
        </w:rPr>
      </w:pPr>
      <w:r>
        <w:rPr>
          <w:sz w:val="24"/>
          <w:szCs w:val="24"/>
        </w:rPr>
        <w:t>Quản lý schema bằng Flyway và dữ liệu quan hệ bằng PostgreSQL.</w:t>
      </w:r>
    </w:p>
    <w:p w:rsidR="00C83264" w:rsidRDefault="00884D5F">
      <w:pPr>
        <w:pStyle w:val="ListBullet"/>
        <w:rPr>
          <w:sz w:val="24"/>
          <w:szCs w:val="24"/>
        </w:rPr>
      </w:pPr>
      <w:r>
        <w:rPr>
          <w:sz w:val="24"/>
          <w:szCs w:val="24"/>
        </w:rPr>
        <w:t>Đóng gói hệ thống bằng Docker multi-stage và Docker Compose cho môi trường local.</w:t>
      </w:r>
    </w:p>
    <w:p w:rsidR="00884D5F" w:rsidRDefault="00884D5F" w:rsidP="00870673">
      <w:pPr>
        <w:rPr>
          <w:b/>
          <w:bCs/>
        </w:rPr>
      </w:pPr>
      <w:r>
        <w:t>Xây dựng tìm kiếm sản phẩm theo thuộc tính, ngữ nghĩa và hình ảnh; tích hợp chatbot hỗ trợ khách hàng bằng mô hình ngôn ngữ lớn và các công cụ nghiệp vụ có kiểm soát.</w:t>
      </w:r>
    </w:p>
    <w:p w:rsidR="00C83264" w:rsidRDefault="00884D5F" w:rsidP="00870673">
      <w:pPr>
        <w:pStyle w:val="Heading2"/>
      </w:pPr>
      <w:bookmarkStart w:id="9" w:name="_Toc237240135"/>
      <w:r>
        <w:t>1.4. Phạm vi và giới hạn</w:t>
      </w:r>
      <w:bookmarkEnd w:id="9"/>
    </w:p>
    <w:p w:rsidR="00C83264" w:rsidRDefault="00884D5F">
      <w:pPr>
        <w:pStyle w:val="TableCaption"/>
        <w:spacing w:before="60" w:after="60"/>
      </w:pPr>
      <w:r>
        <w:rPr>
          <w:szCs w:val="24"/>
        </w:rPr>
        <w:t>Bảng 1.1. Phạm vi triển khai của đề tài</w:t>
      </w:r>
    </w:p>
    <w:tbl>
      <w:tblPr>
        <w:tblW w:w="0" w:type="auto"/>
        <w:jc w:val="center"/>
        <w:tblInd w:w="-28"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928"/>
        <w:gridCol w:w="7143"/>
      </w:tblGrid>
      <w:tr w:rsidR="00C83264" w:rsidRPr="00884D5F" w:rsidTr="003A6A68">
        <w:trPr>
          <w:tblHeader/>
          <w:jc w:val="center"/>
        </w:trPr>
        <w:tc>
          <w:tcPr>
            <w:tcW w:w="192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Nhóm</w:t>
            </w:r>
          </w:p>
        </w:tc>
        <w:tc>
          <w:tcPr>
            <w:tcW w:w="7143"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Nội dung</w:t>
            </w:r>
          </w:p>
        </w:tc>
      </w:tr>
      <w:tr w:rsidR="00C83264" w:rsidRPr="00884D5F" w:rsidTr="003A6A68">
        <w:trPr>
          <w:jc w:val="center"/>
        </w:trPr>
        <w:tc>
          <w:tcPr>
            <w:tcW w:w="1928" w:type="dxa"/>
            <w:tcMar>
              <w:top w:w="80" w:type="dxa"/>
              <w:left w:w="80" w:type="dxa"/>
              <w:bottom w:w="80" w:type="dxa"/>
              <w:right w:w="80" w:type="dxa"/>
            </w:tcMar>
            <w:vAlign w:val="center"/>
          </w:tcPr>
          <w:p w:rsidR="00C83264" w:rsidRPr="00884D5F" w:rsidRDefault="003A6A68">
            <w:pPr>
              <w:spacing w:before="0" w:after="0" w:line="240" w:lineRule="auto"/>
              <w:ind w:firstLine="0"/>
              <w:jc w:val="left"/>
              <w:rPr>
                <w:sz w:val="24"/>
                <w:szCs w:val="24"/>
              </w:rPr>
            </w:pPr>
            <w:r>
              <w:rPr>
                <w:sz w:val="24"/>
                <w:szCs w:val="24"/>
              </w:rPr>
              <w:t>Phạm vi triển khai</w:t>
            </w:r>
          </w:p>
        </w:tc>
        <w:tc>
          <w:tcPr>
            <w:tcW w:w="7143" w:type="dxa"/>
            <w:tcMar>
              <w:top w:w="80" w:type="dxa"/>
              <w:left w:w="80" w:type="dxa"/>
              <w:bottom w:w="80" w:type="dxa"/>
              <w:right w:w="80" w:type="dxa"/>
            </w:tcMar>
            <w:vAlign w:val="center"/>
          </w:tcPr>
          <w:p w:rsidR="00C83264" w:rsidRPr="00884D5F" w:rsidRDefault="003A6A68">
            <w:pPr>
              <w:spacing w:before="0" w:after="0" w:line="240" w:lineRule="auto"/>
              <w:ind w:firstLine="0"/>
              <w:jc w:val="left"/>
              <w:rPr>
                <w:sz w:val="24"/>
                <w:szCs w:val="24"/>
              </w:rPr>
            </w:pPr>
            <w:r>
              <w:rPr>
                <w:sz w:val="24"/>
                <w:szCs w:val="24"/>
              </w:rPr>
              <w:t>Storefront, trang quản trị, REST API, tài khoản, catalog, biến thể, giỏ hàng, checkout, đơn hàng, thanh toán sandbox, kho, giao hàng, đánh giá, đổi trả, thông báo và báo cáo.</w:t>
            </w:r>
          </w:p>
        </w:tc>
      </w:tr>
      <w:tr w:rsidR="00C83264" w:rsidRPr="00884D5F" w:rsidTr="003A6A68">
        <w:trPr>
          <w:jc w:val="center"/>
        </w:trPr>
        <w:tc>
          <w:tcPr>
            <w:tcW w:w="1928" w:type="dxa"/>
            <w:tcMar>
              <w:top w:w="80" w:type="dxa"/>
              <w:left w:w="80" w:type="dxa"/>
              <w:bottom w:w="80" w:type="dxa"/>
              <w:right w:w="80" w:type="dxa"/>
            </w:tcMar>
            <w:vAlign w:val="center"/>
          </w:tcPr>
          <w:p w:rsidR="00C83264" w:rsidRPr="00884D5F" w:rsidRDefault="003A6A68">
            <w:pPr>
              <w:spacing w:before="0" w:after="0" w:line="240" w:lineRule="auto"/>
              <w:ind w:firstLine="0"/>
              <w:jc w:val="left"/>
              <w:rPr>
                <w:sz w:val="24"/>
                <w:szCs w:val="24"/>
              </w:rPr>
            </w:pPr>
            <w:r>
              <w:rPr>
                <w:sz w:val="24"/>
                <w:szCs w:val="24"/>
              </w:rPr>
              <w:t>Tích hợp ngoài</w:t>
            </w:r>
          </w:p>
        </w:tc>
        <w:tc>
          <w:tcPr>
            <w:tcW w:w="714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Cloudinary, SMTP, Google login và một số provider bên ngoài. Chế độ local có thể dùng provider none hoặc logging.</w:t>
            </w:r>
          </w:p>
        </w:tc>
      </w:tr>
      <w:tr w:rsidR="00C83264" w:rsidRPr="00884D5F" w:rsidTr="003A6A68">
        <w:trPr>
          <w:jc w:val="center"/>
        </w:trPr>
        <w:tc>
          <w:tcPr>
            <w:tcW w:w="1928" w:type="dxa"/>
            <w:tcMar>
              <w:top w:w="80" w:type="dxa"/>
              <w:left w:w="80" w:type="dxa"/>
              <w:bottom w:w="80" w:type="dxa"/>
              <w:right w:w="80" w:type="dxa"/>
            </w:tcMar>
            <w:vAlign w:val="center"/>
          </w:tcPr>
          <w:p w:rsidR="00C83264" w:rsidRPr="00884D5F" w:rsidRDefault="003A6A68">
            <w:pPr>
              <w:spacing w:before="0" w:after="0" w:line="240" w:lineRule="auto"/>
              <w:ind w:firstLine="0"/>
              <w:jc w:val="left"/>
              <w:rPr>
                <w:sz w:val="24"/>
                <w:szCs w:val="24"/>
              </w:rPr>
            </w:pPr>
            <w:r>
              <w:rPr>
                <w:sz w:val="24"/>
                <w:szCs w:val="24"/>
              </w:rPr>
              <w:t>Thành phần AI</w:t>
            </w:r>
          </w:p>
        </w:tc>
        <w:tc>
          <w:tcPr>
            <w:tcW w:w="7143" w:type="dxa"/>
            <w:tcMar>
              <w:top w:w="80" w:type="dxa"/>
              <w:left w:w="80" w:type="dxa"/>
              <w:bottom w:w="80" w:type="dxa"/>
              <w:right w:w="80" w:type="dxa"/>
            </w:tcMar>
            <w:vAlign w:val="center"/>
          </w:tcPr>
          <w:p w:rsidR="00884D5F" w:rsidRPr="00884D5F" w:rsidRDefault="00884D5F">
            <w:pPr>
              <w:spacing w:before="0" w:after="0" w:line="240" w:lineRule="auto"/>
              <w:ind w:firstLine="0"/>
              <w:jc w:val="left"/>
              <w:rPr>
                <w:sz w:val="24"/>
                <w:szCs w:val="24"/>
              </w:rPr>
            </w:pPr>
            <w:r w:rsidRPr="00884D5F">
              <w:rPr>
                <w:sz w:val="24"/>
                <w:szCs w:val="24"/>
              </w:rPr>
              <w:t>Dịch vụ tìm kiếm hình ảnh và chatbot khách hàng được triển khai thành tiến trình Python độc lập, giao tiếp với backend qua API, PostgreSQL và hàng đợi sự kiện.</w:t>
            </w:r>
          </w:p>
          <w:p w:rsidR="00C83264" w:rsidRPr="00884D5F" w:rsidRDefault="00C83264" w:rsidP="00884D5F"/>
        </w:tc>
      </w:tr>
      <w:tr w:rsidR="00C83264" w:rsidRPr="00884D5F" w:rsidTr="003A6A68">
        <w:trPr>
          <w:jc w:val="center"/>
        </w:trPr>
        <w:tc>
          <w:tcPr>
            <w:tcW w:w="1928" w:type="dxa"/>
            <w:tcMar>
              <w:top w:w="80" w:type="dxa"/>
              <w:left w:w="80" w:type="dxa"/>
              <w:bottom w:w="80" w:type="dxa"/>
              <w:right w:w="80" w:type="dxa"/>
            </w:tcMar>
            <w:vAlign w:val="center"/>
          </w:tcPr>
          <w:p w:rsidR="00C83264" w:rsidRPr="00884D5F" w:rsidRDefault="003A6A68">
            <w:pPr>
              <w:spacing w:before="0" w:after="0" w:line="240" w:lineRule="auto"/>
              <w:ind w:firstLine="0"/>
              <w:jc w:val="left"/>
              <w:rPr>
                <w:sz w:val="24"/>
                <w:szCs w:val="24"/>
              </w:rPr>
            </w:pPr>
            <w:r>
              <w:rPr>
                <w:sz w:val="24"/>
                <w:szCs w:val="24"/>
              </w:rPr>
              <w:t>Giới hạn triển khai</w:t>
            </w:r>
          </w:p>
        </w:tc>
        <w:tc>
          <w:tcPr>
            <w:tcW w:w="7143" w:type="dxa"/>
            <w:tcMar>
              <w:top w:w="80" w:type="dxa"/>
              <w:left w:w="80" w:type="dxa"/>
              <w:bottom w:w="80" w:type="dxa"/>
              <w:right w:w="80" w:type="dxa"/>
            </w:tcMar>
            <w:vAlign w:val="center"/>
          </w:tcPr>
          <w:p w:rsidR="00C83264" w:rsidRPr="00884D5F" w:rsidRDefault="003A6A68" w:rsidP="00884D5F">
            <w:r>
              <w:rPr>
                <w:sz w:val="24"/>
                <w:szCs w:val="24"/>
              </w:rPr>
              <w:t>Triển khai production, thanh toán VNPay chính thức, giám sát tập trung và cam kết SLA không thuộc phạm vi thực hiện.</w:t>
            </w:r>
          </w:p>
        </w:tc>
      </w:tr>
    </w:tbl>
    <w:p w:rsidR="00C83264" w:rsidRDefault="00C83264">
      <w:pPr>
        <w:rPr>
          <w:sz w:val="24"/>
          <w:szCs w:val="24"/>
        </w:rPr>
      </w:pPr>
    </w:p>
    <w:p w:rsidR="003A6A68" w:rsidRDefault="003A6A68">
      <w:pPr>
        <w:rPr>
          <w:sz w:val="24"/>
          <w:szCs w:val="24"/>
        </w:rPr>
      </w:pPr>
      <w:r>
        <w:rPr>
          <w:sz w:val="24"/>
          <w:szCs w:val="24"/>
        </w:rPr>
        <w:t>Phạm vi trên tập trung vào các chức năng đã được xây dựng và trình bày trong báo cáo. Các dịch vụ bên ngoài được tích hợp thông qua giao diện cấu hình, nhờ đó hệ thống có thể thay đổi nhà cung cấp mà không làm thay đổi các quy tắc nghiệp vụ cốt lõi.</w:t>
      </w:r>
    </w:p>
    <w:p w:rsidR="003A6A68" w:rsidRDefault="003A6A68">
      <w:r>
        <w:t>Dữ liệu seed được sử dụng cho mục đích phát triển, trình diễn và kiểm thử. Các số liệu hiển thị trên dashboard trong báo cáo minh họa cách hệ thống tổng hợp dữ liệu, không đại diện cho kết quả kinh doanh thực tế.</w:t>
      </w:r>
    </w:p>
    <w:p w:rsidR="00C83264" w:rsidRDefault="00C83264" w:rsidP="003A6A68"/>
    <w:p w:rsidR="00C83264" w:rsidRDefault="00C83264">
      <w:pPr>
        <w:pStyle w:val="Heading2"/>
        <w:jc w:val="left"/>
        <w:rPr>
          <w:rFonts w:eastAsia="Times New Roman"/>
          <w:color w:val="auto"/>
          <w:sz w:val="24"/>
          <w:szCs w:val="24"/>
        </w:rPr>
      </w:pPr>
    </w:p>
    <w:p w:rsidR="00C83264" w:rsidRDefault="00884D5F">
      <w:pPr>
        <w:pStyle w:val="Heading2"/>
        <w:jc w:val="left"/>
        <w:rPr>
          <w:rFonts w:eastAsia="Times New Roman"/>
          <w:color w:val="auto"/>
          <w:sz w:val="24"/>
          <w:szCs w:val="24"/>
        </w:rPr>
      </w:pPr>
      <w:bookmarkStart w:id="10" w:name="_Toc237240136"/>
      <w:r>
        <w:rPr>
          <w:rFonts w:eastAsia="Times New Roman"/>
          <w:color w:val="auto"/>
          <w:sz w:val="24"/>
          <w:szCs w:val="24"/>
        </w:rPr>
        <w:t>1.5. Tác nhân và quyền sử dụng</w:t>
      </w:r>
      <w:bookmarkEnd w:id="10"/>
    </w:p>
    <w:p w:rsidR="00C83264" w:rsidRDefault="00884D5F">
      <w:pPr>
        <w:pStyle w:val="TableCaption"/>
        <w:spacing w:before="60" w:after="60"/>
      </w:pPr>
      <w:r>
        <w:rPr>
          <w:szCs w:val="24"/>
        </w:rPr>
        <w:t>Bảng 1.2. Tác nhân chính của hệ thống</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885"/>
        <w:gridCol w:w="2367"/>
        <w:gridCol w:w="4819"/>
      </w:tblGrid>
      <w:tr w:rsidR="00C83264" w:rsidRPr="00884D5F">
        <w:trPr>
          <w:tblHeader/>
          <w:jc w:val="center"/>
        </w:trPr>
        <w:tc>
          <w:tcPr>
            <w:tcW w:w="188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Tác nhân</w:t>
            </w:r>
          </w:p>
        </w:tc>
        <w:tc>
          <w:tcPr>
            <w:tcW w:w="2367"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Mục tiêu</w:t>
            </w:r>
          </w:p>
        </w:tc>
        <w:tc>
          <w:tcPr>
            <w:tcW w:w="4819"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Chức năng tiêu biểu</w:t>
            </w:r>
          </w:p>
        </w:tc>
      </w:tr>
      <w:tr w:rsidR="00C83264" w:rsidRPr="00884D5F">
        <w:trPr>
          <w:jc w:val="center"/>
        </w:trPr>
        <w:tc>
          <w:tcPr>
            <w:tcW w:w="1885"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Khách hàng</w:t>
            </w:r>
          </w:p>
        </w:tc>
        <w:tc>
          <w:tcPr>
            <w:tcW w:w="2367"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Tìm và mua sản phẩm phù hợp.</w:t>
            </w:r>
          </w:p>
        </w:tc>
        <w:tc>
          <w:tcPr>
            <w:tcW w:w="4819"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Đăng ký, đăng nhập, tìm kiếm, xem chi tiết, giỏ hàng, checkout, thanh toán, theo dõi đơn, yêu thích, đánh giá và yêu cầu đổi trả.</w:t>
            </w:r>
          </w:p>
        </w:tc>
      </w:tr>
      <w:tr w:rsidR="00C83264" w:rsidRPr="00884D5F">
        <w:trPr>
          <w:jc w:val="center"/>
        </w:trPr>
        <w:tc>
          <w:tcPr>
            <w:tcW w:w="1885"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lastRenderedPageBreak/>
              <w:t>Nhân viên bán hàng</w:t>
            </w:r>
          </w:p>
        </w:tc>
        <w:tc>
          <w:tcPr>
            <w:tcW w:w="2367"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Vận hành đơn và hỗ trợ khách hàng.</w:t>
            </w:r>
          </w:p>
        </w:tc>
        <w:tc>
          <w:tcPr>
            <w:tcW w:w="4819"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Xem danh sách đơn, xác nhận hoặc cập nhật trạng thái theo quyền, theo dõi giao hàng, tiếp nhận yêu cầu hậu mãi.</w:t>
            </w:r>
          </w:p>
        </w:tc>
      </w:tr>
      <w:tr w:rsidR="00C83264" w:rsidRPr="00884D5F">
        <w:trPr>
          <w:jc w:val="center"/>
        </w:trPr>
        <w:tc>
          <w:tcPr>
            <w:tcW w:w="1885"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Nhân viên kho</w:t>
            </w:r>
          </w:p>
        </w:tc>
        <w:tc>
          <w:tcPr>
            <w:tcW w:w="2367"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Duy trì số liệu tồn và xử lý xuất nhập.</w:t>
            </w:r>
          </w:p>
        </w:tc>
        <w:tc>
          <w:tcPr>
            <w:tcW w:w="4819"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Xem tồn, nhập kho, xuất kho, điều chỉnh, theo dõi giao dịch và phối hợp với đơn hàng.</w:t>
            </w:r>
          </w:p>
        </w:tc>
      </w:tr>
      <w:tr w:rsidR="00C83264" w:rsidRPr="00884D5F">
        <w:trPr>
          <w:jc w:val="center"/>
        </w:trPr>
        <w:tc>
          <w:tcPr>
            <w:tcW w:w="1885"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Quản trị viên</w:t>
            </w:r>
          </w:p>
        </w:tc>
        <w:tc>
          <w:tcPr>
            <w:tcW w:w="2367"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Quản lý dữ liệu nền và giám sát hệ thống.</w:t>
            </w:r>
          </w:p>
        </w:tc>
        <w:tc>
          <w:tcPr>
            <w:tcW w:w="4819"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Quản lý sản phẩm, người dùng, khuyến mãi, cấu hình, báo cáo, thông báo và nhật ký.</w:t>
            </w:r>
          </w:p>
        </w:tc>
      </w:tr>
    </w:tbl>
    <w:p w:rsidR="00C83264" w:rsidRDefault="00C83264">
      <w:pPr>
        <w:rPr>
          <w:sz w:val="24"/>
          <w:szCs w:val="24"/>
        </w:rPr>
      </w:pPr>
    </w:p>
    <w:p w:rsidR="00C83264" w:rsidRDefault="00884D5F">
      <w:pPr>
        <w:pStyle w:val="Heading2"/>
        <w:jc w:val="left"/>
        <w:rPr>
          <w:rFonts w:eastAsia="Times New Roman"/>
          <w:color w:val="auto"/>
          <w:sz w:val="24"/>
          <w:szCs w:val="24"/>
        </w:rPr>
      </w:pPr>
      <w:bookmarkStart w:id="11" w:name="_Toc237240137"/>
      <w:r>
        <w:rPr>
          <w:rFonts w:eastAsia="Times New Roman"/>
          <w:color w:val="auto"/>
          <w:sz w:val="24"/>
          <w:szCs w:val="24"/>
        </w:rPr>
        <w:t>1.6. Yêu cầu chức năng</w:t>
      </w:r>
      <w:bookmarkEnd w:id="11"/>
    </w:p>
    <w:p w:rsidR="00C83264" w:rsidRDefault="00884D5F">
      <w:r>
        <w:t>Các nội dung thực hành theo yêu cầu đề tài gồm:</w:t>
      </w:r>
    </w:p>
    <w:p w:rsidR="00C83264" w:rsidRDefault="00884D5F">
      <w:r>
        <w:t>3.1. Xây dựng module bán hàng: tìm kiếm sản phẩm theo thuộc tính dựa trên truy vấn có cấu trúc, tìm kiếm theo ngữ nghĩa, tìm kiếm theo hình ảnh bằng kỹ thuật AI; hỗ trợ đặt hàng và thanh toán online.</w:t>
      </w:r>
    </w:p>
    <w:p w:rsidR="00C83264" w:rsidRDefault="00884D5F">
      <w:r>
        <w:t>3.2. Xây dựng module quản lý bán hàng: xử lý đơn hàng, theo dõi trạng thái và xử lý các phát sinh với đơn hàng.</w:t>
      </w:r>
    </w:p>
    <w:p w:rsidR="00C83264" w:rsidRDefault="00884D5F">
      <w:r>
        <w:t>3.3. Xây dựng module quản lý kho: nhập kho, xuất kho, điều chỉnh và theo dõi tồn kho theo biến thể sản phẩm.</w:t>
      </w:r>
    </w:p>
    <w:p w:rsidR="00C83264" w:rsidRDefault="00884D5F">
      <w:r>
        <w:t>3.4. Xây dựng module quản trị: quản trị người dùng, phân quyền và quản trị cấu hình hệ thống.</w:t>
      </w:r>
    </w:p>
    <w:p w:rsidR="00C83264" w:rsidRDefault="00884D5F">
      <w:r>
        <w:t>3.5. Xây dựng module báo cáo thống kê: báo cáo bán hàng theo thời gian, theo khách hàng và theo mặt hàng.</w:t>
      </w:r>
    </w:p>
    <w:p w:rsidR="00C83264" w:rsidRDefault="00884D5F">
      <w:pPr>
        <w:pStyle w:val="TableCaption"/>
        <w:spacing w:before="60" w:after="60"/>
      </w:pPr>
      <w:r>
        <w:rPr>
          <w:szCs w:val="24"/>
        </w:rPr>
        <w:t>Bảng 1.3. Nhóm yêu cầu chức năng</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964"/>
        <w:gridCol w:w="2438"/>
        <w:gridCol w:w="5669"/>
      </w:tblGrid>
      <w:tr w:rsidR="00C83264" w:rsidRPr="00884D5F">
        <w:trPr>
          <w:tblHeader/>
          <w:jc w:val="center"/>
        </w:trPr>
        <w:tc>
          <w:tcPr>
            <w:tcW w:w="964" w:type="dxa"/>
            <w:shd w:val="clear" w:color="auto" w:fill="FFFFFF" w:themeFill="background1"/>
            <w:tcMar>
              <w:top w:w="80" w:type="dxa"/>
              <w:left w:w="80" w:type="dxa"/>
              <w:bottom w:w="80" w:type="dxa"/>
              <w:right w:w="80" w:type="dxa"/>
            </w:tcMar>
            <w:vAlign w:val="center"/>
          </w:tcPr>
          <w:p w:rsidR="00C83264" w:rsidRPr="00884D5F" w:rsidRDefault="00884D5F">
            <w:pPr>
              <w:ind w:firstLine="0"/>
              <w:rPr>
                <w:b/>
                <w:sz w:val="24"/>
                <w:szCs w:val="24"/>
              </w:rPr>
            </w:pPr>
            <w:r w:rsidRPr="00884D5F">
              <w:rPr>
                <w:b/>
                <w:sz w:val="24"/>
                <w:szCs w:val="24"/>
              </w:rPr>
              <w:t>Mã</w:t>
            </w:r>
          </w:p>
        </w:tc>
        <w:tc>
          <w:tcPr>
            <w:tcW w:w="2438" w:type="dxa"/>
            <w:shd w:val="clear" w:color="auto" w:fill="FFFFFF" w:themeFill="background1"/>
            <w:tcMar>
              <w:top w:w="80" w:type="dxa"/>
              <w:left w:w="80" w:type="dxa"/>
              <w:bottom w:w="80" w:type="dxa"/>
              <w:right w:w="80" w:type="dxa"/>
            </w:tcMar>
            <w:vAlign w:val="center"/>
          </w:tcPr>
          <w:p w:rsidR="00C83264" w:rsidRPr="00884D5F" w:rsidRDefault="00884D5F">
            <w:pPr>
              <w:ind w:firstLine="0"/>
              <w:rPr>
                <w:b/>
                <w:sz w:val="24"/>
                <w:szCs w:val="24"/>
              </w:rPr>
            </w:pPr>
            <w:r w:rsidRPr="00884D5F">
              <w:rPr>
                <w:b/>
                <w:sz w:val="24"/>
                <w:szCs w:val="24"/>
              </w:rPr>
              <w:t>Nhóm chức năng</w:t>
            </w:r>
          </w:p>
        </w:tc>
        <w:tc>
          <w:tcPr>
            <w:tcW w:w="5669"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Yêu cầu chính</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FR-01</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Tài khoản và bảo mật</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Đăng ký, đăng nhập, làm mới và thu hồi token, quên mật khẩu, hồ sơ, địa chỉ và phân quyền.</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FR-02</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Danh mục bán hàng</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Quản lý category, brand, collection, product, variant, image; công khai danh sách và chi tiết sản phẩm.</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FR-03</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Giỏ hàng và yêu thích</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Thêm, sửa, xóa sản phẩm theo biến thể; kiểm tra số lượng; quản lý wishlist.</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FR-04</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Checkout và đơn hàng</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Tính tạm tính, phí, ưu đãi, tổng tiền; tạo đơn; theo dõi và chuyển trạng thái theo quy tắc.</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FR-05</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Thanh toán và vận chuyển</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Tạo phiên VNPay, xử lý callback, lưu giao dịch; chọn phương thức giao hàng và shipment.</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FR-06</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Kho</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Theo dõi tồn vật lý, tồn giữ chỗ, tồn khả dụng; nhập, xuất, điều chỉnh và lưu lịch sử.</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lastRenderedPageBreak/>
              <w:t>FR-07</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Hậu mãi</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Đánh giá, đổi trả, return item, refund và cập nhật trạng thái xử lý.</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FR-08</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Quản trị và báo cáo</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Dashboard, đơn hàng, sản phẩm bán chạy, tồn thấp, thông báo, audit và cấu hình.</w:t>
            </w:r>
          </w:p>
        </w:tc>
      </w:tr>
    </w:tbl>
    <w:p w:rsidR="00C83264" w:rsidRDefault="00C83264">
      <w:pPr>
        <w:rPr>
          <w:sz w:val="24"/>
          <w:szCs w:val="24"/>
        </w:rPr>
      </w:pPr>
    </w:p>
    <w:p w:rsidR="00C83264" w:rsidRDefault="00884D5F">
      <w:pPr>
        <w:pStyle w:val="Heading2"/>
        <w:jc w:val="left"/>
        <w:rPr>
          <w:rFonts w:eastAsia="Times New Roman"/>
          <w:color w:val="auto"/>
          <w:sz w:val="24"/>
          <w:szCs w:val="24"/>
        </w:rPr>
      </w:pPr>
      <w:bookmarkStart w:id="12" w:name="_Toc237240138"/>
      <w:r>
        <w:rPr>
          <w:rFonts w:eastAsia="Times New Roman"/>
          <w:color w:val="auto"/>
          <w:sz w:val="24"/>
          <w:szCs w:val="24"/>
        </w:rPr>
        <w:t>1.7. Yêu cầu phi chức năng</w:t>
      </w:r>
      <w:bookmarkEnd w:id="12"/>
    </w:p>
    <w:p w:rsidR="00C83264" w:rsidRDefault="00884D5F">
      <w:pPr>
        <w:pStyle w:val="TableCaption"/>
        <w:spacing w:before="60" w:after="60"/>
      </w:pPr>
      <w:r>
        <w:rPr>
          <w:szCs w:val="24"/>
        </w:rPr>
        <w:t>Bảng 1.4. Yêu cầu phi chức năng</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020"/>
        <w:gridCol w:w="1984"/>
        <w:gridCol w:w="6066"/>
      </w:tblGrid>
      <w:tr w:rsidR="00C83264" w:rsidRPr="00884D5F">
        <w:trPr>
          <w:tblHeader/>
          <w:jc w:val="center"/>
        </w:trPr>
        <w:tc>
          <w:tcPr>
            <w:tcW w:w="1020" w:type="dxa"/>
            <w:shd w:val="clear" w:color="auto" w:fill="FFFFFF" w:themeFill="background1"/>
            <w:tcMar>
              <w:top w:w="80" w:type="dxa"/>
              <w:left w:w="80" w:type="dxa"/>
              <w:bottom w:w="80" w:type="dxa"/>
              <w:right w:w="80" w:type="dxa"/>
            </w:tcMar>
            <w:vAlign w:val="center"/>
          </w:tcPr>
          <w:p w:rsidR="00C83264" w:rsidRPr="00884D5F" w:rsidRDefault="00884D5F">
            <w:pPr>
              <w:ind w:firstLine="0"/>
              <w:rPr>
                <w:b/>
                <w:sz w:val="24"/>
                <w:szCs w:val="24"/>
              </w:rPr>
            </w:pPr>
            <w:r w:rsidRPr="00884D5F">
              <w:rPr>
                <w:b/>
                <w:sz w:val="24"/>
                <w:szCs w:val="24"/>
              </w:rPr>
              <w:t>Mã</w:t>
            </w:r>
          </w:p>
        </w:tc>
        <w:tc>
          <w:tcPr>
            <w:tcW w:w="1984"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Thuộc tính</w:t>
            </w:r>
          </w:p>
        </w:tc>
        <w:tc>
          <w:tcPr>
            <w:tcW w:w="6066"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Yêu cầu</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NFR-01</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Bảo mật</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Mật khẩu được băm, API bảo vệ bằng JWT, kiểm tra vai trò, validation dữ liệu và không công bố secret.</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NFR-02</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Nhất quán dữ liệu</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Xử lý đơn và tồn trong transaction; kiểm tra biến thể và tồn tại thời điểm tạo đơn; ghi nhận lịch sử giao dịch.</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NFR-03</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Hiệu năng</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Phân trang dữ liệu, index theo migration, cache báo cáo hoặc dữ liệu phù hợp; không tuyên bố benchmark khi chưa đo.</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NFR-04</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Khả năng bảo trì</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Phân chia module, dùng DTO, mapper, service, repository và migration có phiên bản.</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NFR-05</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Khả năng triển khai</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Có Dockerfile và Compose cho PostgreSQL, Redis, backend, storefront và admin.</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NFR-06</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Khả năng kiểm thử</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Có unit test, integration test, kiểm thử API và kiểm thử giao diện; kết quả cuối phải lấy từ output thực chạy.</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NFR-07</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Khả năng quan sát</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Lưu audit log và log email theo cấu hình; hướng phát triển gồm monitoring và cảnh báo.</w:t>
            </w:r>
          </w:p>
        </w:tc>
      </w:tr>
    </w:tbl>
    <w:p w:rsidR="00C83264" w:rsidRDefault="00C83264">
      <w:pPr>
        <w:rPr>
          <w:sz w:val="24"/>
          <w:szCs w:val="24"/>
        </w:rPr>
      </w:pPr>
    </w:p>
    <w:p w:rsidR="00C83264" w:rsidRDefault="00C83264">
      <w:pPr>
        <w:sectPr w:rsidR="00C83264" w:rsidSect="00884D5F">
          <w:headerReference w:type="default" r:id="rId20"/>
          <w:footerReference w:type="default" r:id="rId21"/>
          <w:pgSz w:w="11906" w:h="16838"/>
          <w:pgMar w:top="1134" w:right="1134" w:bottom="1134" w:left="1701" w:header="567" w:footer="567" w:gutter="0"/>
          <w:cols w:space="720"/>
          <w:docGrid w:linePitch="360"/>
        </w:sectPr>
      </w:pPr>
    </w:p>
    <w:p w:rsidR="00884D5F" w:rsidRDefault="00884D5F" w:rsidP="00884D5F">
      <w:pPr>
        <w:pStyle w:val="Heading1"/>
        <w:jc w:val="center"/>
        <w:rPr>
          <w:caps w:val="0"/>
        </w:rPr>
      </w:pPr>
      <w:bookmarkStart w:id="13" w:name="_Toc237240139"/>
      <w:r>
        <w:rPr>
          <w:caps w:val="0"/>
        </w:rPr>
        <w:lastRenderedPageBreak/>
        <w:t>CHƯƠNG 2: CƠ SỞ LÝ THUYẾT VÀ CÔNG NGHỆ</w:t>
      </w:r>
      <w:bookmarkEnd w:id="13"/>
    </w:p>
    <w:p w:rsidR="00884D5F" w:rsidRDefault="00884D5F" w:rsidP="00884D5F">
      <w:pPr>
        <w:pStyle w:val="Heading2"/>
        <w:jc w:val="left"/>
      </w:pPr>
      <w:bookmarkStart w:id="14" w:name="_Toc237240140"/>
      <w:r>
        <w:t>2.1. Thương mại điện tử và website bán hàng</w:t>
      </w:r>
      <w:bookmarkEnd w:id="14"/>
    </w:p>
    <w:p w:rsidR="00884D5F" w:rsidRDefault="00884D5F" w:rsidP="00884D5F">
      <w:r>
        <w:t>Thương mại điện tử là hoạt động giới thiệu, giao dịch và hỗ trợ khách hàng thông qua hệ thống điện tử. Với mô hình bán lẻ trực tuyến, website phải liên kết nhất quán catalog, giỏ hàng, đơn hàng, thanh toán, kho và hậu mãi. Một giao dịch chỉ được xem là xử lý đúng khi dữ liệu sản phẩm, giá, số lượng, trạng thái đơn và trạng thái thanh toán được kiểm tra tại từng bước, đồng thời người dùng nhận được thông tin phản hồi rõ ràng.</w:t>
      </w:r>
    </w:p>
    <w:p w:rsidR="00884D5F" w:rsidRDefault="00884D5F" w:rsidP="00884D5F">
      <w:r>
        <w:t>Các đặc trưng quan trọng của website bán hàng gồm khả năng tìm kiếm và lọc, hiển thị đúng biến thể, tính tổng tiền, tạo đơn, thanh toán trực tuyến, theo dõi giao hàng và bảo vệ dữ liệu cá nhân. Ở phía vận hành, hệ thống cần phân quyền, lưu lịch sử thay đổi, đối soát thanh toán, kiểm soát tồn và tổng hợp báo cáo theo thời gian, khách hàng và mặt hàng.</w:t>
      </w:r>
    </w:p>
    <w:p w:rsidR="00884D5F" w:rsidRDefault="00884D5F" w:rsidP="00884D5F">
      <w:pPr>
        <w:pStyle w:val="Heading2"/>
        <w:jc w:val="left"/>
      </w:pPr>
      <w:bookmarkStart w:id="15" w:name="_Toc237240141"/>
      <w:r>
        <w:t>2.2. Nghiệp vụ kinh doanh trang phục thể thao</w:t>
      </w:r>
      <w:bookmarkEnd w:id="15"/>
    </w:p>
    <w:p w:rsidR="00884D5F" w:rsidRDefault="00884D5F" w:rsidP="00884D5F">
      <w:r>
        <w:t>Trang phục thể thao có đặc điểm đa biến thể. Một sản phẩm có thể gồm nhiều kích cỡ, màu sắc, hình ảnh và mã SKU; mỗi biến thể có giá và tồn kho riêng. Vì vậy catalog phải tách thông tin chung của sản phẩm khỏi dữ liệu biến thể. Tồn khả dụng được xác định từ tồn vật lý và số lượng đang giữ chỗ, giúp hạn chế bán vượt tồn khi nhiều khách hàng đặt cùng lúc.</w:t>
      </w:r>
    </w:p>
    <w:p w:rsidR="00884D5F" w:rsidRDefault="00884D5F" w:rsidP="00884D5F">
      <w:r>
        <w:t>Chu trình bán hàng gồm tiếp nhận giỏ hàng, kiểm tra giá và tồn, tạo đơn, giữ chỗ hàng hóa, ghi nhận thanh toán, xử lý giao hàng, hủy đơn, đổi trả và hoàn tiền. Nghiệp vụ kho gồm nhập, xuất, điều chỉnh, giữ chỗ, trừ tồn và hoàn trả; mỗi thao tác cần được ghi thành giao dịch để truy vết. Báo cáo quản trị sử dụng dữ liệu đơn hàng để phân tích doanh thu theo thời gian, khách hàng và mặt hàng.</w:t>
      </w:r>
    </w:p>
    <w:p w:rsidR="00884D5F" w:rsidRDefault="00884D5F" w:rsidP="00884D5F">
      <w:pPr>
        <w:pStyle w:val="Heading2"/>
        <w:jc w:val="left"/>
      </w:pPr>
      <w:bookmarkStart w:id="16" w:name="_Toc237240142"/>
      <w:r>
        <w:t>2.3. Mô hình ngôn ngữ lớn và các nền tảng chat AI</w:t>
      </w:r>
      <w:bookmarkEnd w:id="16"/>
    </w:p>
    <w:p w:rsidR="00884D5F" w:rsidRDefault="00884D5F" w:rsidP="00884D5F">
      <w:pPr>
        <w:pStyle w:val="Heading3"/>
        <w:jc w:val="left"/>
      </w:pPr>
      <w:bookmarkStart w:id="17" w:name="_Toc237240143"/>
      <w:r>
        <w:t>2.3.1. Mô hình ngôn ngữ lớn</w:t>
      </w:r>
      <w:bookmarkEnd w:id="17"/>
    </w:p>
    <w:p w:rsidR="00884D5F" w:rsidRDefault="00884D5F" w:rsidP="00884D5F">
      <w:r>
        <w:t>Mô hình ngôn ngữ lớn (Large Language Model - LLM) học quan hệ thống kê từ lượng lớn dữ liệu văn bản để sinh và phân tích ngôn ngữ tự nhiên. Trong thương mại điện tử, LLM có thể hỗ trợ hiểu ý định, chuẩn hóa truy vấn, lựa chọn công cụ và tạo câu trả lời dễ đọc. Tuy nhiên mô hình có thể sinh thông tin không có căn cứ, nên dữ liệu sản phẩm, giá, tồn và trạng thái đơn phải lấy từ API hoặc cơ sở dữ liệu thay vì để mô hình tự suy đoán.</w:t>
      </w:r>
    </w:p>
    <w:p w:rsidR="00884D5F" w:rsidRDefault="00884D5F" w:rsidP="00884D5F">
      <w:pPr>
        <w:pStyle w:val="Heading3"/>
        <w:jc w:val="left"/>
      </w:pPr>
      <w:bookmarkStart w:id="18" w:name="_Toc237240144"/>
      <w:r>
        <w:t>2.3.2. GPT, Google AI và cơ chế tích hợp</w:t>
      </w:r>
      <w:bookmarkEnd w:id="18"/>
    </w:p>
    <w:p w:rsidR="00884D5F" w:rsidRDefault="00884D5F" w:rsidP="00884D5F">
      <w:r>
        <w:t xml:space="preserve">Các nền tảng như GPT của OpenAI và Google AI cung cấp mô hình hội thoại, embedding và API để ứng dụng gửi prompt, ngữ cảnh và nhận kết quả. Đề tài tìm hiểu </w:t>
      </w:r>
      <w:r>
        <w:lastRenderedPageBreak/>
        <w:t>các nền tảng này để đánh giá cách tích hợp chatbot và tìm kiếm ngữ nghĩa. Mã nguồn chatbot sử dụng lớp client theo provider, cho phép cấu hình mô hình bằng biến môi trường; embedding OpenAI được dùng cho biểu diễn ngữ nghĩa khi khóa dịch vụ được cung cấp. Việc gọi mô hình phải có timeout, giới hạn dữ liệu, che token và đường fallback khi provider không sẵn sàng.</w:t>
      </w:r>
    </w:p>
    <w:p w:rsidR="00884D5F" w:rsidRDefault="00884D5F" w:rsidP="00884D5F">
      <w:r>
        <w:t>Chatbot áp dụng mô hình kết hợp: bộ định tuyến và luật xử lý các ý định rõ ràng; LLM hỗ trợ trường hợp mơ hồ và sinh câu trả lời; các tool truy xuất sản phẩm, tư vấn kích cỡ, giỏ hàng hoặc đơn hàng. Hành động ghi phải được xác nhận và access token không được đưa vào prompt. Cách làm này giảm rủi ro prompt injection và hạn chế việc mô hình tạo dữ liệu nghiệp vụ sai.</w:t>
      </w:r>
    </w:p>
    <w:p w:rsidR="00884D5F" w:rsidRDefault="00884D5F" w:rsidP="00884D5F">
      <w:pPr>
        <w:pStyle w:val="Heading2"/>
        <w:jc w:val="left"/>
      </w:pPr>
      <w:bookmarkStart w:id="19" w:name="_Toc237240145"/>
      <w:r>
        <w:t>2.4. Tìm kiếm có cấu trúc, ngữ nghĩa và hình ảnh</w:t>
      </w:r>
      <w:bookmarkEnd w:id="19"/>
    </w:p>
    <w:p w:rsidR="00884D5F" w:rsidRDefault="00884D5F" w:rsidP="00884D5F">
      <w:r>
        <w:t>Tìm kiếm có cấu trúc sử dụng từ khóa và các thuộc tính như danh mục, thương hiệu, mức giá, kích cỡ, màu sắc hoặc trạng thái để tạo điều kiện truy vấn. Tìm kiếm ngữ nghĩa chuyển văn bản thành vector embedding và so sánh độ tương đồng trong PostgreSQL với pgvector. Hệ thống còn kết hợp kết quả từ nhiều nguồn, viết lại đồng nghĩa và xếp hạng lại để cải thiện khả năng tìm sản phẩm bằng câu tiếng Việt tự nhiên.</w:t>
      </w:r>
    </w:p>
    <w:p w:rsidR="00884D5F" w:rsidRDefault="00884D5F" w:rsidP="00884D5F">
      <w:r>
        <w:t>Tìm kiếm bằng hình ảnh sử dụng embedding đa phương thức để biểu diễn ảnh truy vấn và ảnh catalog trong cùng không gian vector. Dịch vụ visual-search-service nhận ảnh, kiểm tra kiểu và kích thước, tạo embedding bằng provider cấu hình, truy vấn các vector gần nhất và trả sản phẩm tương ứng. Sự kiện thay đổi ảnh catalog được backend ghi theo outbox và phát qua RabbitMQ để dịch vụ Python cập nhật chỉ mục bất đồng bộ.</w:t>
      </w:r>
    </w:p>
    <w:p w:rsidR="00884D5F" w:rsidRDefault="00884D5F" w:rsidP="00884D5F">
      <w:pPr>
        <w:pStyle w:val="Heading2"/>
        <w:jc w:val="left"/>
      </w:pPr>
      <w:bookmarkStart w:id="20" w:name="_Toc237240146"/>
      <w:r>
        <w:t>2.5. Java Spring Boot, ReactJS, Next.js và Python</w:t>
      </w:r>
      <w:bookmarkEnd w:id="20"/>
    </w:p>
    <w:p w:rsidR="00884D5F" w:rsidRDefault="00884D5F" w:rsidP="00884D5F">
      <w:r>
        <w:t>Backend lõi dùng Java 21 và Spring Boot, tổ chức theo modular monolith với các module tài khoản, sản phẩm, giỏ hàng, đơn hàng, thanh toán, kho, báo cáo và quản trị. Controller tiếp nhận HTTP, service thực thi nghiệp vụ, repository truy cập dữ liệu, DTO giới hạn dữ liệu vào ra và Flyway quản lý phiên bản schema. Spring Security, JWT và BCrypt đảm nhiệm xác thực, phân quyền và bảo vệ mật khẩu.</w:t>
      </w:r>
    </w:p>
    <w:p w:rsidR="00884D5F" w:rsidRDefault="00884D5F" w:rsidP="00884D5F">
      <w:r>
        <w:t>Storefront và trang quản trị là hai ứng dụng Next.js sử dụng ReactJS và TypeScript. Storefront phục vụ tìm kiếm, xem sản phẩm, giỏ hàng, checkout, thanh toán và theo dõi đơn; trang quản trị phục vụ sản phẩm, đơn hàng, kho, người dùng, cấu hình và báo cáo. Python với FastAPI được dùng cho chatbot-service và visual-search-service vì phù hợp với thư viện AI, xử lý bất đồng bộ và xây dựng API nhẹ.</w:t>
      </w:r>
    </w:p>
    <w:p w:rsidR="00884D5F" w:rsidRDefault="00884D5F" w:rsidP="00884D5F">
      <w:pPr>
        <w:pStyle w:val="Heading2"/>
        <w:jc w:val="left"/>
      </w:pPr>
      <w:bookmarkStart w:id="21" w:name="_Toc237240147"/>
      <w:r>
        <w:lastRenderedPageBreak/>
        <w:t>2.6. Kiến trúc dịch vụ và RabbitMQ</w:t>
      </w:r>
      <w:bookmarkEnd w:id="21"/>
    </w:p>
    <w:p w:rsidR="00884D5F" w:rsidRDefault="00884D5F" w:rsidP="00884D5F">
      <w:r>
        <w:t>Đề tài tìm hiểu kiến trúc microservices và áp dụng theo hướng kết hợp. Backend giao dịch vẫn là một modular monolith để giữ transaction đơn hàng - tồn kho nhất quán; chatbot và tìm kiếm hình ảnh là các dịch vụ Python tách tiến trình. Việc tách này cho phép thay đổi hoặc mở rộng thành phần AI độc lập mà không biến mỗi module nghiệp vụ thành một dịch vụ riêng.</w:t>
      </w:r>
    </w:p>
    <w:p w:rsidR="00884D5F" w:rsidRDefault="00884D5F" w:rsidP="00884D5F">
      <w:r>
        <w:t>RabbitMQ làm message broker cho các sự kiện catalog. Backend phát thông điệp sau khi dữ liệu đã được ghi, còn consumer xử lý việc lập chỉ mục ở nền. Hàng đợi, retry và dead-letter giúp tách lỗi provider AI khỏi giao dịch bán hàng. Với dữ liệu cần phản hồi ngay như tạo đơn hoặc thanh toán, hệ thống vẫn dùng REST và transaction đồng bộ.</w:t>
      </w:r>
    </w:p>
    <w:p w:rsidR="00884D5F" w:rsidRDefault="00884D5F" w:rsidP="00884D5F">
      <w:pPr>
        <w:pStyle w:val="Heading2"/>
        <w:jc w:val="left"/>
      </w:pPr>
      <w:bookmarkStart w:id="22" w:name="_Toc237240148"/>
      <w:r>
        <w:t>2.7. PostgreSQL và pgvector</w:t>
      </w:r>
      <w:bookmarkEnd w:id="22"/>
    </w:p>
    <w:p w:rsidR="00884D5F" w:rsidRDefault="00884D5F" w:rsidP="00884D5F">
      <w:r>
        <w:t>PostgreSQL là hệ quản trị cơ sở dữ liệu chính cho người dùng, catalog, đơn hàng, thanh toán, kho và báo cáo. Khóa ngoại, unique constraint, index và transaction bảo vệ tính toàn vẹn. Mở rộng pgvector lưu embedding văn bản và hình ảnh, hỗ trợ truy vấn tương đồng ngay bên cạnh dữ liệu quan hệ; metadata về model và số chiều giúp tránh trộn vector không tương thích.</w:t>
      </w:r>
    </w:p>
    <w:p w:rsidR="00884D5F" w:rsidRDefault="00884D5F" w:rsidP="00884D5F">
      <w:pPr>
        <w:pStyle w:val="Heading2"/>
        <w:jc w:val="left"/>
      </w:pPr>
      <w:bookmarkStart w:id="23" w:name="_Toc237240149"/>
      <w:r>
        <w:t>2.8. Công nghệ hỗ trợ triển khai</w:t>
      </w:r>
      <w:bookmarkEnd w:id="23"/>
    </w:p>
    <w:p w:rsidR="00884D5F" w:rsidRDefault="00884D5F" w:rsidP="00884D5F">
      <w:r>
        <w:t>Docker và Docker Compose đóng gói PostgreSQL, Redis, RabbitMQ, backend và các ứng dụng giao diện trong môi trường local. Redis được dùng cho cache hoặc trạng thái phiên theo cấu hình. VNPay được tích hợp ở môi trường sandbox; Cloudinary, SMTP, Google OAuth và provider AI phụ thuộc biến môi trường. Các tích hợp ngoài phải có quản lý secret, timeout, kiểm tra chữ ký và cơ chế xử lý lỗi phù hợp.</w:t>
      </w:r>
    </w:p>
    <w:p w:rsidR="00C83264" w:rsidRDefault="00884D5F">
      <w:pPr>
        <w:pStyle w:val="Heading1"/>
        <w:jc w:val="center"/>
        <w:rPr>
          <w:color w:val="auto"/>
          <w:sz w:val="26"/>
          <w:szCs w:val="26"/>
        </w:rPr>
      </w:pPr>
      <w:bookmarkStart w:id="24" w:name="_Toc237240150"/>
      <w:r>
        <w:rPr>
          <w:rFonts w:eastAsia="Times New Roman"/>
          <w:color w:val="auto"/>
          <w:sz w:val="26"/>
          <w:szCs w:val="26"/>
        </w:rPr>
        <w:lastRenderedPageBreak/>
        <w:t>CHƯƠNG 3: PHÂN TÍCH VÀ THIẾT KẾ HỆ THỐNG</w:t>
      </w:r>
      <w:bookmarkEnd w:id="24"/>
    </w:p>
    <w:p w:rsidR="00C83264" w:rsidRDefault="00884D5F">
      <w:pPr>
        <w:pStyle w:val="Heading2"/>
        <w:jc w:val="left"/>
        <w:rPr>
          <w:color w:val="auto"/>
          <w:sz w:val="24"/>
          <w:szCs w:val="24"/>
        </w:rPr>
      </w:pPr>
      <w:bookmarkStart w:id="25" w:name="_Toc237240151"/>
      <w:r>
        <w:rPr>
          <w:rFonts w:eastAsia="Times New Roman"/>
          <w:color w:val="auto"/>
          <w:sz w:val="24"/>
          <w:szCs w:val="24"/>
        </w:rPr>
        <w:t>3.1. Biểu đồ ngữ cảnh và tác nhân</w:t>
      </w:r>
      <w:bookmarkEnd w:id="25"/>
    </w:p>
    <w:p w:rsidR="00C83264" w:rsidRDefault="00884D5F">
      <w:r>
        <w:rPr>
          <w:noProof/>
          <w:lang w:eastAsia="zh-CN"/>
        </w:rPr>
        <w:drawing>
          <wp:inline distT="0" distB="0" distL="114300" distR="114300" wp14:anchorId="06FD0B39" wp14:editId="34A43DC9">
            <wp:extent cx="5166360" cy="3190875"/>
            <wp:effectExtent l="0" t="0" r="15240" b="9525"/>
            <wp:docPr id="1996218531" name="Picture 1996218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18531" name="Picture 1996218531"/>
                    <pic:cNvPicPr>
                      <a:picLocks noChangeAspect="1"/>
                    </pic:cNvPicPr>
                  </pic:nvPicPr>
                  <pic:blipFill>
                    <a:blip r:embed="rId22"/>
                    <a:stretch>
                      <a:fillRect/>
                    </a:stretch>
                  </pic:blipFill>
                  <pic:spPr>
                    <a:xfrm>
                      <a:off x="0" y="0"/>
                      <a:ext cx="5166360" cy="3190987"/>
                    </a:xfrm>
                    <a:prstGeom prst="rect">
                      <a:avLst/>
                    </a:prstGeom>
                  </pic:spPr>
                </pic:pic>
              </a:graphicData>
            </a:graphic>
          </wp:inline>
        </w:drawing>
      </w:r>
    </w:p>
    <w:p w:rsidR="00C83264" w:rsidRDefault="00884D5F">
      <w:pPr>
        <w:jc w:val="center"/>
      </w:pPr>
      <w:r>
        <w:t>Hình 3.x. Sơ đồ use case tổng quát của hệ thống</w:t>
      </w:r>
    </w:p>
    <w:p w:rsidR="00C83264" w:rsidRDefault="00884D5F">
      <w:pPr>
        <w:rPr>
          <w:sz w:val="24"/>
          <w:szCs w:val="24"/>
        </w:rPr>
      </w:pPr>
      <w:r>
        <w:rPr>
          <w:sz w:val="24"/>
          <w:szCs w:val="24"/>
        </w:rPr>
        <w:t>Biểu đồ ngữ cảnh mô tả hệ thống như một tiến trình duy nhất và thể hiện dữ liệu trao đổi với các tác nhân bên ngoài. Khách hàng gửi dữ liệu tài khoản, tìm kiếm, giỏ hàng, đặt hàng và thanh toán. Hệ thống trả thông tin sản phẩm, tổng tiền, xác nhận đơn, trạng thái thanh toán, giao hàng và kết quả hậu mãi. Các vai trò quản trị, bán hàng và kho gửi dữ liệu vận hành theo phạm vi quyền.</w:t>
      </w:r>
    </w:p>
    <w:p w:rsidR="00C83264" w:rsidRDefault="00884D5F">
      <w:pPr>
        <w:rPr>
          <w:sz w:val="24"/>
          <w:szCs w:val="24"/>
        </w:rPr>
      </w:pPr>
      <w:r>
        <w:rPr>
          <w:sz w:val="24"/>
          <w:szCs w:val="24"/>
        </w:rPr>
        <w:t>Ngoài tác nhân con người, hệ thống giao tiếp với Google Identity, VNPay, SMTP và Cloudinary theo cấu hình. Google Identity hỗ trợ xác minh đăng nhập, VNPay xử lý thanh toán trực tuyến, SMTP gửi email và Cloudinary lưu trữ ảnh. Các dịch vụ này không truy cập trực tiếp cơ sở dữ liệu mà trao đổi qua backend.</w:t>
      </w:r>
    </w:p>
    <w:p w:rsidR="00C83264" w:rsidRDefault="00884D5F">
      <w:pPr>
        <w:keepLines/>
        <w:jc w:val="center"/>
        <w:rPr>
          <w:sz w:val="24"/>
          <w:szCs w:val="24"/>
        </w:rPr>
      </w:pPr>
      <w:r>
        <w:rPr>
          <w:noProof/>
          <w:sz w:val="24"/>
          <w:szCs w:val="24"/>
          <w:lang w:eastAsia="zh-CN"/>
        </w:rPr>
        <w:drawing>
          <wp:inline distT="0" distB="0" distL="0" distR="0" wp14:anchorId="1BE304B7" wp14:editId="6F3898E6">
            <wp:extent cx="5166360" cy="2882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3"/>
                    <a:stretch>
                      <a:fillRect/>
                    </a:stretch>
                  </pic:blipFill>
                  <pic:spPr>
                    <a:xfrm>
                      <a:off x="0" y="0"/>
                      <a:ext cx="5166360" cy="2883364"/>
                    </a:xfrm>
                    <a:prstGeom prst="rect">
                      <a:avLst/>
                    </a:prstGeom>
                  </pic:spPr>
                </pic:pic>
              </a:graphicData>
            </a:graphic>
          </wp:inline>
        </w:drawing>
      </w:r>
    </w:p>
    <w:p w:rsidR="00C83264" w:rsidRDefault="00884D5F">
      <w:pPr>
        <w:pStyle w:val="FigureCaption"/>
        <w:spacing w:before="60" w:after="60"/>
        <w:rPr>
          <w:szCs w:val="24"/>
        </w:rPr>
      </w:pPr>
      <w:r>
        <w:rPr>
          <w:szCs w:val="24"/>
        </w:rPr>
        <w:lastRenderedPageBreak/>
        <w:t>Sơ đồ 3.1. Biểu đồ ngữ cảnh hệ thống kinh doanh trang phục thể thao</w:t>
      </w:r>
    </w:p>
    <w:p w:rsidR="003A6A68" w:rsidRDefault="003A6A68">
      <w:pPr>
        <w:pStyle w:val="Heading2"/>
        <w:jc w:val="left"/>
        <w:rPr>
          <w:rFonts w:eastAsia="Times New Roman"/>
          <w:b w:val="0"/>
          <w:bCs w:val="0"/>
          <w:color w:val="auto"/>
          <w:sz w:val="24"/>
          <w:szCs w:val="24"/>
        </w:rPr>
      </w:pPr>
      <w:bookmarkStart w:id="26" w:name="_Toc237240152"/>
      <w:r>
        <w:rPr>
          <w:rFonts w:eastAsia="Times New Roman"/>
          <w:b w:val="0"/>
          <w:bCs w:val="0"/>
          <w:color w:val="auto"/>
          <w:sz w:val="24"/>
          <w:szCs w:val="24"/>
        </w:rPr>
        <w:t>Sơ đồ 3.1 thể hiện backend là điểm kiểm soát trung tâm giữa các ứng dụng phía người dùng và dịch vụ bên ngoài. Mọi yêu cầu đều đi qua lớp xác thực, kiểm tra dữ liệu, phân quyền và xử lý nghiệp vụ trước khi truy cập cơ sở dữ liệu hoặc gọi dịch vụ tích hợp.</w:t>
      </w:r>
      <w:bookmarkEnd w:id="26"/>
    </w:p>
    <w:p w:rsidR="00C83264" w:rsidRDefault="00884D5F" w:rsidP="003A6A68">
      <w:r>
        <w:t>3.2. Biểu đồ DFD mức 0</w:t>
      </w:r>
    </w:p>
    <w:p w:rsidR="00C83264" w:rsidRDefault="00884D5F">
      <w:pPr>
        <w:rPr>
          <w:sz w:val="24"/>
          <w:szCs w:val="24"/>
        </w:rPr>
      </w:pPr>
      <w:r>
        <w:rPr>
          <w:sz w:val="24"/>
          <w:szCs w:val="24"/>
        </w:rPr>
        <w:t>DFD mức 0 phân rã hệ thống thành các tiến trình lớn: quản lý tài khoản, xử lý mua hàng, quản lý đơn hàng, quản lý kho, báo cáo và hệ thống. Các kho dữ liệu chính gồm người dùng, sản phẩm, giỏ hàng, đơn hàng và tồn kho. Luồng dữ liệu giữa tiến trình cho thấy thông tin khách hàng, đơn mới, trạng thái đơn, yêu cầu giữ hoặc xuất hàng và kết quả tồn kho.</w:t>
      </w:r>
    </w:p>
    <w:p w:rsidR="00C83264" w:rsidRDefault="00884D5F">
      <w:pPr>
        <w:rPr>
          <w:sz w:val="24"/>
          <w:szCs w:val="24"/>
        </w:rPr>
      </w:pPr>
      <w:r>
        <w:rPr>
          <w:sz w:val="24"/>
          <w:szCs w:val="24"/>
        </w:rPr>
        <w:t>Nguyên tắc quan trọng của DFD là tác nhân ngoài không truy cập trực tiếp kho dữ liệu. Mọi thao tác phải đi qua tiến trình. Hai kho dữ liệu cũng không kết nối trực tiếp. Nhãn mũi tên nên là danh từ hoặc cụm danh từ mô tả dữ liệu, không dùng câu điều khiển mơ hồ. Các tiến trình ở mức 0 cần cân bằng với luồng vào và ra trên biểu đồ ngữ cảnh.</w:t>
      </w:r>
    </w:p>
    <w:p w:rsidR="00C83264" w:rsidRDefault="00884D5F">
      <w:pPr>
        <w:keepLines/>
        <w:jc w:val="center"/>
        <w:rPr>
          <w:sz w:val="24"/>
          <w:szCs w:val="24"/>
        </w:rPr>
      </w:pPr>
      <w:r>
        <w:rPr>
          <w:noProof/>
          <w:sz w:val="24"/>
          <w:szCs w:val="24"/>
          <w:lang w:eastAsia="zh-CN"/>
        </w:rPr>
        <w:drawing>
          <wp:inline distT="0" distB="0" distL="0" distR="0" wp14:anchorId="694EA723" wp14:editId="096EE606">
            <wp:extent cx="5166360" cy="2834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4"/>
                    <a:stretch>
                      <a:fillRect/>
                    </a:stretch>
                  </pic:blipFill>
                  <pic:spPr>
                    <a:xfrm>
                      <a:off x="0" y="0"/>
                      <a:ext cx="5166360" cy="2834947"/>
                    </a:xfrm>
                    <a:prstGeom prst="rect">
                      <a:avLst/>
                    </a:prstGeom>
                  </pic:spPr>
                </pic:pic>
              </a:graphicData>
            </a:graphic>
          </wp:inline>
        </w:drawing>
      </w:r>
    </w:p>
    <w:p w:rsidR="00C83264" w:rsidRDefault="00884D5F">
      <w:pPr>
        <w:pStyle w:val="FigureCaption"/>
        <w:spacing w:before="60" w:after="60"/>
        <w:rPr>
          <w:szCs w:val="24"/>
        </w:rPr>
      </w:pPr>
      <w:r>
        <w:rPr>
          <w:szCs w:val="24"/>
        </w:rPr>
        <w:t>Sơ đồ 3.2. Biểu đồ DFD mức 0 của hệ thống</w:t>
      </w:r>
    </w:p>
    <w:p w:rsidR="003A6A68" w:rsidRDefault="003A6A68">
      <w:pPr>
        <w:pStyle w:val="Heading2"/>
        <w:jc w:val="left"/>
        <w:rPr>
          <w:rFonts w:eastAsia="Times New Roman"/>
          <w:b w:val="0"/>
          <w:bCs w:val="0"/>
          <w:color w:val="auto"/>
          <w:sz w:val="24"/>
          <w:szCs w:val="24"/>
        </w:rPr>
      </w:pPr>
      <w:bookmarkStart w:id="27" w:name="_Toc237240153"/>
      <w:r>
        <w:rPr>
          <w:rFonts w:eastAsia="Times New Roman"/>
          <w:b w:val="0"/>
          <w:bCs w:val="0"/>
          <w:color w:val="auto"/>
          <w:sz w:val="24"/>
          <w:szCs w:val="24"/>
        </w:rPr>
        <w:t>Sơ đồ 3.2 mô tả các tiến trình quản lý tài khoản, mua hàng, đơn hàng, kho, báo cáo và hệ thống. Dữ liệu thanh toán được quản lý trong miền đơn hàng nhưng có trạng thái độc lập, giúp xử lý nhất quán các phương thức COD và VNPay.</w:t>
      </w:r>
      <w:bookmarkEnd w:id="27"/>
    </w:p>
    <w:p w:rsidR="00C83264" w:rsidRDefault="00884D5F" w:rsidP="003A6A68">
      <w:r>
        <w:t>3.3. DFD mức 1 cho tiến trình xử lý mua hàng</w:t>
      </w:r>
    </w:p>
    <w:p w:rsidR="00C83264" w:rsidRDefault="00884D5F">
      <w:pPr>
        <w:rPr>
          <w:sz w:val="24"/>
          <w:szCs w:val="24"/>
        </w:rPr>
      </w:pPr>
      <w:r>
        <w:rPr>
          <w:sz w:val="24"/>
          <w:szCs w:val="24"/>
        </w:rPr>
        <w:t>Tiến trình xử lý mua hàng được phân rã thành sáu bước: tìm kiếm sản phẩm, xem chi tiết, quản lý giỏ hàng, checkout và tạo đơn, thanh toán, xác nhận đơn hàng. Cách phân rã này phù hợp với hành trình mua hàng và cho phép phân tích dữ liệu tại từng bước.</w:t>
      </w:r>
    </w:p>
    <w:p w:rsidR="00C83264" w:rsidRDefault="00884D5F">
      <w:pPr>
        <w:rPr>
          <w:sz w:val="24"/>
          <w:szCs w:val="24"/>
        </w:rPr>
      </w:pPr>
      <w:r>
        <w:rPr>
          <w:sz w:val="24"/>
          <w:szCs w:val="24"/>
        </w:rPr>
        <w:t xml:space="preserve">Tìm kiếm sử dụng từ khóa và bộ lọc, trả danh sách sản phẩm. Xem chi tiết nhận sản phẩm được chọn, đọc giá và biến thể. Quản lý giỏ hàng tiếp nhận biến thể và số lượng, cập nhật kho giỏ hàng. Checkout nhận giỏ hiện tại, địa chỉ, coupon và phương thức trả để tính tổng tiền và tạo dữ liệu đơn. Thanh toán chỉ chuyển sang VNPay khi phương thức trực tuyến </w:t>
      </w:r>
      <w:r>
        <w:rPr>
          <w:sz w:val="24"/>
          <w:szCs w:val="24"/>
        </w:rPr>
        <w:lastRenderedPageBreak/>
        <w:t>được chọn; COD không cần tạo yêu cầu VNPay. Xác nhận đơn trả mã đơn và trạng thái cho khách hàng.</w:t>
      </w:r>
    </w:p>
    <w:p w:rsidR="00C83264" w:rsidRDefault="00884D5F">
      <w:pPr>
        <w:keepLines/>
        <w:jc w:val="center"/>
        <w:rPr>
          <w:sz w:val="24"/>
          <w:szCs w:val="24"/>
        </w:rPr>
      </w:pPr>
      <w:r>
        <w:rPr>
          <w:noProof/>
          <w:sz w:val="24"/>
          <w:szCs w:val="24"/>
          <w:lang w:eastAsia="zh-CN"/>
        </w:rPr>
        <w:drawing>
          <wp:inline distT="0" distB="0" distL="0" distR="0" wp14:anchorId="7E7B34C4" wp14:editId="57A43312">
            <wp:extent cx="5166360" cy="29076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5"/>
                    <a:stretch>
                      <a:fillRect/>
                    </a:stretch>
                  </pic:blipFill>
                  <pic:spPr>
                    <a:xfrm>
                      <a:off x="0" y="0"/>
                      <a:ext cx="5166360" cy="2907857"/>
                    </a:xfrm>
                    <a:prstGeom prst="rect">
                      <a:avLst/>
                    </a:prstGeom>
                  </pic:spPr>
                </pic:pic>
              </a:graphicData>
            </a:graphic>
          </wp:inline>
        </w:drawing>
      </w:r>
    </w:p>
    <w:p w:rsidR="00C83264" w:rsidRDefault="00884D5F">
      <w:pPr>
        <w:pStyle w:val="FigureCaption"/>
        <w:spacing w:before="60" w:after="60"/>
        <w:rPr>
          <w:szCs w:val="24"/>
        </w:rPr>
      </w:pPr>
      <w:r>
        <w:rPr>
          <w:szCs w:val="24"/>
        </w:rPr>
        <w:t>Sơ đồ 3.3. DFD mức 1 phân rã tiến trình xử lý mua hàng</w:t>
      </w:r>
    </w:p>
    <w:p w:rsidR="00C83264" w:rsidRDefault="00884D5F">
      <w:pPr>
        <w:rPr>
          <w:sz w:val="24"/>
          <w:szCs w:val="24"/>
        </w:rPr>
      </w:pPr>
      <w:r>
        <w:rPr>
          <w:sz w:val="24"/>
          <w:szCs w:val="24"/>
        </w:rPr>
        <w:t>DFD mức 1 giúp xác định điểm cần kiểm tra dữ liệu. Tại bước quản lý giỏ, hệ thống kiểm tra biến thể còn hoạt động và số lượng không vượt tồn khả dụng. Tại checkout, backend tính lại giá, khuyến mãi và phí giao hàng. Tại thanh toán, trạng thái payment được cập nhật độc lập với trạng thái order. Tại xác nhận đơn, thông tin trả về cần có mã đơn, tổng tiền và trạng thái xử lý.</w:t>
      </w:r>
    </w:p>
    <w:p w:rsidR="00C83264" w:rsidRDefault="00884D5F">
      <w:pPr>
        <w:rPr>
          <w:sz w:val="24"/>
          <w:szCs w:val="24"/>
        </w:rPr>
      </w:pPr>
      <w:r>
        <w:rPr>
          <w:sz w:val="24"/>
          <w:szCs w:val="24"/>
        </w:rPr>
        <w:t>Đối với callback VNPay, luồng thực tế là VNPay gửi kết quả đến backend, backend xác minh chữ ký và cập nhật payment. Client không được tự quyết định giao dịch thành công dựa trên tham số URL chưa xác minh. Yêu cầu callback lặp phải được xử lý idempotent để không ghi nhận thanh toán hai lần.</w:t>
      </w:r>
    </w:p>
    <w:p w:rsidR="00C83264" w:rsidRDefault="00884D5F">
      <w:pPr>
        <w:pStyle w:val="Heading2"/>
        <w:jc w:val="left"/>
        <w:rPr>
          <w:rFonts w:eastAsia="Times New Roman"/>
          <w:color w:val="auto"/>
          <w:sz w:val="24"/>
          <w:szCs w:val="24"/>
        </w:rPr>
      </w:pPr>
      <w:bookmarkStart w:id="28" w:name="_Toc237240154"/>
      <w:r>
        <w:rPr>
          <w:rFonts w:eastAsia="Times New Roman"/>
          <w:color w:val="auto"/>
          <w:sz w:val="24"/>
          <w:szCs w:val="24"/>
        </w:rPr>
        <w:t>3.4. Kiến trúc tổng quát</w:t>
      </w:r>
      <w:bookmarkEnd w:id="28"/>
    </w:p>
    <w:p w:rsidR="00C83264" w:rsidRDefault="00884D5F">
      <w:pPr>
        <w:pStyle w:val="TableCaption"/>
        <w:spacing w:before="60" w:after="60"/>
      </w:pPr>
      <w:r>
        <w:rPr>
          <w:szCs w:val="24"/>
        </w:rPr>
        <w:t>Bảng 3.1. Thành phần kiến trúc và trách nhiệm</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2268"/>
        <w:gridCol w:w="2381"/>
        <w:gridCol w:w="4422"/>
      </w:tblGrid>
      <w:tr w:rsidR="00C83264" w:rsidRPr="00884D5F">
        <w:trPr>
          <w:tblHeader/>
          <w:jc w:val="center"/>
        </w:trPr>
        <w:tc>
          <w:tcPr>
            <w:tcW w:w="226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Thành phần</w:t>
            </w:r>
          </w:p>
        </w:tc>
        <w:tc>
          <w:tcPr>
            <w:tcW w:w="2381"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Người dùng/Kết nối</w:t>
            </w:r>
          </w:p>
        </w:tc>
        <w:tc>
          <w:tcPr>
            <w:tcW w:w="4422"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Trách nhiệm</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Storefront Next.js</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Khách hàng, cổng 3000</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Hiển thị catalog, tài khoản, giỏ, checkout và đơn; gọi REST API.</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Admin Next.js</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Nhân viên và quản trị, cổng 3001</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Quản lý dữ liệu nghiệp vụ, trạng thái, tồn và báo cáo.</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Spring Boot REST API</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Storefront và admin, cổng 8080</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Xác thực, validation, business rule, transaction và tích hợp dịch vụ.</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PostgreSQL 16</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Nguồn dữ liệu chính cho tài khoản, catalog, bán hàng và vận hành.</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Redis 7/Caffeine</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Cache theo cấu hình.</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VNPay Sandbox</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 xml:space="preserve">Tạo URL hoặc phiên và gửi kết quả thanh </w:t>
            </w:r>
            <w:r w:rsidRPr="00884D5F">
              <w:rPr>
                <w:sz w:val="24"/>
                <w:szCs w:val="24"/>
              </w:rPr>
              <w:lastRenderedPageBreak/>
              <w:t>toán.</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lastRenderedPageBreak/>
              <w:t>Cloudinary/SMTP</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Lưu ảnh và gửi email khi provider được bật.</w:t>
            </w:r>
          </w:p>
        </w:tc>
      </w:tr>
    </w:tbl>
    <w:p w:rsidR="00C83264" w:rsidRDefault="00C83264">
      <w:pPr>
        <w:ind w:firstLine="0"/>
        <w:rPr>
          <w:sz w:val="24"/>
          <w:szCs w:val="24"/>
        </w:rPr>
      </w:pPr>
    </w:p>
    <w:p w:rsidR="00C83264" w:rsidRDefault="00884D5F">
      <w:pPr>
        <w:rPr>
          <w:sz w:val="24"/>
          <w:szCs w:val="24"/>
        </w:rPr>
      </w:pPr>
      <w:r>
        <w:rPr>
          <w:sz w:val="24"/>
          <w:szCs w:val="24"/>
        </w:rPr>
        <w:t>Storefront và admin không kết nối trực tiếp PostgreSQL. Hai client chỉ gửi request đến API. Backend kiểm soát dữ liệu được công bố, áp dụng phân quyền và thực hiện transaction. Cách tổ chức này hạn chế việc logic nghiệp vụ bị chia rải rác giữa nhiều giao diện.</w:t>
      </w:r>
    </w:p>
    <w:p w:rsidR="00C83264" w:rsidRDefault="00884D5F">
      <w:pPr>
        <w:rPr>
          <w:sz w:val="24"/>
          <w:szCs w:val="24"/>
        </w:rPr>
      </w:pPr>
      <w:r>
        <w:rPr>
          <w:sz w:val="24"/>
          <w:szCs w:val="24"/>
        </w:rPr>
        <w:t>PostgreSQL là nguồn dữ liệu chính. Redis hoặc Caffeine chỉ lưu bản sao tạm thời của dữ liệu phù hợp. Khi cache không sẵn sàng hoặc hết hạn, backend phải có khả năng lấy lại dữ liệu từ PostgreSQL. Dịch vụ ngoài được bao bọc bằng cấu hình provider để môi trường local có thể chạy mà không bắt buộc dùng khóa thật.</w:t>
      </w:r>
    </w:p>
    <w:p w:rsidR="00C83264" w:rsidRDefault="00884D5F">
      <w:pPr>
        <w:pStyle w:val="Heading2"/>
        <w:jc w:val="left"/>
        <w:rPr>
          <w:rFonts w:eastAsia="Times New Roman"/>
          <w:color w:val="auto"/>
          <w:sz w:val="24"/>
          <w:szCs w:val="24"/>
        </w:rPr>
      </w:pPr>
      <w:bookmarkStart w:id="29" w:name="_Toc237240155"/>
      <w:r>
        <w:rPr>
          <w:rFonts w:eastAsia="Times New Roman"/>
          <w:color w:val="auto"/>
          <w:sz w:val="24"/>
          <w:szCs w:val="24"/>
        </w:rPr>
        <w:t>3.5. Thiết kế module nghiệp vụ</w:t>
      </w:r>
      <w:bookmarkEnd w:id="29"/>
    </w:p>
    <w:p w:rsidR="00C83264" w:rsidRDefault="00884D5F">
      <w:pPr>
        <w:pStyle w:val="TableCaption"/>
        <w:spacing w:before="60" w:after="60"/>
      </w:pPr>
      <w:r>
        <w:rPr>
          <w:szCs w:val="24"/>
        </w:rPr>
        <w:t>Bảng 3.2. Phân nhóm 25 module backend</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871"/>
        <w:gridCol w:w="2835"/>
        <w:gridCol w:w="4365"/>
      </w:tblGrid>
      <w:tr w:rsidR="00C83264" w:rsidRPr="00884D5F">
        <w:trPr>
          <w:tblHeader/>
          <w:jc w:val="center"/>
        </w:trPr>
        <w:tc>
          <w:tcPr>
            <w:tcW w:w="1871"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Nhóm</w:t>
            </w:r>
          </w:p>
        </w:tc>
        <w:tc>
          <w:tcPr>
            <w:tcW w:w="283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Module</w:t>
            </w:r>
          </w:p>
        </w:tc>
        <w:tc>
          <w:tcPr>
            <w:tcW w:w="436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Nội dung</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Tài khoản và bảo mật</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auth, user, address</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Đăng nhập, token, hồ sơ, địa chỉ và vai trò.</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Danh mục bán hàng</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product, category, brand, collection</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Sản phẩm, biến thể, ảnh, danh mục, thương hiệu và bộ sưu tập.</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Bán hàng</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cart, wishlist, checkout, order</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Giỏ, yêu thích, tính tiền, tạo và theo dõi đơn.</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Giá và tiếp thị</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promotion, coupon, banner, page</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Khuyến mãi, coupon, banner và nội dung.</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 và giao vận</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payment, shipping</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VNPay demo, phương thức giao hàng và shipment.</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Vận hành</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inventory, returns, review</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Kho, đổi trả, hoàn tiền và đánh giá.</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Quản trị</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report, notification, audit, setting</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Báo cáo, thông báo, nhật ký và cấu hình.</w:t>
            </w:r>
          </w:p>
        </w:tc>
      </w:tr>
    </w:tbl>
    <w:p w:rsidR="00C83264" w:rsidRDefault="00C83264">
      <w:pPr>
        <w:rPr>
          <w:sz w:val="24"/>
          <w:szCs w:val="24"/>
        </w:rPr>
      </w:pPr>
    </w:p>
    <w:p w:rsidR="00C83264" w:rsidRDefault="00884D5F">
      <w:pPr>
        <w:rPr>
          <w:sz w:val="24"/>
          <w:szCs w:val="24"/>
        </w:rPr>
      </w:pPr>
      <w:r>
        <w:rPr>
          <w:sz w:val="24"/>
          <w:szCs w:val="24"/>
        </w:rPr>
        <w:t>Các module cốt lõi có quan hệ nhưng cần giữ trách nhiệm riêng. Product quản lý thông tin bán hàng và biến thể. Cart lưu lựa chọn tạm thời. Checkout tính toán dữ liệu tại thời điểm chuẩn bị đặt. Order ghi nhận cam kết mua. Payment lưu giao dịch tài chính. Inventory theo dõi thay đổi số lượng. Sự phân tách này giúp tránh việc một bảng hoặc một service chịu quá nhiều vai trò.</w:t>
      </w:r>
    </w:p>
    <w:p w:rsidR="00870673" w:rsidRDefault="00870673" w:rsidP="00884D5F">
      <w:pPr>
        <w:rPr>
          <w:rFonts w:cstheme="minorBidi"/>
          <w:sz w:val="24"/>
          <w:szCs w:val="24"/>
        </w:rPr>
      </w:pPr>
      <w:r>
        <w:rPr>
          <w:rFonts w:cstheme="minorBidi"/>
          <w:sz w:val="24"/>
          <w:szCs w:val="24"/>
        </w:rPr>
        <w:t>3.5.2. Thiết kế dịch vụ tìm kiếm hình ảnh</w:t>
      </w:r>
    </w:p>
    <w:p w:rsidR="00870673" w:rsidRDefault="00870673" w:rsidP="00870673">
      <w:r>
        <w:t xml:space="preserve">Chức năng tìm kiếm ảnh được tách thành visual-search-service vì có vòng đời lập chỉ mục và yêu cầu xử lý AI khác với giao dịch bán hàng. Dịch vụ nhận sự kiện </w:t>
      </w:r>
      <w:r>
        <w:lastRenderedPageBreak/>
        <w:t>thay đổi ảnh qua RabbitMQ, tạo embedding đa phương thức, lưu vector và cung cấp API tìm kiếm nội bộ. Backend giữ vai trò cổng API, kiểm tra quyền và ánh xạ kết quả về dữ liệu sản phẩm.</w:t>
      </w:r>
    </w:p>
    <w:p w:rsidR="00C83264" w:rsidRDefault="00884D5F" w:rsidP="00870673">
      <w:pPr>
        <w:pStyle w:val="Heading2"/>
      </w:pPr>
      <w:bookmarkStart w:id="30" w:name="_Toc237240156"/>
      <w:r>
        <w:t>3.6. Thiết kế cơ sở dữ liệu</w:t>
      </w:r>
      <w:bookmarkEnd w:id="30"/>
    </w:p>
    <w:p w:rsidR="00C83264" w:rsidRDefault="00884D5F">
      <w:pPr>
        <w:rPr>
          <w:sz w:val="24"/>
          <w:szCs w:val="24"/>
        </w:rPr>
      </w:pPr>
      <w:r>
        <w:rPr>
          <w:sz w:val="24"/>
          <w:szCs w:val="24"/>
        </w:rPr>
        <w:t xml:space="preserve">Cơ sở dữ liệu được tổ chức theo các cụm nghiệp vụ. Cụm người dùng gồm users, refresh_tokens, password_reset_tokens và addresses. Cụm catalog gồm categories, brands, products, product_variants, product_images, collections và product_collections. Cụm bán hàng gồm carts, cart_items, orders, order_items và payments. Các cụm khác quản lý khuyến mãi, kho, vận chuyển, đổi trả, nội dung, </w:t>
      </w:r>
      <w:r w:rsidR="000417EA">
        <w:rPr>
          <w:sz w:val="24"/>
          <w:szCs w:val="24"/>
        </w:rPr>
        <w:t>audit, tìm kiếm ngữ nghĩa và tìm kiếm hình ảnh</w:t>
      </w:r>
      <w:r>
        <w:rPr>
          <w:sz w:val="24"/>
          <w:szCs w:val="24"/>
        </w:rPr>
        <w:t>.</w:t>
      </w:r>
    </w:p>
    <w:p w:rsidR="00C83264" w:rsidRDefault="00884D5F">
      <w:pPr>
        <w:rPr>
          <w:sz w:val="24"/>
          <w:szCs w:val="24"/>
        </w:rPr>
      </w:pPr>
      <w:r>
        <w:rPr>
          <w:sz w:val="24"/>
          <w:szCs w:val="24"/>
        </w:rPr>
        <w:t>Các bảng chính dùng UUID làm khóa chính. Khóa ngoại biểu diễn quan hệ giữa người dùng và địa chỉ, sản phẩm và biến thể, đơn và dòng đơn, payment và order, shipment và shipping method. Unique constraint cần áp dụng cho email, username, slug, SKU và các cặp quan hệ không được trùng. Index hỗ trợ truy vấn theo trạng thái, thời gian, người dùng, product variant và khóa tra cứu.</w:t>
      </w:r>
    </w:p>
    <w:p w:rsidR="00884D5F" w:rsidRDefault="00884D5F">
      <w:pPr>
        <w:keepLines/>
        <w:jc w:val="center"/>
        <w:rPr>
          <w:sz w:val="24"/>
          <w:szCs w:val="24"/>
        </w:rPr>
      </w:pPr>
      <w:r>
        <w:rPr>
          <w:sz w:val="24"/>
          <w:szCs w:val="24"/>
        </w:rPr>
        <w:t>Cơ sở dữ liệu PostgreSQL được quản lý bằng các migration Flyway có phiên bản. Các bảng nghiệp vụ bao phủ tài khoản, catalog, giỏ hàng, đơn hàng, thanh toán, kho, đổi trả, thông báo, báo cáo, lịch sử tìm kiếm và metadata embedding. Số liệu trong môi trường phát triển chỉ phục vụ demo và kiểm thử, không đại diện cho hoạt động kinh doanh thực tế.</w:t>
      </w:r>
    </w:p>
    <w:p w:rsidR="00C83264" w:rsidRDefault="00884D5F" w:rsidP="00884D5F">
      <w:r>
        <w:rPr>
          <w:noProof/>
          <w:lang w:eastAsia="zh-CN"/>
        </w:rPr>
        <w:drawing>
          <wp:inline distT="0" distB="0" distL="0" distR="0" wp14:anchorId="4163B4CD" wp14:editId="291C0081">
            <wp:extent cx="5166360" cy="38747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6"/>
                    <a:stretch>
                      <a:fillRect/>
                    </a:stretch>
                  </pic:blipFill>
                  <pic:spPr>
                    <a:xfrm>
                      <a:off x="0" y="0"/>
                      <a:ext cx="5166360" cy="3875054"/>
                    </a:xfrm>
                    <a:prstGeom prst="rect">
                      <a:avLst/>
                    </a:prstGeom>
                  </pic:spPr>
                </pic:pic>
              </a:graphicData>
            </a:graphic>
          </wp:inline>
        </w:drawing>
      </w:r>
    </w:p>
    <w:p w:rsidR="00C83264" w:rsidRDefault="00884D5F">
      <w:pPr>
        <w:pStyle w:val="FigureCaption"/>
        <w:spacing w:before="60" w:after="60"/>
        <w:rPr>
          <w:szCs w:val="24"/>
        </w:rPr>
      </w:pPr>
      <w:r>
        <w:rPr>
          <w:szCs w:val="24"/>
        </w:rPr>
        <w:t>Sơ đồ 3.4. ERD tổng quan hệ thống thương mại điện tử</w:t>
      </w:r>
    </w:p>
    <w:p w:rsidR="00884D5F" w:rsidRDefault="00884D5F">
      <w:pPr>
        <w:rPr>
          <w:sz w:val="24"/>
          <w:szCs w:val="24"/>
        </w:rPr>
      </w:pPr>
      <w:r>
        <w:rPr>
          <w:sz w:val="24"/>
          <w:szCs w:val="24"/>
        </w:rPr>
        <w:t xml:space="preserve">Sơ đồ 3.4 nhóm dữ liệu theo các miền: người dùng và xác thực; giỏ hàng và yêu thích; danh mục sản phẩm; đơn hàng và vận chuyển; thanh toán, đổi trả và hoàn tiền; khuyến mãi và </w:t>
      </w:r>
      <w:r>
        <w:rPr>
          <w:sz w:val="24"/>
          <w:szCs w:val="24"/>
        </w:rPr>
        <w:lastRenderedPageBreak/>
        <w:t>banner; kho; nội dung và thông báo; quản trị hệ thống; tìm kiếm và embedding. Việc tô màu theo cụm giúp đọc ERD lớn nhưng không làm thay đổi quan hệ khóa ngoại.</w:t>
      </w:r>
    </w:p>
    <w:p w:rsidR="00C83264" w:rsidRDefault="00884D5F" w:rsidP="00884D5F">
      <w:r>
        <w:t>Trong cụm catalog, products liên kết category và brand; product_variants chứa SKU, thuộc tính, giá và số lượng; product_images có thể gắn với sản phẩm hoặc biến thể. Trong cụm bán hàng, order_items lưu snapshot tên, SKU, số lượng và đơn giá để lịch sử đơn không bị thay đổi khi catalog được cập nhật. Payments tách khỏi orders để một đơn có thể có trạng thái thanh toán riêng. Inventory_transactions lưu loại giao dịch, số lượng và tham chiếu nguồn nhằm phục vụ đối soát.</w:t>
      </w:r>
    </w:p>
    <w:p w:rsidR="00C83264" w:rsidRDefault="00884D5F">
      <w:pPr>
        <w:pStyle w:val="TableCaption"/>
        <w:spacing w:before="60" w:after="60"/>
        <w:rPr>
          <w:szCs w:val="24"/>
        </w:rPr>
      </w:pPr>
      <w:r>
        <w:rPr>
          <w:szCs w:val="24"/>
        </w:rPr>
        <w:t>Bảng 3.3. Một số bảng dữ liệu cốt lõi</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2154"/>
        <w:gridCol w:w="2948"/>
        <w:gridCol w:w="3969"/>
      </w:tblGrid>
      <w:tr w:rsidR="00C83264" w:rsidRPr="00884D5F">
        <w:trPr>
          <w:tblHeader/>
          <w:jc w:val="center"/>
        </w:trPr>
        <w:tc>
          <w:tcPr>
            <w:tcW w:w="2154"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Bảng</w:t>
            </w:r>
          </w:p>
        </w:tc>
        <w:tc>
          <w:tcPr>
            <w:tcW w:w="294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Mục đích</w:t>
            </w:r>
          </w:p>
        </w:tc>
        <w:tc>
          <w:tcPr>
            <w:tcW w:w="3969"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Ràng buộc/Quan hệ chính</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users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Tài khoản, hồ sơ và vai trò.</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Email/username duy nhất; liên kết địa chỉ, token, đơn, review.</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products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Thông tin sản phẩm chung.</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Thuộc category và brand; có nhiều variants, images, reviews.</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product_variants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Biến thể SKU, giá, tồn.</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SKU duy nhất; thuộc product; liên kết cart item, order item, inventory.</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carts/cart_items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Giỏ hiện tại của khách hàng.</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Một cart theo user; item tham chiếu variant và số lượng.</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orders/order_items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hàng và dòng đơn.</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Order thuộc user và địa chỉ; item lưu snapshot giá và tên.</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payments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Giao dịch thanh toán.</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Thuộc order; có method, provider, transaction id và status.</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inventory_transactions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Lịch sử thay đổi kho.</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Tham chiếu variant, loại giao dịch, số lượng và nguồn.</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returns/refunds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Yêu cầu đổi trả và hoàn tiền.</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Gắn order, payment và trạng thái xử lý.</w:t>
            </w:r>
          </w:p>
        </w:tc>
      </w:tr>
    </w:tbl>
    <w:p w:rsidR="00C83264" w:rsidRDefault="00C83264">
      <w:pPr>
        <w:rPr>
          <w:sz w:val="24"/>
          <w:szCs w:val="24"/>
        </w:rPr>
      </w:pPr>
    </w:p>
    <w:p w:rsidR="00C83264" w:rsidRDefault="00884D5F">
      <w:pPr>
        <w:pStyle w:val="Heading2"/>
        <w:jc w:val="left"/>
        <w:rPr>
          <w:color w:val="auto"/>
          <w:sz w:val="24"/>
          <w:szCs w:val="24"/>
        </w:rPr>
      </w:pPr>
      <w:bookmarkStart w:id="31" w:name="_Toc237240157"/>
      <w:r>
        <w:rPr>
          <w:rFonts w:eastAsia="Times New Roman"/>
          <w:color w:val="auto"/>
          <w:sz w:val="24"/>
          <w:szCs w:val="24"/>
        </w:rPr>
        <w:t>3.7. Thiết kế API</w:t>
      </w:r>
      <w:bookmarkEnd w:id="31"/>
    </w:p>
    <w:p w:rsidR="003A6A68" w:rsidRDefault="003A6A68">
      <w:pPr>
        <w:rPr>
          <w:sz w:val="24"/>
          <w:szCs w:val="24"/>
        </w:rPr>
      </w:pPr>
      <w:r>
        <w:rPr>
          <w:sz w:val="24"/>
          <w:szCs w:val="24"/>
        </w:rPr>
        <w:t>API được tổ chức theo tài nguyên và nhóm quyền. Endpoint công khai phục vụ xác thực và tra cứu catalog; endpoint khách hàng yêu cầu token cho giỏ hàng, checkout, đơn hàng và tài khoản; endpoint quản trị được đặt dưới tiền tố /api/v1/admin và kiểm tra vai trò. Bảng 3.4 trình bày các nhóm endpoint tiêu biểu của hệ thống.</w:t>
      </w:r>
    </w:p>
    <w:p w:rsidR="00C83264" w:rsidRDefault="00884D5F" w:rsidP="003A6A68">
      <w:r>
        <w:t>Response phân trang cần thống nhất trường dữ liệu, tổng phần tử, số trang và kích thước trang. Lỗi validation, không tìm thấy, xung đột trạng thái và không đủ quyền cần có mã HTTP phù hợp. API tạo tài nguyên dùng POST, cập nhật toàn bộ hoặc một phần dùng PUT/PATCH theo quy ước, xóa dùng DELETE, còn truy vấn dùng GET.</w:t>
      </w:r>
    </w:p>
    <w:p w:rsidR="00C83264" w:rsidRDefault="00884D5F">
      <w:pPr>
        <w:pStyle w:val="TableCaption"/>
        <w:spacing w:before="60" w:after="60"/>
        <w:rPr>
          <w:szCs w:val="24"/>
        </w:rPr>
      </w:pPr>
      <w:r>
        <w:rPr>
          <w:szCs w:val="24"/>
        </w:rPr>
        <w:lastRenderedPageBreak/>
        <w:t>Bảng 3.4. Nhóm endpoint tiêu biểu</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701"/>
        <w:gridCol w:w="3402"/>
        <w:gridCol w:w="3969"/>
      </w:tblGrid>
      <w:tr w:rsidR="00C83264" w:rsidRPr="00884D5F">
        <w:trPr>
          <w:tblHeader/>
          <w:jc w:val="center"/>
        </w:trPr>
        <w:tc>
          <w:tcPr>
            <w:tcW w:w="1701"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Nhóm</w:t>
            </w:r>
          </w:p>
        </w:tc>
        <w:tc>
          <w:tcPr>
            <w:tcW w:w="3402"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Endpoint ví dụ</w:t>
            </w:r>
          </w:p>
        </w:tc>
        <w:tc>
          <w:tcPr>
            <w:tcW w:w="3969"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Mục đích</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Xác thực</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/api/v1/auth/*</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Đăng ký, đăng nhập, refresh, revoke, quên mật khẩu và Google login theo cấu hình.</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Catalog</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/api/v1/products, /categories, /brands</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Danh sách, chi tiết, tìm kiếm và lọc.</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Giỏ và checkout</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/api/v1/cart, /api/v1/checkout/*</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Quản lý giỏ, preview tổng tiền và tạo đơn.</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/api/v1/orders</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Xem đơn của khách hàng, chi tiết, hủy theo điều kiện.</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/api/v1/payments/*</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Tạo payment session, callback và truy vấn trạng thái.</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Kho quản trị</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/api/v1/admin/inventory/*</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Nhập, xuất, điều chỉnh và xem giao dịch.</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quản trị</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/api/v1/admin/orders/*</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Danh sách và chuyển trạng thái theo quyền.</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Báo cáo</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/api/v1/admin/reports/*</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Tổng quan, đơn, sản phẩm bán chạy và tồn.</w:t>
            </w:r>
          </w:p>
        </w:tc>
      </w:tr>
    </w:tbl>
    <w:p w:rsidR="00C83264" w:rsidRDefault="00C83264">
      <w:pPr>
        <w:rPr>
          <w:sz w:val="24"/>
          <w:szCs w:val="24"/>
        </w:rPr>
      </w:pPr>
    </w:p>
    <w:p w:rsidR="00C83264" w:rsidRDefault="00884D5F">
      <w:pPr>
        <w:pStyle w:val="Heading2"/>
        <w:jc w:val="left"/>
        <w:rPr>
          <w:color w:val="auto"/>
          <w:sz w:val="24"/>
          <w:szCs w:val="24"/>
        </w:rPr>
      </w:pPr>
      <w:bookmarkStart w:id="32" w:name="_Toc237240158"/>
      <w:r>
        <w:rPr>
          <w:rFonts w:eastAsia="Times New Roman"/>
          <w:color w:val="auto"/>
          <w:sz w:val="24"/>
          <w:szCs w:val="24"/>
        </w:rPr>
        <w:t>3.8. Thiết kế bảo mật</w:t>
      </w:r>
      <w:bookmarkEnd w:id="32"/>
    </w:p>
    <w:p w:rsidR="00C83264" w:rsidRDefault="00884D5F">
      <w:pPr>
        <w:rPr>
          <w:sz w:val="24"/>
          <w:szCs w:val="24"/>
        </w:rPr>
      </w:pPr>
      <w:r>
        <w:rPr>
          <w:sz w:val="24"/>
          <w:szCs w:val="24"/>
        </w:rPr>
        <w:t>Khi người dùng đăng nhập, backend kiểm tra thông tin xác thực và so sánh mật khẩu với BCrypt hash. Nếu hợp lệ, hệ thống tạo access token và refresh token. Access token được gửi trong Authorization header cho request tiếp theo. Refresh token được lưu và có thể thu hồi. Khi access token hết hạn, client gửi refresh token đến endpoint làm mới. Hệ thống kiểm tra token còn hiệu lực và chưa bị revoke trước khi cấp cặp token mới hoặc access token mới theo thiết kế.</w:t>
      </w:r>
    </w:p>
    <w:p w:rsidR="00C83264" w:rsidRDefault="00884D5F">
      <w:pPr>
        <w:rPr>
          <w:sz w:val="24"/>
          <w:szCs w:val="24"/>
        </w:rPr>
      </w:pPr>
      <w:r>
        <w:rPr>
          <w:sz w:val="24"/>
          <w:szCs w:val="24"/>
        </w:rPr>
        <w:t>Security filter xác minh chữ ký, thời hạn và thông tin người dùng trong JWT. Sau đó SecurityContext được thiết lập để controller hoặc service kiểm tra vai trò. Endpoint công khai chỉ gồm những chức năng cần thiết. API quản trị yêu cầu role phù hợp và có thể dùng PreAuthorize ở cấp phương thức. Validation được thực hiện trước khi ghi dữ liệu. Exception handler chuẩn hóa lỗi để không lộ stack trace hoặc chi tiết nội bộ.</w:t>
      </w:r>
    </w:p>
    <w:p w:rsidR="00C83264" w:rsidRDefault="00884D5F">
      <w:pPr>
        <w:rPr>
          <w:sz w:val="24"/>
          <w:szCs w:val="24"/>
        </w:rPr>
      </w:pPr>
      <w:r>
        <w:rPr>
          <w:sz w:val="24"/>
          <w:szCs w:val="24"/>
        </w:rPr>
        <w:t>Các secret như JWT key, mật khẩu database, Cloudinary key, SMTP password và VNPay secret không được đưa vào báo cáo, source control hoặc ảnh chụp. Biến môi trường và secret manager là hướng phù hợp cho production. Log không nên ghi access token, refresh token hoặc dữ liệu nhạy cảm.</w:t>
      </w:r>
    </w:p>
    <w:p w:rsidR="00C83264" w:rsidRDefault="00884D5F">
      <w:pPr>
        <w:pStyle w:val="Heading2"/>
        <w:jc w:val="left"/>
        <w:rPr>
          <w:rFonts w:eastAsia="Times New Roman"/>
          <w:color w:val="auto"/>
          <w:sz w:val="24"/>
          <w:szCs w:val="24"/>
        </w:rPr>
      </w:pPr>
      <w:bookmarkStart w:id="33" w:name="_Toc237240159"/>
      <w:r>
        <w:rPr>
          <w:rFonts w:eastAsia="Times New Roman"/>
          <w:color w:val="auto"/>
          <w:sz w:val="24"/>
          <w:szCs w:val="24"/>
        </w:rPr>
        <w:lastRenderedPageBreak/>
        <w:t>3.9. Thiết kế trạng thái đơn và thanh toán</w:t>
      </w:r>
      <w:bookmarkEnd w:id="33"/>
    </w:p>
    <w:p w:rsidR="00C83264" w:rsidRDefault="00884D5F">
      <w:pPr>
        <w:pStyle w:val="TableCaption"/>
        <w:spacing w:before="60" w:after="60"/>
      </w:pPr>
      <w:r>
        <w:rPr>
          <w:szCs w:val="24"/>
        </w:rPr>
        <w:t>Bảng 3.5. Trạng thái đơn hàng và thanh toán</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701"/>
        <w:gridCol w:w="2268"/>
        <w:gridCol w:w="5102"/>
      </w:tblGrid>
      <w:tr w:rsidR="00C83264" w:rsidRPr="00884D5F">
        <w:trPr>
          <w:tblHeader/>
          <w:jc w:val="center"/>
        </w:trPr>
        <w:tc>
          <w:tcPr>
            <w:tcW w:w="1701"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Đối tượng</w:t>
            </w:r>
          </w:p>
        </w:tc>
        <w:tc>
          <w:tcPr>
            <w:tcW w:w="226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Trạng thái</w:t>
            </w:r>
          </w:p>
        </w:tc>
        <w:tc>
          <w:tcPr>
            <w:tcW w:w="5102"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Ý nghĩa</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PENDING_CONFIRMATION</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đã tạo, chờ nhân viên hoặc quy tắc xác nhận.</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CONFIRMED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được chấp nhận xử lý.</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PACKING</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Hàng đang được chuẩn bị.</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SHIPPING</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đang giao.</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DELIVERED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giao thành công.</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CANCELLED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bị hủy và cần xử lý release tồn nếu còn giữ chỗ.</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UNPAID/PENDING</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Chưa thanh toán hoặc đang chờ kết quả.</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PAID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Giao dịch đã được xác minh thành công.</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FAILED/CANCELLED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Giao dịch thất bại hoặc bị hủy.</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REFUNDED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Khoản tiền đã được hoàn theo quy trình.</w:t>
            </w:r>
          </w:p>
        </w:tc>
      </w:tr>
    </w:tbl>
    <w:p w:rsidR="00C83264" w:rsidRDefault="00C83264">
      <w:pPr>
        <w:rPr>
          <w:sz w:val="24"/>
          <w:szCs w:val="24"/>
        </w:rPr>
      </w:pPr>
    </w:p>
    <w:p w:rsidR="00C83264" w:rsidRDefault="00884D5F">
      <w:pPr>
        <w:rPr>
          <w:sz w:val="24"/>
          <w:szCs w:val="24"/>
        </w:rPr>
      </w:pPr>
      <w:r>
        <w:rPr>
          <w:sz w:val="24"/>
          <w:szCs w:val="24"/>
        </w:rPr>
        <w:t>Chuyển trạng thái phải theo tập quy tắc cho phép. Ví dụ, đơn DELIVERED không được quay về PACKING bằng thao tác thông thường. Hủy đơn chỉ được chấp nhận ở các trạng thái chưa hoàn tất giao hàng. Khi hủy, hệ thống giải phóng lượng đã reserve. Nếu lượng đã deduct, cần quy trình nhập lại hoặc hoàn hàng tùy trạng thái thực tế.</w:t>
      </w:r>
    </w:p>
    <w:p w:rsidR="00C83264" w:rsidRDefault="00884D5F">
      <w:pPr>
        <w:rPr>
          <w:sz w:val="24"/>
          <w:szCs w:val="24"/>
        </w:rPr>
      </w:pPr>
      <w:r>
        <w:rPr>
          <w:sz w:val="24"/>
          <w:szCs w:val="24"/>
        </w:rPr>
        <w:t>Gross revenue dựa trên paymentStatus bằng PAID, phản ánh giao dịch đã ghi nhận thanh toán. Realized revenue dựa trên orderStatus bằng DELIVERED, phản ánh đơn đã hoàn tất giao. Hai số có thể lệch do thời gian giao, COD, hoàn tiền hoặc trạng thái xử lý.</w:t>
      </w:r>
    </w:p>
    <w:p w:rsidR="00C83264" w:rsidRDefault="00884D5F">
      <w:pPr>
        <w:pStyle w:val="Heading2"/>
        <w:jc w:val="left"/>
        <w:rPr>
          <w:color w:val="auto"/>
          <w:sz w:val="24"/>
          <w:szCs w:val="24"/>
        </w:rPr>
      </w:pPr>
      <w:bookmarkStart w:id="34" w:name="_Toc237240160"/>
      <w:r>
        <w:rPr>
          <w:rFonts w:eastAsia="Times New Roman"/>
          <w:color w:val="auto"/>
          <w:sz w:val="24"/>
          <w:szCs w:val="24"/>
        </w:rPr>
        <w:t>3.10. Thiết kế các luồng nghiệp vụ chính</w:t>
      </w:r>
      <w:bookmarkEnd w:id="34"/>
    </w:p>
    <w:p w:rsidR="00C83264" w:rsidRDefault="00884D5F">
      <w:pPr>
        <w:pStyle w:val="Heading3"/>
        <w:jc w:val="left"/>
        <w:rPr>
          <w:color w:val="auto"/>
          <w:sz w:val="24"/>
          <w:szCs w:val="24"/>
        </w:rPr>
      </w:pPr>
      <w:bookmarkStart w:id="35" w:name="_Toc237240161"/>
      <w:r>
        <w:rPr>
          <w:rFonts w:eastAsia="Times New Roman"/>
          <w:color w:val="auto"/>
          <w:sz w:val="24"/>
          <w:szCs w:val="24"/>
        </w:rPr>
        <w:t>3.10.1. Thêm giỏ và checkout preview</w:t>
      </w:r>
      <w:bookmarkEnd w:id="35"/>
    </w:p>
    <w:p w:rsidR="00C83264" w:rsidRDefault="00884D5F">
      <w:pPr>
        <w:rPr>
          <w:sz w:val="24"/>
          <w:szCs w:val="24"/>
        </w:rPr>
      </w:pPr>
      <w:r>
        <w:rPr>
          <w:sz w:val="24"/>
          <w:szCs w:val="24"/>
        </w:rPr>
        <w:t>Client gửi productVariantId và quantity. Backend đọc biến thể, kiểm tra trạng thái sản phẩm và biến thể, tính tồn khả dụng bằng stockQuantity trừ reservedQuantity, sau đó tạo hoặc cập nhật cart item. Khi preview checkout, backend đọc lại các item, lấy giá hiện tại, áp dụng khuyến mãi hoặc coupon hợp lệ, tính phí vận chuyển và trả chi tiết tạm tính. Preview không tạo đơn và không nên thay đổi tồn.</w:t>
      </w:r>
    </w:p>
    <w:p w:rsidR="00C83264" w:rsidRDefault="00884D5F">
      <w:pPr>
        <w:rPr>
          <w:sz w:val="24"/>
          <w:szCs w:val="24"/>
        </w:rPr>
      </w:pPr>
      <w:r>
        <w:rPr>
          <w:sz w:val="24"/>
          <w:szCs w:val="24"/>
        </w:rPr>
        <w:t>Nếu item không còn hoạt động, giá thay đổi hoặc số lượng vượt tồn, backend trả thông tin lỗi để client yêu cầu khách hàng điều chỉnh. Điều này bảo đảm dữ liệu hiển thị ở checkout phản ánh trạng thái gần nhất của hệ thống.</w:t>
      </w:r>
    </w:p>
    <w:p w:rsidR="00C83264" w:rsidRDefault="00884D5F">
      <w:pPr>
        <w:pStyle w:val="Heading3"/>
        <w:jc w:val="left"/>
        <w:rPr>
          <w:color w:val="auto"/>
          <w:sz w:val="24"/>
          <w:szCs w:val="24"/>
        </w:rPr>
      </w:pPr>
      <w:bookmarkStart w:id="36" w:name="_Toc237240162"/>
      <w:r>
        <w:rPr>
          <w:rFonts w:eastAsia="Times New Roman"/>
          <w:color w:val="auto"/>
          <w:sz w:val="24"/>
          <w:szCs w:val="24"/>
        </w:rPr>
        <w:lastRenderedPageBreak/>
        <w:t>3.10.2. Tạo đơn và reserve tồn</w:t>
      </w:r>
      <w:bookmarkEnd w:id="36"/>
    </w:p>
    <w:p w:rsidR="00C83264" w:rsidRDefault="00884D5F">
      <w:pPr>
        <w:rPr>
          <w:sz w:val="24"/>
          <w:szCs w:val="24"/>
        </w:rPr>
      </w:pPr>
      <w:r>
        <w:rPr>
          <w:sz w:val="24"/>
          <w:szCs w:val="24"/>
        </w:rPr>
        <w:t>Khi tạo đơn, service bắt đầu transaction, khóa hoặc kiểm tra lại các biến thể, xác minh địa chỉ, shipping method và coupon. Hệ thống tạo order, snapshot order item, payment ở trạng thái ban đầu và giao dịch reserve. reservedQuantity tăng nhưng stockQuantity chưa giảm nếu chính sách dùng giữ chỗ. Sau khi transaction commit, đơn có mã và tổng tiền cố định.</w:t>
      </w:r>
    </w:p>
    <w:p w:rsidR="00C83264" w:rsidRDefault="00884D5F">
      <w:pPr>
        <w:rPr>
          <w:sz w:val="24"/>
          <w:szCs w:val="24"/>
        </w:rPr>
      </w:pPr>
      <w:r>
        <w:rPr>
          <w:sz w:val="24"/>
          <w:szCs w:val="24"/>
        </w:rPr>
        <w:t>Nếu bất kỳ biến thể nào không đủ tồn, transaction bị hủy và không tạo đơn một phần. Nếu yêu cầu lặp do mất kết nối, hệ thống nên dùng idempotency key hoặc kiểm tra request phù hợp để tránh tạo hai đơn. Đây là hướng cần xác minh trong mã nguồn và test.</w:t>
      </w:r>
    </w:p>
    <w:p w:rsidR="00C83264" w:rsidRDefault="00884D5F">
      <w:pPr>
        <w:pStyle w:val="Heading3"/>
        <w:jc w:val="left"/>
        <w:rPr>
          <w:color w:val="auto"/>
          <w:sz w:val="24"/>
          <w:szCs w:val="24"/>
        </w:rPr>
      </w:pPr>
      <w:bookmarkStart w:id="37" w:name="_Toc237240163"/>
      <w:r>
        <w:rPr>
          <w:rFonts w:eastAsia="Times New Roman"/>
          <w:color w:val="auto"/>
          <w:sz w:val="24"/>
          <w:szCs w:val="24"/>
        </w:rPr>
        <w:t>3.10.3. VNPay callback</w:t>
      </w:r>
      <w:bookmarkEnd w:id="37"/>
    </w:p>
    <w:p w:rsidR="00C83264" w:rsidRDefault="00884D5F">
      <w:pPr>
        <w:rPr>
          <w:sz w:val="24"/>
          <w:szCs w:val="24"/>
        </w:rPr>
      </w:pPr>
      <w:r>
        <w:rPr>
          <w:sz w:val="24"/>
          <w:szCs w:val="24"/>
        </w:rPr>
        <w:t>Backend tạo URL VNPay từ thông tin payment và order, ký tham số bằng secret cấu hình. Sau khi người dùng thanh toán, VNPay chuyển hướng hoặc gọi callback. Backend sắp xếp và xác minh tham số theo quy định của provider. Chỉ khi chữ ký hợp lệ, mã giao dịch khớp, số tiền đúng và payment chưa được xử lý, hệ thống mới cập nhật trạng thái.</w:t>
      </w:r>
    </w:p>
    <w:p w:rsidR="00C83264" w:rsidRDefault="00884D5F">
      <w:pPr>
        <w:rPr>
          <w:sz w:val="24"/>
          <w:szCs w:val="24"/>
        </w:rPr>
      </w:pPr>
      <w:r>
        <w:rPr>
          <w:sz w:val="24"/>
          <w:szCs w:val="24"/>
        </w:rPr>
        <w:t>Callback có thể được gửi nhiều lần. Xử lý idempotent giúp lần lặp trả kết quả thành công nhưng không ghi nhận tiền hoặc giao dịch kho lần thứ hai. Client chỉ hiển thị kết quả dựa trên trạng thái backend đã xác minh.</w:t>
      </w:r>
    </w:p>
    <w:p w:rsidR="00C83264" w:rsidRDefault="00884D5F">
      <w:pPr>
        <w:pStyle w:val="Heading3"/>
        <w:jc w:val="left"/>
        <w:rPr>
          <w:color w:val="auto"/>
          <w:sz w:val="24"/>
          <w:szCs w:val="24"/>
        </w:rPr>
      </w:pPr>
      <w:bookmarkStart w:id="38" w:name="_Toc237240164"/>
      <w:r>
        <w:rPr>
          <w:rFonts w:eastAsia="Times New Roman"/>
          <w:color w:val="auto"/>
          <w:sz w:val="24"/>
          <w:szCs w:val="24"/>
        </w:rPr>
        <w:t>3.10.4. Quản lý tồn kho</w:t>
      </w:r>
      <w:bookmarkEnd w:id="38"/>
    </w:p>
    <w:p w:rsidR="00C83264" w:rsidRDefault="00884D5F">
      <w:pPr>
        <w:rPr>
          <w:sz w:val="24"/>
          <w:szCs w:val="24"/>
        </w:rPr>
      </w:pPr>
      <w:r>
        <w:rPr>
          <w:sz w:val="24"/>
          <w:szCs w:val="24"/>
        </w:rPr>
        <w:t>Các thao tác kho gồm nhập, xuất, điều chỉnh, reserve, deduct và release. Mỗi thao tác ghi inventory transaction với variant, loại, số lượng, reference type, reference id, ghi chú và thời gian. Tồn khả dụng được tính từ tồn vật lý trừ giữ chỗ. Việc hiển thị đồng thời ba số liệu giúp nhân viên hiểu hàng đang có và phần đã cam kết cho đơn.</w:t>
      </w:r>
    </w:p>
    <w:p w:rsidR="00C83264" w:rsidRDefault="00884D5F">
      <w:pPr>
        <w:rPr>
          <w:sz w:val="24"/>
          <w:szCs w:val="24"/>
        </w:rPr>
      </w:pPr>
      <w:r>
        <w:rPr>
          <w:sz w:val="24"/>
          <w:szCs w:val="24"/>
        </w:rPr>
        <w:t>Khi đơn chuyển từ reserve sang xử lý xuất, hệ thống giảm stockQuantity và reservedQuantity tương ứng. Khi hủy trước deduct, chỉ cần giảm reservedQuantity. Khi trả hàng hợp lệ, số lượng có thể được nhập lại sau khi kiểm tra tình trạng. Quy tắc này cần đồng bộ với trạng thái order, shipment và return.</w:t>
      </w:r>
    </w:p>
    <w:p w:rsidR="00C83264" w:rsidRDefault="00C83264">
      <w:pPr>
        <w:sectPr w:rsidR="00C83264" w:rsidSect="00884D5F">
          <w:headerReference w:type="default" r:id="rId27"/>
          <w:footerReference w:type="default" r:id="rId28"/>
          <w:pgSz w:w="11906" w:h="16838"/>
          <w:pgMar w:top="1134" w:right="1134" w:bottom="1134" w:left="1701" w:header="567" w:footer="567" w:gutter="0"/>
          <w:cols w:space="720"/>
          <w:docGrid w:linePitch="360"/>
        </w:sectPr>
      </w:pPr>
    </w:p>
    <w:p w:rsidR="00C83264" w:rsidRDefault="00884D5F">
      <w:pPr>
        <w:pStyle w:val="Heading1"/>
        <w:jc w:val="center"/>
        <w:rPr>
          <w:color w:val="auto"/>
        </w:rPr>
      </w:pPr>
      <w:bookmarkStart w:id="39" w:name="_Toc237240165"/>
      <w:r>
        <w:rPr>
          <w:rFonts w:eastAsia="Times New Roman"/>
          <w:color w:val="auto"/>
          <w:sz w:val="26"/>
          <w:szCs w:val="26"/>
        </w:rPr>
        <w:lastRenderedPageBreak/>
        <w:t>CHƯƠNG 4: XÂY DỰNG VÀ TRIỂN KHAI HỆ THỐNG</w:t>
      </w:r>
      <w:bookmarkEnd w:id="39"/>
    </w:p>
    <w:p w:rsidR="00C83264" w:rsidRDefault="00884D5F">
      <w:pPr>
        <w:pStyle w:val="Heading2"/>
        <w:jc w:val="left"/>
        <w:rPr>
          <w:color w:val="auto"/>
          <w:sz w:val="24"/>
          <w:szCs w:val="24"/>
        </w:rPr>
      </w:pPr>
      <w:bookmarkStart w:id="40" w:name="_Toc237240166"/>
      <w:r>
        <w:rPr>
          <w:rFonts w:eastAsia="Times New Roman"/>
          <w:color w:val="auto"/>
          <w:sz w:val="24"/>
          <w:szCs w:val="24"/>
        </w:rPr>
        <w:t>4.1. Tổ chức mã nguồn</w:t>
      </w:r>
      <w:bookmarkEnd w:id="40"/>
    </w:p>
    <w:p w:rsidR="00C83264" w:rsidRDefault="00884D5F">
      <w:pPr>
        <w:rPr>
          <w:sz w:val="24"/>
          <w:szCs w:val="24"/>
        </w:rPr>
      </w:pPr>
      <w:r>
        <w:rPr>
          <w:sz w:val="24"/>
          <w:szCs w:val="24"/>
        </w:rPr>
        <w:t>Dự án được chia thành backend, frontend/storefront và frontend/admin. Backend chứa ứng dụng Spring Boot, migration, cấu hình và test. Storefront chứa các route và component phục vụ khách hàng. Admin chứa route, component và module API phục vụ vận hành. Dockerfile của từng ứng dụng và docker-compose.yml đặt ở vị trí phù hợp để build và kết nối môi trường local.</w:t>
      </w:r>
    </w:p>
    <w:p w:rsidR="00C83264" w:rsidRDefault="00884D5F">
      <w:pPr>
        <w:rPr>
          <w:sz w:val="24"/>
          <w:szCs w:val="24"/>
        </w:rPr>
      </w:pPr>
      <w:r>
        <w:rPr>
          <w:sz w:val="24"/>
          <w:szCs w:val="24"/>
        </w:rPr>
        <w:t>Trong backend, một module tiêu biểu gồm controller, dto, entity, mapper, repository và service. Controller định nghĩa endpoint. DTO xác định request và response. Entity ánh xạ bảng. Mapper chuyển đổi dữ liệu. Repository thực hiện truy vấn. Service chứa nghiệp vụ và transaction. Các thành phần dùng chung như exception, security, configuration và utility được đặt ở package common hoặc config.</w:t>
      </w:r>
    </w:p>
    <w:p w:rsidR="003A6A68" w:rsidRDefault="003A6A68" w:rsidP="00884D5F">
      <w:pPr>
        <w:rPr>
          <w:sz w:val="24"/>
          <w:szCs w:val="24"/>
        </w:rPr>
      </w:pPr>
      <w:r>
        <w:rPr>
          <w:sz w:val="24"/>
          <w:szCs w:val="24"/>
        </w:rPr>
        <w:t>Mã nguồn được tổ chức thành backend Java Spring Boot, hai ứng dụng Next.js, chatbot-service và visual-search-service. Cách phân tách theo miền nghiệp vụ và loại ứng dụng giúp nhóm phát triển, kiểm thử và triển khai từng thành phần độc lập trong môi trường local.</w:t>
      </w:r>
    </w:p>
    <w:p w:rsidR="00C83264" w:rsidRDefault="00884D5F" w:rsidP="003A6A68">
      <w:pPr>
        <w:pStyle w:val="TableCaption"/>
      </w:pPr>
      <w:r>
        <w:t>Bảng 4.1. Cấu trúc thư mục mức cao</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3402"/>
        <w:gridCol w:w="5669"/>
      </w:tblGrid>
      <w:tr w:rsidR="00C83264" w:rsidRPr="00884D5F">
        <w:trPr>
          <w:tblHeader/>
          <w:jc w:val="center"/>
        </w:trPr>
        <w:tc>
          <w:tcPr>
            <w:tcW w:w="3402"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Thư mục</w:t>
            </w:r>
          </w:p>
        </w:tc>
        <w:tc>
          <w:tcPr>
            <w:tcW w:w="5669"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Nội dung</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backend/src/main/java</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Module nghiệp vụ, security, config, exception và lớp khởi động.</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backend/src/main/resources</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application.yml, migration Flyway và tài nguyên.</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backend/src/test/java</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Unit test và integration test.</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frontend/storefront/src/app</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Route App Router của khách hàng.</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frontend/storefront/src/modules</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Component, API client và logic theo miền.</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frontend/admin/src/app</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Route trang quản trị.</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frontend/admin/src/components hoặc modules</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Component, dashboard, biểu đồ và API client.</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docker-compose.yml và Dockerfile</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Đóng gói và chạy môi trường local.</w:t>
            </w:r>
          </w:p>
        </w:tc>
      </w:tr>
    </w:tbl>
    <w:p w:rsidR="00C83264" w:rsidRDefault="00884D5F">
      <w:pPr>
        <w:pStyle w:val="FigureCaption"/>
        <w:jc w:val="both"/>
        <w:rPr>
          <w:rFonts w:cs="Times New Roman"/>
          <w:szCs w:val="24"/>
        </w:rPr>
      </w:pPr>
      <w:r>
        <w:rPr>
          <w:rFonts w:cs="Times New Roman"/>
          <w:noProof/>
          <w:szCs w:val="24"/>
          <w:lang w:eastAsia="zh-CN"/>
        </w:rPr>
        <w:lastRenderedPageBreak/>
        <w:drawing>
          <wp:inline distT="0" distB="0" distL="0" distR="0" wp14:anchorId="48A066EE" wp14:editId="4C9983B0">
            <wp:extent cx="5166360" cy="2578735"/>
            <wp:effectExtent l="0" t="0" r="9525" b="9525"/>
            <wp:docPr id="10609488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8801" name="Picture 1" descr="A screenshot of a computer&#10;&#10;Description automatically generated"/>
                    <pic:cNvPicPr>
                      <a:picLocks noChangeAspect="1"/>
                    </pic:cNvPicPr>
                  </pic:nvPicPr>
                  <pic:blipFill>
                    <a:blip r:embed="rId29"/>
                    <a:stretch>
                      <a:fillRect/>
                    </a:stretch>
                  </pic:blipFill>
                  <pic:spPr>
                    <a:xfrm>
                      <a:off x="0" y="0"/>
                      <a:ext cx="5166360" cy="2579060"/>
                    </a:xfrm>
                    <a:prstGeom prst="rect">
                      <a:avLst/>
                    </a:prstGeom>
                  </pic:spPr>
                </pic:pic>
              </a:graphicData>
            </a:graphic>
          </wp:inline>
        </w:drawing>
      </w:r>
    </w:p>
    <w:p w:rsidR="00C83264" w:rsidRDefault="00884D5F">
      <w:pPr>
        <w:pStyle w:val="FigureCaption"/>
        <w:rPr>
          <w:rFonts w:cs="Times New Roman"/>
          <w:szCs w:val="24"/>
        </w:rPr>
      </w:pPr>
      <w:r>
        <w:rPr>
          <w:rFonts w:cs="Times New Roman"/>
          <w:szCs w:val="24"/>
        </w:rPr>
        <w:t>Hình 4.1. Giao diện trang chủ storefront</w:t>
      </w:r>
    </w:p>
    <w:p w:rsidR="00C83264" w:rsidRDefault="00884D5F">
      <w:pPr>
        <w:pStyle w:val="Heading2"/>
        <w:jc w:val="left"/>
        <w:rPr>
          <w:color w:val="auto"/>
          <w:sz w:val="24"/>
          <w:szCs w:val="24"/>
        </w:rPr>
      </w:pPr>
      <w:bookmarkStart w:id="41" w:name="_Toc237240167"/>
      <w:r>
        <w:rPr>
          <w:rFonts w:eastAsia="Times New Roman"/>
          <w:color w:val="auto"/>
          <w:sz w:val="24"/>
          <w:szCs w:val="24"/>
        </w:rPr>
        <w:t>4.2. Xây dựng storefront</w:t>
      </w:r>
      <w:bookmarkEnd w:id="41"/>
    </w:p>
    <w:p w:rsidR="00C83264" w:rsidRDefault="00884D5F">
      <w:pPr>
        <w:rPr>
          <w:sz w:val="24"/>
          <w:szCs w:val="24"/>
        </w:rPr>
      </w:pPr>
      <w:r>
        <w:rPr>
          <w:sz w:val="24"/>
          <w:szCs w:val="24"/>
        </w:rPr>
        <w:t>Storefront tổ chức hành trình khách hàng từ trang chủ đến hoàn tất đặt hàng. Trang danh mục và tìm kiếm gửi tham số từ khóa, category, brand, khoảng giá, thuộc tính và phân trang đến API. Kết quả hiển thị sản phẩm ở cấp tổng quát. Khi mở chi tiết, client nhận sản phẩm, biến thể, ảnh và thuộc tính để người dùng chọn đúng size, màu hoặc SKU.</w:t>
      </w:r>
    </w:p>
    <w:p w:rsidR="00C83264" w:rsidRDefault="00884D5F">
      <w:pPr>
        <w:rPr>
          <w:sz w:val="24"/>
          <w:szCs w:val="24"/>
        </w:rPr>
      </w:pPr>
      <w:r>
        <w:rPr>
          <w:sz w:val="24"/>
          <w:szCs w:val="24"/>
        </w:rPr>
        <w:t>Trạng thái biến thể được quản lý riêng với trạng thái sản phẩm. Nút thêm giỏ chỉ hoạt động khi biến thể hợp lệ và số lượng dương. Client có thể kiểm tra sơ bộ để phản hồi nhanh, nhưng backend vẫn là nơi quyết định cuối cùng. Sau khi thêm, giỏ hiển thị tên sản phẩm, biến thể, giá, số lượng, tổng dòng và thông tin thay đổi nếu backend phát hiện dữ liệu mới.</w:t>
      </w:r>
    </w:p>
    <w:p w:rsidR="00C83264" w:rsidRDefault="00884D5F">
      <w:pPr>
        <w:rPr>
          <w:sz w:val="24"/>
          <w:szCs w:val="24"/>
        </w:rPr>
      </w:pPr>
      <w:r>
        <w:rPr>
          <w:sz w:val="24"/>
          <w:szCs w:val="24"/>
        </w:rPr>
        <w:t>Checkout thu thập địa chỉ, shipping method, coupon và payment method. Trước khi tạo đơn, client gọi preview để nhận subtotal, discount, shipping fee, tax nếu có và total. Nếu preview trả cảnh báo, giao diện yêu cầu người dùng sửa. Khi tạo đơn thành công, hệ thống chuyển đến trang xác nhận hoặc thanh toán VNPay. Với COD, đơn không được chuyển sang VNPay.</w:t>
      </w:r>
    </w:p>
    <w:p w:rsidR="00C83264" w:rsidRDefault="00884D5F">
      <w:pPr>
        <w:rPr>
          <w:sz w:val="24"/>
          <w:szCs w:val="24"/>
        </w:rPr>
      </w:pPr>
      <w:r>
        <w:rPr>
          <w:sz w:val="24"/>
          <w:szCs w:val="24"/>
        </w:rPr>
        <w:t>Các trang tài khoản hiển thị hồ sơ, địa chỉ, lịch sử đơn và danh sách yêu thích. Đánh giá hoặc đổi trả chỉ được bật khi điều kiện nghiệp vụ phù hợp, ví dụ dòng đơn đã giao và chưa đánh giá, hoặc đơn còn trong thời hạn đổi trả. Nội dung marketing hoặc địa chỉ cửa hàng tĩnh phải được phân biệt với dữ liệu động từ backend.</w:t>
      </w:r>
    </w:p>
    <w:p w:rsidR="00C83264" w:rsidRDefault="00884D5F">
      <w:pPr>
        <w:ind w:firstLine="0"/>
        <w:rPr>
          <w:sz w:val="24"/>
          <w:szCs w:val="24"/>
        </w:rPr>
      </w:pPr>
      <w:r>
        <w:rPr>
          <w:noProof/>
          <w:sz w:val="24"/>
          <w:szCs w:val="24"/>
          <w:lang w:eastAsia="zh-CN"/>
        </w:rPr>
        <w:lastRenderedPageBreak/>
        <w:drawing>
          <wp:inline distT="0" distB="0" distL="0" distR="0" wp14:anchorId="385DDEDD" wp14:editId="043B9BA8">
            <wp:extent cx="5166360" cy="2576195"/>
            <wp:effectExtent l="0" t="0" r="9525" b="0"/>
            <wp:docPr id="985107491" name="Picture 1" descr="A group of football shoes on a cou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07491" name="Picture 1" descr="A group of football shoes on a couch&#10;&#10;Description automatically generated"/>
                    <pic:cNvPicPr>
                      <a:picLocks noChangeAspect="1"/>
                    </pic:cNvPicPr>
                  </pic:nvPicPr>
                  <pic:blipFill>
                    <a:blip r:embed="rId30"/>
                    <a:stretch>
                      <a:fillRect/>
                    </a:stretch>
                  </pic:blipFill>
                  <pic:spPr>
                    <a:xfrm>
                      <a:off x="0" y="0"/>
                      <a:ext cx="5166360" cy="2576313"/>
                    </a:xfrm>
                    <a:prstGeom prst="rect">
                      <a:avLst/>
                    </a:prstGeom>
                  </pic:spPr>
                </pic:pic>
              </a:graphicData>
            </a:graphic>
          </wp:inline>
        </w:drawing>
      </w:r>
    </w:p>
    <w:p w:rsidR="00C83264" w:rsidRDefault="00884D5F">
      <w:pPr>
        <w:pStyle w:val="FigureCaption"/>
        <w:rPr>
          <w:rFonts w:cs="Times New Roman"/>
          <w:szCs w:val="24"/>
        </w:rPr>
      </w:pPr>
      <w:r>
        <w:rPr>
          <w:rFonts w:cs="Times New Roman"/>
          <w:szCs w:val="24"/>
        </w:rPr>
        <w:t>Hình 4.2. Giao diện danh sách và tìm kiếm sản phẩm</w:t>
      </w:r>
    </w:p>
    <w:p w:rsidR="00C83264" w:rsidRDefault="00884D5F">
      <w:pPr>
        <w:ind w:firstLine="0"/>
        <w:rPr>
          <w:sz w:val="24"/>
          <w:szCs w:val="24"/>
        </w:rPr>
      </w:pPr>
      <w:r>
        <w:rPr>
          <w:noProof/>
          <w:sz w:val="24"/>
          <w:szCs w:val="24"/>
          <w:lang w:eastAsia="zh-CN"/>
        </w:rPr>
        <w:drawing>
          <wp:inline distT="0" distB="0" distL="0" distR="0" wp14:anchorId="7DCF2790" wp14:editId="0F2DAD9C">
            <wp:extent cx="5166360" cy="2592705"/>
            <wp:effectExtent l="0" t="0" r="9525" b="0"/>
            <wp:docPr id="527607819" name="Picture 1" descr="A person wearing shorts and a red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607819" name="Picture 1" descr="A person wearing shorts and a red shirt&#10;&#10;Description automatically generated"/>
                    <pic:cNvPicPr>
                      <a:picLocks noChangeAspect="1"/>
                    </pic:cNvPicPr>
                  </pic:nvPicPr>
                  <pic:blipFill>
                    <a:blip r:embed="rId31"/>
                    <a:stretch>
                      <a:fillRect/>
                    </a:stretch>
                  </pic:blipFill>
                  <pic:spPr>
                    <a:xfrm>
                      <a:off x="0" y="0"/>
                      <a:ext cx="5166360" cy="2592793"/>
                    </a:xfrm>
                    <a:prstGeom prst="rect">
                      <a:avLst/>
                    </a:prstGeom>
                  </pic:spPr>
                </pic:pic>
              </a:graphicData>
            </a:graphic>
          </wp:inline>
        </w:drawing>
      </w:r>
    </w:p>
    <w:p w:rsidR="00C83264" w:rsidRDefault="00884D5F">
      <w:pPr>
        <w:ind w:left="720" w:firstLine="720"/>
        <w:rPr>
          <w:b/>
          <w:bCs/>
          <w:sz w:val="24"/>
          <w:szCs w:val="24"/>
        </w:rPr>
      </w:pPr>
      <w:r>
        <w:rPr>
          <w:b/>
          <w:bCs/>
          <w:sz w:val="24"/>
          <w:szCs w:val="24"/>
        </w:rPr>
        <w:t>Hình 4.3. Giao diện chi tiết và lựa chọn biến thể sản phẩm</w:t>
      </w:r>
    </w:p>
    <w:p w:rsidR="00C83264" w:rsidRDefault="00884D5F">
      <w:pPr>
        <w:pStyle w:val="Heading2"/>
        <w:jc w:val="left"/>
        <w:rPr>
          <w:color w:val="auto"/>
          <w:sz w:val="24"/>
          <w:szCs w:val="24"/>
        </w:rPr>
      </w:pPr>
      <w:bookmarkStart w:id="42" w:name="_Toc237240168"/>
      <w:r>
        <w:rPr>
          <w:rFonts w:eastAsia="Times New Roman"/>
          <w:color w:val="auto"/>
          <w:sz w:val="24"/>
          <w:szCs w:val="24"/>
        </w:rPr>
        <w:t>4.3. Xây dựng trang quản trị</w:t>
      </w:r>
      <w:bookmarkEnd w:id="42"/>
    </w:p>
    <w:p w:rsidR="00C83264" w:rsidRDefault="00884D5F">
      <w:pPr>
        <w:rPr>
          <w:sz w:val="24"/>
          <w:szCs w:val="24"/>
        </w:rPr>
      </w:pPr>
      <w:r>
        <w:rPr>
          <w:sz w:val="24"/>
          <w:szCs w:val="24"/>
        </w:rPr>
        <w:t>Trang quản trị tách khỏi storefront để tối ưu luồng làm việc của nhân viên. Dashboard tổng hợp số đơn, doanh thu theo định nghĩa, sản phẩm bán chạy, tồn và cảnh báo. Dữ liệu phải được lấy từ API report. Recharts chỉ đảm nhiệm biểu diễn, không tự tính business rule ở client.</w:t>
      </w:r>
    </w:p>
    <w:p w:rsidR="00C83264" w:rsidRDefault="00884D5F">
      <w:pPr>
        <w:rPr>
          <w:sz w:val="24"/>
          <w:szCs w:val="24"/>
        </w:rPr>
      </w:pPr>
      <w:r>
        <w:rPr>
          <w:sz w:val="24"/>
          <w:szCs w:val="24"/>
        </w:rPr>
        <w:t>Màn hình sản phẩm quản lý thông tin chung, category, brand, trạng thái và mô tả. Biến thể được quản lý theo SKU, thuộc tính, giá, compare price và tồn. Ảnh có thể gắn với sản phẩm hoặc biến thể. Khi upload Cloudinary bị tắt, giao diện cần hiển thị rõ giới hạn hoặc dùng URL theo cơ chế local thay vì giả định upload đã thành công.</w:t>
      </w:r>
    </w:p>
    <w:p w:rsidR="00C83264" w:rsidRDefault="00884D5F">
      <w:pPr>
        <w:rPr>
          <w:sz w:val="24"/>
          <w:szCs w:val="24"/>
        </w:rPr>
      </w:pPr>
      <w:r>
        <w:rPr>
          <w:sz w:val="24"/>
          <w:szCs w:val="24"/>
        </w:rPr>
        <w:t>Màn hình đơn hàng cho phép lọc theo trạng thái, thời gian, payment status và thông tin khách. Hành động chuyển trạng thái được giới hạn theo trạng thái hiện tại và vai trò. Nhân viên không nên thấy nút không hợp lệ. Backend vẫn kiểm tra lại để ngăn request được gửi thủ công.</w:t>
      </w:r>
    </w:p>
    <w:p w:rsidR="00C83264" w:rsidRDefault="00884D5F">
      <w:pPr>
        <w:rPr>
          <w:sz w:val="24"/>
          <w:szCs w:val="24"/>
        </w:rPr>
      </w:pPr>
      <w:r>
        <w:rPr>
          <w:sz w:val="24"/>
          <w:szCs w:val="24"/>
        </w:rPr>
        <w:lastRenderedPageBreak/>
        <w:t>Màn hình kho hiển thị stockQuantity, reservedQuantity và available quantity. Các thao tác nhập, xuất và điều chỉnh yêu cầu lý do và lưu lịch sử. Màn hình khuyến mãi, coupon, đổi trả, đánh giá, người dùng, audit và cấu hình được hiển thị theo quyền. Route chatbot giữ chỗ không được đưa vào nhóm kết quả đã hoàn thành.</w:t>
      </w:r>
    </w:p>
    <w:p w:rsidR="00C83264" w:rsidRDefault="00884D5F">
      <w:pPr>
        <w:pStyle w:val="FigureCaption"/>
        <w:rPr>
          <w:rFonts w:cs="Times New Roman"/>
          <w:szCs w:val="24"/>
        </w:rPr>
      </w:pPr>
      <w:r>
        <w:rPr>
          <w:rFonts w:cs="Times New Roman"/>
          <w:noProof/>
          <w:szCs w:val="24"/>
          <w:lang w:eastAsia="zh-CN"/>
        </w:rPr>
        <w:drawing>
          <wp:inline distT="0" distB="0" distL="0" distR="0" wp14:anchorId="6669FB88" wp14:editId="0AE383A6">
            <wp:extent cx="5166360" cy="2616835"/>
            <wp:effectExtent l="0" t="0" r="9525" b="3810"/>
            <wp:docPr id="19962185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18530" name="Picture 1" descr="A screenshot of a computer&#10;&#10;Description automatically generated"/>
                    <pic:cNvPicPr>
                      <a:picLocks noChangeAspect="1"/>
                    </pic:cNvPicPr>
                  </pic:nvPicPr>
                  <pic:blipFill>
                    <a:blip r:embed="rId32"/>
                    <a:stretch>
                      <a:fillRect/>
                    </a:stretch>
                  </pic:blipFill>
                  <pic:spPr>
                    <a:xfrm>
                      <a:off x="0" y="0"/>
                      <a:ext cx="5166360" cy="2616963"/>
                    </a:xfrm>
                    <a:prstGeom prst="rect">
                      <a:avLst/>
                    </a:prstGeom>
                  </pic:spPr>
                </pic:pic>
              </a:graphicData>
            </a:graphic>
          </wp:inline>
        </w:drawing>
      </w:r>
    </w:p>
    <w:p w:rsidR="00C83264" w:rsidRDefault="00884D5F">
      <w:pPr>
        <w:pStyle w:val="FigureCaption"/>
        <w:rPr>
          <w:rFonts w:cs="Times New Roman"/>
          <w:szCs w:val="24"/>
        </w:rPr>
      </w:pPr>
      <w:r>
        <w:rPr>
          <w:rFonts w:cs="Times New Roman"/>
          <w:szCs w:val="24"/>
        </w:rPr>
        <w:t>Hình 4.4. Giao diện dashboard quản trị</w:t>
      </w:r>
    </w:p>
    <w:p w:rsidR="00C83264" w:rsidRDefault="00884D5F">
      <w:pPr>
        <w:pStyle w:val="Heading2"/>
        <w:jc w:val="left"/>
        <w:rPr>
          <w:color w:val="auto"/>
          <w:sz w:val="24"/>
          <w:szCs w:val="24"/>
        </w:rPr>
      </w:pPr>
      <w:bookmarkStart w:id="43" w:name="_Toc237240169"/>
      <w:r>
        <w:rPr>
          <w:rFonts w:eastAsia="Times New Roman"/>
          <w:color w:val="auto"/>
          <w:sz w:val="24"/>
          <w:szCs w:val="24"/>
        </w:rPr>
        <w:t>4.4. Xây dựng backend và quy tắc nghiệp vụ</w:t>
      </w:r>
      <w:bookmarkEnd w:id="43"/>
    </w:p>
    <w:p w:rsidR="00C83264" w:rsidRDefault="00884D5F">
      <w:pPr>
        <w:pStyle w:val="Heading3"/>
        <w:jc w:val="left"/>
        <w:rPr>
          <w:color w:val="auto"/>
          <w:sz w:val="24"/>
          <w:szCs w:val="24"/>
        </w:rPr>
      </w:pPr>
      <w:bookmarkStart w:id="44" w:name="_Toc237240170"/>
      <w:r>
        <w:rPr>
          <w:rFonts w:eastAsia="Times New Roman"/>
          <w:color w:val="auto"/>
          <w:sz w:val="24"/>
          <w:szCs w:val="24"/>
        </w:rPr>
        <w:t>4.4.1. Xác thực và phân quyền</w:t>
      </w:r>
      <w:bookmarkEnd w:id="44"/>
    </w:p>
    <w:p w:rsidR="00C83264" w:rsidRDefault="00884D5F">
      <w:pPr>
        <w:rPr>
          <w:sz w:val="24"/>
          <w:szCs w:val="24"/>
        </w:rPr>
      </w:pPr>
      <w:r>
        <w:rPr>
          <w:sz w:val="24"/>
          <w:szCs w:val="24"/>
        </w:rPr>
        <w:t>Module auth tiếp nhận đăng ký, đăng nhập, refresh, revoke và quên mật khẩu. Đăng ký kiểm tra email hoặc username trùng và băm mật khẩu trước khi tạo user. Đăng nhập xác minh thông tin và tạo token. Refresh token được lưu với thời hạn và trạng thái revoke. Quên mật khẩu tạo token có thời hạn và gửi qua SMTP hoặc logging provider.</w:t>
      </w:r>
    </w:p>
    <w:p w:rsidR="00C83264" w:rsidRDefault="00884D5F">
      <w:pPr>
        <w:rPr>
          <w:sz w:val="24"/>
          <w:szCs w:val="24"/>
        </w:rPr>
      </w:pPr>
      <w:r>
        <w:rPr>
          <w:sz w:val="24"/>
          <w:szCs w:val="24"/>
        </w:rPr>
        <w:t>SecurityConfig thiết lập session stateless, CORS, endpoint công khai và filter JWT. UserDetails hoặc thành phần tương đương chuyển vai trò từ dữ liệu người dùng sang authority. Controller và service dùng PreAuthorize cho thao tác nhạy cảm. Những endpoint đọc catalog có thể công khai, trong khi cập nhật sản phẩm, kho hoặc report yêu cầu vai trò quản trị phù hợp.</w:t>
      </w:r>
    </w:p>
    <w:p w:rsidR="00C83264" w:rsidRDefault="00884D5F">
      <w:pPr>
        <w:pStyle w:val="Heading3"/>
        <w:jc w:val="left"/>
        <w:rPr>
          <w:color w:val="auto"/>
          <w:sz w:val="24"/>
          <w:szCs w:val="24"/>
        </w:rPr>
      </w:pPr>
      <w:bookmarkStart w:id="45" w:name="_Toc237240171"/>
      <w:r>
        <w:rPr>
          <w:rFonts w:eastAsia="Times New Roman"/>
          <w:color w:val="auto"/>
          <w:sz w:val="24"/>
          <w:szCs w:val="24"/>
        </w:rPr>
        <w:t>4.4.2. Catalog và biến thể</w:t>
      </w:r>
      <w:bookmarkEnd w:id="45"/>
    </w:p>
    <w:p w:rsidR="00C83264" w:rsidRDefault="00884D5F">
      <w:pPr>
        <w:rPr>
          <w:sz w:val="24"/>
          <w:szCs w:val="24"/>
        </w:rPr>
      </w:pPr>
      <w:r>
        <w:rPr>
          <w:sz w:val="24"/>
          <w:szCs w:val="24"/>
        </w:rPr>
        <w:t>Module product phối hợp category, brand, collection và image. Sản phẩm chứa thông tin chung; biến thể chứa SKU, thuộc tính, giá và tồn. Khi tạo hoặc cập nhật, service kiểm tra slug, SKU, category và brand. Danh sách công khai chỉ trả sản phẩm và biến thể đang hoạt động theo quy tắc. Truy vấn hỗ trợ phân trang và lọc.</w:t>
      </w:r>
    </w:p>
    <w:p w:rsidR="00C83264" w:rsidRDefault="00884D5F">
      <w:pPr>
        <w:rPr>
          <w:sz w:val="24"/>
          <w:szCs w:val="24"/>
        </w:rPr>
      </w:pPr>
      <w:r>
        <w:rPr>
          <w:sz w:val="24"/>
          <w:szCs w:val="24"/>
        </w:rPr>
        <w:t>Ảnh chính và thứ tự ảnh được lưu để storefront hiển thị ổn định. Nếu ảnh gắn với biến thể, client có thể thay ảnh khi người dùng chọn màu. Review gắn với product và user, nhưng điều kiện verified purchase nên được kiểm tra từ order item hợp lệ.</w:t>
      </w:r>
    </w:p>
    <w:p w:rsidR="00C83264" w:rsidRDefault="00884D5F">
      <w:pPr>
        <w:pStyle w:val="Heading3"/>
        <w:jc w:val="left"/>
        <w:rPr>
          <w:color w:val="auto"/>
          <w:sz w:val="24"/>
          <w:szCs w:val="24"/>
        </w:rPr>
      </w:pPr>
      <w:bookmarkStart w:id="46" w:name="_Toc237240172"/>
      <w:r>
        <w:rPr>
          <w:rFonts w:eastAsia="Times New Roman"/>
          <w:color w:val="auto"/>
          <w:sz w:val="24"/>
          <w:szCs w:val="24"/>
        </w:rPr>
        <w:lastRenderedPageBreak/>
        <w:t>4.4.3. Giỏ hàng, checkout và đơn</w:t>
      </w:r>
      <w:bookmarkEnd w:id="46"/>
    </w:p>
    <w:p w:rsidR="00C83264" w:rsidRDefault="00884D5F">
      <w:pPr>
        <w:rPr>
          <w:sz w:val="24"/>
          <w:szCs w:val="24"/>
        </w:rPr>
      </w:pPr>
      <w:r>
        <w:rPr>
          <w:sz w:val="24"/>
          <w:szCs w:val="24"/>
        </w:rPr>
        <w:t>Cart service bảo đảm một item đại diện cho một product variant trong giỏ. Thêm cùng biến thể sẽ tăng số lượng hoặc cập nhật theo quy tắc. Xóa item không làm thay đổi tồn. Checkout service tính lại dữ liệu, xác minh coupon, shipping method và địa chỉ. Order service tạo snapshot để lịch sử không phụ thuộc catalog sau này.</w:t>
      </w:r>
    </w:p>
    <w:p w:rsidR="00C83264" w:rsidRDefault="00884D5F">
      <w:pPr>
        <w:rPr>
          <w:sz w:val="24"/>
          <w:szCs w:val="24"/>
        </w:rPr>
      </w:pPr>
      <w:r>
        <w:rPr>
          <w:sz w:val="24"/>
          <w:szCs w:val="24"/>
        </w:rPr>
        <w:t>Việc reserve tồn trong transaction giảm rủi ro bán vượt tồn. Nếu hai request cạnh tranh, service cần khóa hoặc cập nhật có điều kiện để chỉ một yêu cầu thành công khi số lượng còn lại không đủ cho cả hai. Khi đơn hủy, reserve được release. Khi đơn đi đến giai đoạn xuất, tồn được deduct theo quy tắc.</w:t>
      </w:r>
    </w:p>
    <w:p w:rsidR="00C83264" w:rsidRDefault="00884D5F">
      <w:pPr>
        <w:pStyle w:val="Heading3"/>
        <w:jc w:val="left"/>
        <w:rPr>
          <w:color w:val="auto"/>
          <w:sz w:val="24"/>
          <w:szCs w:val="24"/>
        </w:rPr>
      </w:pPr>
      <w:bookmarkStart w:id="47" w:name="_Toc237240173"/>
      <w:r>
        <w:rPr>
          <w:rFonts w:eastAsia="Times New Roman"/>
          <w:color w:val="auto"/>
          <w:sz w:val="24"/>
          <w:szCs w:val="24"/>
        </w:rPr>
        <w:t>4.4.4. Payment và callback</w:t>
      </w:r>
      <w:bookmarkEnd w:id="47"/>
    </w:p>
    <w:p w:rsidR="00C83264" w:rsidRDefault="00884D5F">
      <w:pPr>
        <w:rPr>
          <w:sz w:val="24"/>
          <w:szCs w:val="24"/>
        </w:rPr>
      </w:pPr>
      <w:r>
        <w:rPr>
          <w:sz w:val="24"/>
          <w:szCs w:val="24"/>
        </w:rPr>
        <w:t>Payment service tạo bản ghi gắn order, method, provider, amount và trạng thái. Với VNPay, service sinh URL chứa mã đơn hoặc payment id, số tiền và return URL. Chữ ký được tạo từ secret cấu hình. Callback handler xác minh chữ ký, amount và transaction id, sau đó cập nhật trạng thái một lần.</w:t>
      </w:r>
    </w:p>
    <w:p w:rsidR="00C83264" w:rsidRDefault="00884D5F">
      <w:pPr>
        <w:rPr>
          <w:sz w:val="24"/>
          <w:szCs w:val="24"/>
        </w:rPr>
      </w:pPr>
      <w:r>
        <w:rPr>
          <w:sz w:val="24"/>
          <w:szCs w:val="24"/>
        </w:rPr>
        <w:t>COD không gọi VNPay. Trạng thái ban đầu có thể là UNPAID hoặc PENDING tùy quy ước. Khi giao hàng thành công, quy trình vận hành ghi nhận thanh toán COD theo chính sách. Việc thay đổi payment status phải được audit nếu có tác động tài chính.</w:t>
      </w:r>
    </w:p>
    <w:p w:rsidR="00C83264" w:rsidRDefault="00884D5F">
      <w:pPr>
        <w:pStyle w:val="Heading3"/>
        <w:jc w:val="left"/>
        <w:rPr>
          <w:color w:val="auto"/>
          <w:sz w:val="24"/>
          <w:szCs w:val="24"/>
        </w:rPr>
      </w:pPr>
      <w:bookmarkStart w:id="48" w:name="_Toc237240174"/>
      <w:r>
        <w:rPr>
          <w:rFonts w:eastAsia="Times New Roman"/>
          <w:color w:val="auto"/>
          <w:sz w:val="24"/>
          <w:szCs w:val="24"/>
        </w:rPr>
        <w:t>4.4.5. Inventory và hậu mãi</w:t>
      </w:r>
      <w:bookmarkEnd w:id="48"/>
    </w:p>
    <w:p w:rsidR="00C83264" w:rsidRDefault="00884D5F">
      <w:pPr>
        <w:rPr>
          <w:sz w:val="24"/>
          <w:szCs w:val="24"/>
        </w:rPr>
      </w:pPr>
      <w:r>
        <w:rPr>
          <w:sz w:val="24"/>
          <w:szCs w:val="24"/>
        </w:rPr>
        <w:t>Inventory service cung cấp thao tác nhập, xuất, điều chỉnh và truy vấn lịch sử. Mỗi thay đổi chứa người thực hiện, thời gian và tham chiếu. Báo cáo tồn tổng hợp tổng biến thể, tổng tồn, tổng giữ chỗ, tồn khả dụng và danh sách tồn thấp. Ngưỡng tồn thấp có thể đến từ chính sách hoặc cấu hình.</w:t>
      </w:r>
    </w:p>
    <w:p w:rsidR="00C83264" w:rsidRDefault="00884D5F">
      <w:pPr>
        <w:rPr>
          <w:sz w:val="24"/>
          <w:szCs w:val="24"/>
        </w:rPr>
      </w:pPr>
      <w:r>
        <w:rPr>
          <w:sz w:val="24"/>
          <w:szCs w:val="24"/>
        </w:rPr>
        <w:t>Returns tạo yêu cầu gắn order và các return item. Service kiểm tra trạng thái đơn, thời hạn và số lượng. Refund gắn payment và số tiền hoàn. Không phải mọi return đều dẫn đến refund ngay; cần trạng thái duyệt và kiểm tra hàng. Khi hàng được nhập lại, inventory ghi giao dịch riêng.</w:t>
      </w:r>
    </w:p>
    <w:p w:rsidR="00C83264" w:rsidRDefault="00884D5F">
      <w:pPr>
        <w:pStyle w:val="Heading2"/>
        <w:jc w:val="left"/>
        <w:rPr>
          <w:color w:val="auto"/>
          <w:sz w:val="24"/>
          <w:szCs w:val="24"/>
        </w:rPr>
      </w:pPr>
      <w:bookmarkStart w:id="49" w:name="_Toc237240175"/>
      <w:r>
        <w:rPr>
          <w:rFonts w:eastAsia="Times New Roman"/>
          <w:color w:val="auto"/>
          <w:sz w:val="24"/>
          <w:szCs w:val="24"/>
        </w:rPr>
        <w:t>4.5. Migration, seed và dữ liệu demo</w:t>
      </w:r>
      <w:bookmarkEnd w:id="49"/>
    </w:p>
    <w:p w:rsidR="00884D5F" w:rsidRDefault="00884D5F">
      <w:pPr>
        <w:rPr>
          <w:sz w:val="24"/>
          <w:szCs w:val="24"/>
        </w:rPr>
      </w:pPr>
      <w:r>
        <w:rPr>
          <w:sz w:val="24"/>
          <w:szCs w:val="24"/>
        </w:rPr>
        <w:t>Các migration Flyway từ V1 đến V49 được áp dụng theo thứ tự khi backend kết nối cơ sở dữ liệu. Chuỗi migration khởi tạo người dùng và catalog, sau đó bổ sung giỏ hàng, đơn hàng, thanh toán, kho, nội dung, thông báo, tìm kiếm ngữ nghĩa, visual search và các ràng buộc vận hành. Trong môi trường đã chia sẻ, lỗi schema được sửa bằng migration mới thay vì thay đổi file đã áp dụng.</w:t>
      </w:r>
    </w:p>
    <w:p w:rsidR="003A6A68" w:rsidRDefault="003A6A68" w:rsidP="00884D5F">
      <w:r>
        <w:t>Dữ liệu seed hỗ trợ khởi tạo catalog, tài khoản và các tình huống nghiệp vụ phục vụ phát triển, trình diễn và kiểm thử. Cơ chế seed được điều khiển bằng cấu hình để không chạy ngoài ý muốn ở môi trường triển khai chính thức.</w:t>
      </w:r>
    </w:p>
    <w:p w:rsidR="00C83264" w:rsidRDefault="00884D5F" w:rsidP="003A6A68">
      <w:r>
        <w:lastRenderedPageBreak/>
        <w:t>Trước khi chụp ảnh báo cáo, nhóm nên làm sạch dữ liệu demo không nhất quán, tạo bộ dữ liệu đủ để minh họa luồng đơn, payment và tồn, đồng thời không chứa email hoặc thông tin cá nhân thật.</w:t>
      </w:r>
    </w:p>
    <w:p w:rsidR="00C83264" w:rsidRDefault="00884D5F">
      <w:pPr>
        <w:pStyle w:val="Heading2"/>
        <w:jc w:val="left"/>
        <w:rPr>
          <w:color w:val="auto"/>
          <w:sz w:val="24"/>
          <w:szCs w:val="24"/>
        </w:rPr>
      </w:pPr>
      <w:bookmarkStart w:id="50" w:name="_Toc237240176"/>
      <w:r>
        <w:rPr>
          <w:rFonts w:eastAsia="Times New Roman"/>
          <w:color w:val="auto"/>
          <w:sz w:val="24"/>
          <w:szCs w:val="24"/>
        </w:rPr>
        <w:t>4.6. Đóng gói và chạy hệ thống</w:t>
      </w:r>
      <w:bookmarkEnd w:id="50"/>
    </w:p>
    <w:p w:rsidR="00C83264" w:rsidRDefault="00884D5F">
      <w:pPr>
        <w:rPr>
          <w:sz w:val="24"/>
          <w:szCs w:val="24"/>
        </w:rPr>
      </w:pPr>
      <w:r>
        <w:rPr>
          <w:sz w:val="24"/>
          <w:szCs w:val="24"/>
        </w:rPr>
        <w:t>Backend được build bằng Maven thành JAR, sau đó chạy trên JRE Java 21. Storefront và admin dùng Docker multi-stage để cài dependency, build Next.js và tạo image chạy. Docker Compose khởi tạo PostgreSQL, Redis, backend, storefront và admin. Health check giúp backend chờ database và cache sẵn sàng trước khi chạy luồng phụ thuộc.</w:t>
      </w:r>
    </w:p>
    <w:p w:rsidR="00C83264" w:rsidRDefault="00884D5F">
      <w:pPr>
        <w:rPr>
          <w:sz w:val="24"/>
          <w:szCs w:val="24"/>
        </w:rPr>
      </w:pPr>
      <w:r>
        <w:rPr>
          <w:sz w:val="24"/>
          <w:szCs w:val="24"/>
        </w:rPr>
        <w:t>Các cổng local theo snapshot gồm storefront 3000, admin 3001 và backend 8080. PostgreSQL có thể được ánh xạ ra host ở cổng 5434. Tên service được dùng khi các container kết nối nhau, không dùng localhost từ container để gọi service khác. Biến môi trường xác định database URL, Redis, JWT, provider ảnh, email và VNPay.</w:t>
      </w:r>
    </w:p>
    <w:p w:rsidR="00C83264" w:rsidRDefault="00884D5F">
      <w:pPr>
        <w:rPr>
          <w:sz w:val="24"/>
          <w:szCs w:val="24"/>
        </w:rPr>
      </w:pPr>
      <w:r>
        <w:rPr>
          <w:sz w:val="24"/>
          <w:szCs w:val="24"/>
        </w:rPr>
        <w:t>Quy trình chạy đề xuất gồm tạo file môi trường từ mẫu không chứa secret thật, build image, docker compose up, kiểm tra health, mở Swagger, chạy seed theo cấu hình và kiểm tra luồng chính. Báo cáo chính thức phải bổ sung cấu hình máy, hệ điều hành, phiên bản Docker, ngày chạy và URL demo nếu có.</w:t>
      </w:r>
    </w:p>
    <w:p w:rsidR="00C83264" w:rsidRDefault="00884D5F">
      <w:pPr>
        <w:pStyle w:val="TableCaption"/>
        <w:spacing w:before="60" w:after="60"/>
        <w:rPr>
          <w:rFonts w:cs="Times New Roman"/>
          <w:szCs w:val="24"/>
        </w:rPr>
      </w:pPr>
      <w:r>
        <w:rPr>
          <w:rFonts w:cs="Times New Roman"/>
          <w:szCs w:val="24"/>
        </w:rPr>
        <w:t>Bảng 4.2. Các service trong môi trường local</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2268"/>
        <w:gridCol w:w="2268"/>
        <w:gridCol w:w="4535"/>
      </w:tblGrid>
      <w:tr w:rsidR="00C83264" w:rsidRPr="00884D5F">
        <w:trPr>
          <w:tblHeader/>
          <w:jc w:val="center"/>
        </w:trPr>
        <w:tc>
          <w:tcPr>
            <w:tcW w:w="226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Service</w:t>
            </w:r>
          </w:p>
        </w:tc>
        <w:tc>
          <w:tcPr>
            <w:tcW w:w="226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Cổng tham khảo</w:t>
            </w:r>
          </w:p>
        </w:tc>
        <w:tc>
          <w:tcPr>
            <w:tcW w:w="453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Vai trò</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postgres</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5434:5432</w:t>
            </w:r>
          </w:p>
        </w:tc>
        <w:tc>
          <w:tcPr>
            <w:tcW w:w="45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Lưu dữ liệu quan hệ.</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redis</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6379</w:t>
            </w:r>
          </w:p>
        </w:tc>
        <w:tc>
          <w:tcPr>
            <w:tcW w:w="45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Cache theo cấu hình.</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8080</w:t>
            </w:r>
          </w:p>
        </w:tc>
        <w:tc>
          <w:tcPr>
            <w:tcW w:w="45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REST API Spring Boot.</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storefront</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3000</w:t>
            </w:r>
          </w:p>
        </w:tc>
        <w:tc>
          <w:tcPr>
            <w:tcW w:w="45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Giao diện khách hàng.</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admin</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3001</w:t>
            </w:r>
          </w:p>
        </w:tc>
        <w:tc>
          <w:tcPr>
            <w:tcW w:w="45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Giao diện quản trị.</w:t>
            </w:r>
          </w:p>
        </w:tc>
      </w:tr>
    </w:tbl>
    <w:p w:rsidR="00C83264" w:rsidRDefault="00884D5F">
      <w:pPr>
        <w:pStyle w:val="FigureCaption"/>
        <w:rPr>
          <w:rFonts w:cs="Times New Roman"/>
          <w:szCs w:val="24"/>
        </w:rPr>
      </w:pPr>
      <w:r>
        <w:rPr>
          <w:rFonts w:cs="Times New Roman"/>
          <w:noProof/>
          <w:szCs w:val="24"/>
          <w:lang w:eastAsia="zh-CN"/>
        </w:rPr>
        <w:lastRenderedPageBreak/>
        <w:drawing>
          <wp:inline distT="0" distB="0" distL="0" distR="0" wp14:anchorId="553E38B7" wp14:editId="4F12B446">
            <wp:extent cx="5166360" cy="2632710"/>
            <wp:effectExtent l="0" t="0" r="9525" b="4445"/>
            <wp:docPr id="3691961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96186" name="Picture 1" descr="A screenshot of a computer&#10;&#10;Description automatically generated"/>
                    <pic:cNvPicPr>
                      <a:picLocks noChangeAspect="1"/>
                    </pic:cNvPicPr>
                  </pic:nvPicPr>
                  <pic:blipFill>
                    <a:blip r:embed="rId33"/>
                    <a:stretch>
                      <a:fillRect/>
                    </a:stretch>
                  </pic:blipFill>
                  <pic:spPr>
                    <a:xfrm>
                      <a:off x="0" y="0"/>
                      <a:ext cx="5166360" cy="2632893"/>
                    </a:xfrm>
                    <a:prstGeom prst="rect">
                      <a:avLst/>
                    </a:prstGeom>
                  </pic:spPr>
                </pic:pic>
              </a:graphicData>
            </a:graphic>
          </wp:inline>
        </w:drawing>
      </w:r>
    </w:p>
    <w:p w:rsidR="00C83264" w:rsidRDefault="00884D5F">
      <w:pPr>
        <w:pStyle w:val="FigureCaption"/>
        <w:rPr>
          <w:rFonts w:cs="Times New Roman"/>
          <w:szCs w:val="24"/>
        </w:rPr>
      </w:pPr>
      <w:r>
        <w:rPr>
          <w:rFonts w:cs="Times New Roman"/>
          <w:szCs w:val="24"/>
        </w:rPr>
        <w:t>HÌNH 4.5. Giao diện quản lý tồn kho</w:t>
      </w:r>
    </w:p>
    <w:p w:rsidR="00884D5F" w:rsidRDefault="00884D5F" w:rsidP="00884D5F">
      <w:pPr>
        <w:pStyle w:val="Heading2"/>
        <w:jc w:val="left"/>
      </w:pPr>
      <w:bookmarkStart w:id="51" w:name="_Toc237240177"/>
      <w:r>
        <w:t>4.7. Xây dựng dịch vụ tìm kiếm sản phẩm bằng hình ảnh</w:t>
      </w:r>
      <w:bookmarkEnd w:id="51"/>
    </w:p>
    <w:p w:rsidR="00884D5F" w:rsidRDefault="00884D5F" w:rsidP="00884D5F">
      <w:pPr>
        <w:pStyle w:val="Heading3"/>
        <w:jc w:val="left"/>
      </w:pPr>
      <w:bookmarkStart w:id="52" w:name="_Toc237240178"/>
      <w:r>
        <w:t>4.7.1. Luồng tìm kiếm và embedding đa phương thức</w:t>
      </w:r>
      <w:bookmarkEnd w:id="52"/>
    </w:p>
    <w:p w:rsidR="00884D5F" w:rsidRDefault="00884D5F" w:rsidP="00884D5F">
      <w:r>
        <w:t>Storefront gửi ảnh đến endpoint search-by-image của backend. Backend kiểm tra yêu cầu và chuyển tiếp nội bộ đến visual-search-service. Dịch vụ FastAPI xác thực token nội bộ, kiểm tra định dạng và dung lượng ảnh, tạo embedding truy vấn bằng provider được cấu hình, sau đó tìm các vector gần nhất trong PostgreSQL/pgvector. Kết quả được ánh xạ về sản phẩm đang hoạt động và trả cho giao diện theo thứ tự độ tương đồng.</w:t>
      </w:r>
    </w:p>
    <w:p w:rsidR="00884D5F" w:rsidRDefault="00884D5F" w:rsidP="00884D5F">
      <w:r>
        <w:t>Provider tìm kiếm ảnh được trừu tượng hóa qua giao diện chung. Môi trường kiểm thử dùng fake provider có kết quả xác định; môi trường tích hợp có thể dùng Voyage embedding. Vector chỉ được so sánh khi model, phiên bản và số chiều tương thích. Dịch vụ ghi nhận usage, trạng thái model và lỗi provider để hỗ trợ vận hành.</w:t>
      </w:r>
    </w:p>
    <w:p w:rsidR="00884D5F" w:rsidRDefault="00884D5F" w:rsidP="00884D5F">
      <w:pPr>
        <w:pStyle w:val="Heading3"/>
        <w:jc w:val="left"/>
      </w:pPr>
      <w:bookmarkStart w:id="53" w:name="_Toc237240179"/>
      <w:r>
        <w:t>4.7.2. Đồng bộ chỉ mục qua RabbitMQ</w:t>
      </w:r>
      <w:bookmarkEnd w:id="53"/>
    </w:p>
    <w:p w:rsidR="00884D5F" w:rsidRDefault="00884D5F" w:rsidP="00884D5F">
      <w:r>
        <w:t>Khi ảnh sản phẩm được tạo, cập nhật hoặc xóa, backend ghi sự kiện catalog theo mẫu outbox. Publisher gửi sự kiện đến exchange catalog.events bằng routing key phù hợp. Consumer của visual-search-service nhận thông điệp, tải ảnh, chuẩn hóa dữ liệu, tạo embedding và cập nhật chỉ mục. Cơ chế retry phân biệt lỗi tạm thời với lỗi dữ liệu; job backfill, reindex và retry-failed hỗ trợ khôi phục chỉ mục.</w:t>
      </w:r>
    </w:p>
    <w:p w:rsidR="00884D5F" w:rsidRDefault="00884D5F" w:rsidP="00884D5F">
      <w:pPr>
        <w:pStyle w:val="Heading3"/>
        <w:jc w:val="left"/>
      </w:pPr>
      <w:bookmarkStart w:id="54" w:name="_Toc237240180"/>
      <w:r>
        <w:t>4.7.3. Chức năng quản trị tìm kiếm hình ảnh</w:t>
      </w:r>
      <w:bookmarkEnd w:id="54"/>
    </w:p>
    <w:p w:rsidR="00884D5F" w:rsidRDefault="00884D5F" w:rsidP="00884D5F">
      <w:r>
        <w:t>Trang quản trị và các API tương ứng cho phép xem độ phủ embedding, phiên bản model, hàng đợi, job lập chỉ mục, usage và lỗi. Quản trị viên có thể tạo hoặc kích hoạt model, lập chỉ mục lại sản phẩm, bổ sung ảnh còn thiếu và thử lại các bản ghi lỗi. Các thao tác nội bộ được bảo vệ bằng token và quyền quản trị.</w:t>
      </w:r>
    </w:p>
    <w:p w:rsidR="0083788D" w:rsidRDefault="0083788D" w:rsidP="0083788D">
      <w:pPr>
        <w:pStyle w:val="Heading3"/>
      </w:pPr>
      <w:r>
        <w:br w:type="page"/>
      </w:r>
      <w:bookmarkStart w:id="55" w:name="_Toc237240181"/>
      <w:r>
        <w:lastRenderedPageBreak/>
        <w:t>4.7.4. Vị trí bổ sung luồng hoạt động tìm kiếm bằng hình ảnh</w:t>
      </w:r>
      <w:bookmarkEnd w:id="55"/>
    </w:p>
    <w:p w:rsidR="0083788D" w:rsidRDefault="0083788D" w:rsidP="0083788D">
      <w:r>
        <w:t>Bổ sung sơ đồ mô tả đầy đủ các bước: người dùng chọn ảnh, storefront gửi yêu cầu, backend kiểm tra và chuyển tiếp, visual-search-service tạo embedding, PostgreSQL/pgvector truy vấn độ tương đồng, backend ánh xạ sản phẩm và giao diện hiển thị kết quả. Nên thể hiện thêm nhánh lỗi ảnh không hợp lệ, provider không sẵn sàng hoặc không tìm thấy kết quả.</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787"/>
      </w:tblGrid>
      <w:tr w:rsidR="0083788D" w:rsidTr="0083788D">
        <w:trPr>
          <w:trHeight w:hRule="exact" w:val="5386"/>
        </w:trPr>
        <w:tc>
          <w:tcPr>
            <w:tcW w:w="9287" w:type="dxa"/>
            <w:shd w:val="clear" w:color="auto" w:fill="auto"/>
            <w:vAlign w:val="center"/>
          </w:tcPr>
          <w:p w:rsidR="0083788D" w:rsidRPr="0083788D" w:rsidRDefault="0083788D" w:rsidP="0083788D">
            <w:pPr>
              <w:jc w:val="center"/>
              <w:rPr>
                <w:i/>
              </w:rPr>
            </w:pPr>
            <w:r w:rsidRPr="0083788D">
              <w:rPr>
                <w:i/>
              </w:rPr>
              <w:t>[CHÈN SƠ ĐỒ LUỒNG HOẠT ĐỘNG TÌM KIẾM BẰNG HÌNH ẢNH TẠI ĐÂY]</w:t>
            </w:r>
          </w:p>
        </w:tc>
      </w:tr>
    </w:tbl>
    <w:p w:rsidR="0083788D" w:rsidRPr="0083788D" w:rsidRDefault="0083788D" w:rsidP="0083788D">
      <w:pPr>
        <w:jc w:val="center"/>
        <w:rPr>
          <w:i/>
          <w:sz w:val="24"/>
        </w:rPr>
      </w:pPr>
      <w:r w:rsidRPr="0083788D">
        <w:rPr>
          <w:i/>
          <w:sz w:val="24"/>
        </w:rPr>
        <w:t>Hình 4.7. Luồng hoạt động của chức năng tìm kiếm sản phẩm bằng hình ảnh</w:t>
      </w:r>
    </w:p>
    <w:p w:rsidR="0083788D" w:rsidRDefault="0083788D" w:rsidP="0083788D">
      <w:pPr>
        <w:pStyle w:val="Heading3"/>
      </w:pPr>
      <w:r>
        <w:br w:type="page"/>
      </w:r>
      <w:bookmarkStart w:id="56" w:name="_Toc237240182"/>
      <w:r>
        <w:lastRenderedPageBreak/>
        <w:t>4.7.5. Vị trí bổ sung hình ảnh giao diện tìm kiếm bằng hình ảnh</w:t>
      </w:r>
      <w:bookmarkEnd w:id="56"/>
    </w:p>
    <w:p w:rsidR="0083788D" w:rsidRDefault="0083788D" w:rsidP="0083788D">
      <w:r>
        <w:t>Bổ sung ảnh chụp giao diện thể hiện nút tải ảnh, ảnh xem trước, trạng thái đang tìm kiếm và danh sách sản phẩm tương tự. Ảnh nên dùng dữ liệu thật từ backend, che thông tin nhạy cảm và đủ độ phân giải để đọc được nhãn giao diện.</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787"/>
      </w:tblGrid>
      <w:tr w:rsidR="0083788D" w:rsidTr="0083788D">
        <w:trPr>
          <w:trHeight w:hRule="exact" w:val="5386"/>
        </w:trPr>
        <w:tc>
          <w:tcPr>
            <w:tcW w:w="9287" w:type="dxa"/>
            <w:shd w:val="clear" w:color="auto" w:fill="auto"/>
            <w:vAlign w:val="center"/>
          </w:tcPr>
          <w:p w:rsidR="0083788D" w:rsidRPr="0083788D" w:rsidRDefault="0083788D" w:rsidP="0083788D">
            <w:pPr>
              <w:jc w:val="center"/>
              <w:rPr>
                <w:i/>
              </w:rPr>
            </w:pPr>
            <w:r w:rsidRPr="0083788D">
              <w:rPr>
                <w:i/>
              </w:rPr>
              <w:t>[CHÈN ẢNH GIAO DIỆN TÌM KIẾM BẰNG HÌNH ẢNH TẠI ĐÂY]</w:t>
            </w:r>
          </w:p>
        </w:tc>
      </w:tr>
    </w:tbl>
    <w:p w:rsidR="0083788D" w:rsidRPr="0083788D" w:rsidRDefault="0083788D" w:rsidP="0083788D">
      <w:pPr>
        <w:jc w:val="center"/>
        <w:rPr>
          <w:i/>
          <w:sz w:val="24"/>
        </w:rPr>
      </w:pPr>
      <w:r w:rsidRPr="0083788D">
        <w:rPr>
          <w:i/>
          <w:sz w:val="24"/>
        </w:rPr>
        <w:t>Hình 4.8. Giao diện và kết quả tìm kiếm sản phẩm bằng hình ảnh</w:t>
      </w:r>
    </w:p>
    <w:p w:rsidR="00C83264" w:rsidRDefault="00884D5F">
      <w:pPr>
        <w:pStyle w:val="Heading2"/>
        <w:rPr>
          <w:color w:val="auto"/>
          <w:sz w:val="24"/>
          <w:szCs w:val="24"/>
        </w:rPr>
      </w:pPr>
      <w:bookmarkStart w:id="57" w:name="_Toc237240183"/>
      <w:r>
        <w:rPr>
          <w:color w:val="auto"/>
          <w:sz w:val="24"/>
          <w:szCs w:val="24"/>
        </w:rPr>
        <w:t>4.8. Xây dựng chatbot hỗ trợ khách hàng</w:t>
      </w:r>
      <w:bookmarkEnd w:id="57"/>
    </w:p>
    <w:p w:rsidR="00C83264" w:rsidRDefault="00884D5F">
      <w:pPr>
        <w:ind w:firstLine="0"/>
        <w:rPr>
          <w:sz w:val="24"/>
          <w:szCs w:val="24"/>
        </w:rPr>
      </w:pPr>
      <w:r>
        <w:rPr>
          <w:noProof/>
          <w:sz w:val="24"/>
          <w:szCs w:val="24"/>
          <w:lang w:eastAsia="zh-CN"/>
        </w:rPr>
        <w:drawing>
          <wp:inline distT="0" distB="0" distL="0" distR="0" wp14:anchorId="1B9ABB92" wp14:editId="1A1A9739">
            <wp:extent cx="5166360" cy="2632710"/>
            <wp:effectExtent l="0" t="0" r="9525" b="4445"/>
            <wp:docPr id="17244154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15461" name="Picture 1" descr="A screenshot of a computer&#10;&#10;Description automatically generated"/>
                    <pic:cNvPicPr>
                      <a:picLocks noChangeAspect="1"/>
                    </pic:cNvPicPr>
                  </pic:nvPicPr>
                  <pic:blipFill>
                    <a:blip r:embed="rId34"/>
                    <a:stretch>
                      <a:fillRect/>
                    </a:stretch>
                  </pic:blipFill>
                  <pic:spPr>
                    <a:xfrm>
                      <a:off x="0" y="0"/>
                      <a:ext cx="5166360" cy="2632893"/>
                    </a:xfrm>
                    <a:prstGeom prst="rect">
                      <a:avLst/>
                    </a:prstGeom>
                  </pic:spPr>
                </pic:pic>
              </a:graphicData>
            </a:graphic>
          </wp:inline>
        </w:drawing>
      </w:r>
    </w:p>
    <w:p w:rsidR="00C83264" w:rsidRDefault="00884D5F">
      <w:pPr>
        <w:pStyle w:val="FigureCaption"/>
        <w:rPr>
          <w:rFonts w:cs="Times New Roman"/>
          <w:szCs w:val="24"/>
        </w:rPr>
      </w:pPr>
      <w:r>
        <w:rPr>
          <w:rFonts w:cs="Times New Roman"/>
          <w:szCs w:val="24"/>
        </w:rPr>
        <w:t>Hình 4.6. Luồng xử lý hội thoại của chatbot khách hàng</w:t>
      </w:r>
    </w:p>
    <w:p w:rsidR="00C83264" w:rsidRDefault="00884D5F">
      <w:pPr>
        <w:pStyle w:val="Heading3"/>
        <w:rPr>
          <w:color w:val="auto"/>
          <w:sz w:val="24"/>
          <w:szCs w:val="24"/>
        </w:rPr>
      </w:pPr>
      <w:bookmarkStart w:id="58" w:name="_Toc237240184"/>
      <w:r>
        <w:rPr>
          <w:color w:val="auto"/>
          <w:sz w:val="24"/>
          <w:szCs w:val="24"/>
        </w:rPr>
        <w:t>4.8.1. Kiến trúc xử lý hội thoại</w:t>
      </w:r>
      <w:bookmarkEnd w:id="58"/>
    </w:p>
    <w:p w:rsidR="00C83264" w:rsidRDefault="00884D5F">
      <w:pPr>
        <w:rPr>
          <w:sz w:val="24"/>
          <w:szCs w:val="24"/>
        </w:rPr>
      </w:pPr>
      <w:r>
        <w:rPr>
          <w:sz w:val="24"/>
          <w:szCs w:val="24"/>
        </w:rPr>
        <w:t xml:space="preserve">chatbot-service được xây dựng bằng FastAPI và tổ chức theo các lớp api, graph, intent, tools, services, repositories, retrieval, reranking, memory, observability và evaluation. Endpoint POST /chat tiếp nhận message, sessionId, channel và access token; access token </w:t>
      </w:r>
      <w:r>
        <w:rPr>
          <w:sz w:val="24"/>
          <w:szCs w:val="24"/>
        </w:rPr>
        <w:lastRenderedPageBreak/>
        <w:t>được xác minh để tách danh tính thật khỏi phiên khách. Trạng thái hội thoại được nạp từ session store, sau đó graph định tuyến ý định, chọn công cụ, thực thi, kiểm tra kết quả và sinh câu trả lời.</w:t>
      </w:r>
    </w:p>
    <w:p w:rsidR="00C83264" w:rsidRDefault="00884D5F">
      <w:pPr>
        <w:rPr>
          <w:sz w:val="24"/>
          <w:szCs w:val="24"/>
        </w:rPr>
      </w:pPr>
      <w:r>
        <w:rPr>
          <w:sz w:val="24"/>
          <w:szCs w:val="24"/>
        </w:rPr>
        <w:t>Bộ định tuyến kết hợp luật xác định với LLM function calling cho yêu cầu không rõ. LLM chỉ được chọn công cụ thông tin; các hành động ghi như thêm giỏ hoặc hủy đơn vẫn yêu cầu tín hiệu ý định rõ và bước xác nhận. Access token không được gửi vào mô hình; token chỉ được chèn vào lời gọi backend sau khi công cụ đã được chọn.</w:t>
      </w:r>
    </w:p>
    <w:p w:rsidR="00C83264" w:rsidRDefault="00884D5F">
      <w:pPr>
        <w:pStyle w:val="Heading3"/>
        <w:rPr>
          <w:color w:val="auto"/>
          <w:sz w:val="24"/>
          <w:szCs w:val="24"/>
        </w:rPr>
      </w:pPr>
      <w:bookmarkStart w:id="59" w:name="_Toc237240185"/>
      <w:r>
        <w:rPr>
          <w:color w:val="auto"/>
          <w:sz w:val="24"/>
          <w:szCs w:val="24"/>
        </w:rPr>
        <w:t>4.8.2. Công cụ và chức năng nghiệp vụ</w:t>
      </w:r>
      <w:bookmarkEnd w:id="59"/>
    </w:p>
    <w:p w:rsidR="00C83264" w:rsidRDefault="00884D5F">
      <w:pPr>
        <w:rPr>
          <w:sz w:val="24"/>
          <w:szCs w:val="24"/>
        </w:rPr>
      </w:pPr>
      <w:r>
        <w:rPr>
          <w:sz w:val="24"/>
          <w:szCs w:val="24"/>
        </w:rPr>
        <w:t>Registry hiện đăng ký chín công cụ: tìm kiếm sản phẩm, trả lời tri thức/chính sách, tra cứu trạng thái đơn, thêm vào giỏ, hủy đơn, xem chi tiết sản phẩm, đề xuất sản phẩm, tư vấn size và tra cứu SKU. Các công cụ gọi backend qua service/repository thay vì truy cập trực tiếp dữ liệu từ giao diện. Session context lưu sản phẩm gần nhất, biến thể, size và màu để xử lý câu hỏi tiếp nối.</w:t>
      </w:r>
    </w:p>
    <w:p w:rsidR="00C83264" w:rsidRDefault="00884D5F">
      <w:pPr>
        <w:rPr>
          <w:sz w:val="24"/>
          <w:szCs w:val="24"/>
        </w:rPr>
      </w:pPr>
      <w:r>
        <w:rPr>
          <w:sz w:val="24"/>
          <w:szCs w:val="24"/>
        </w:rPr>
        <w:t>Retrieval sử dụng tài liệu chính sách và dữ liệu catalog, có query parser, synonym rewriter, hợp nhất kết quả RRF và reranker. Result guard kiểm tra dữ liệu trước khi sinh câu trả lời; observability ghi trace, tool call và đánh giá nhưng phải che token và dữ liệu nhạy cảm.</w:t>
      </w:r>
    </w:p>
    <w:p w:rsidR="00C83264" w:rsidRDefault="00884D5F">
      <w:pPr>
        <w:pStyle w:val="Heading3"/>
        <w:rPr>
          <w:color w:val="auto"/>
          <w:sz w:val="24"/>
          <w:szCs w:val="24"/>
        </w:rPr>
      </w:pPr>
      <w:bookmarkStart w:id="60" w:name="_Toc237240186"/>
      <w:r>
        <w:rPr>
          <w:color w:val="auto"/>
          <w:sz w:val="24"/>
          <w:szCs w:val="24"/>
        </w:rPr>
        <w:t>4.8.3. Kiểm soát hành động và an toàn</w:t>
      </w:r>
      <w:bookmarkEnd w:id="60"/>
    </w:p>
    <w:p w:rsidR="00C83264" w:rsidRDefault="00884D5F">
      <w:pPr>
        <w:rPr>
          <w:sz w:val="24"/>
          <w:szCs w:val="24"/>
        </w:rPr>
      </w:pPr>
      <w:r>
        <w:rPr>
          <w:sz w:val="24"/>
          <w:szCs w:val="24"/>
        </w:rPr>
        <w:t>Các thao tác có tác động như thêm giỏ và hủy đơn sử dụng pending action và confirmation token. Danh tính được lấy từ JWT hợp lệ; session storage id tách phiên khách và phiên người dùng. Khi backend hoặc Redis lỗi, dịch vụ có đường fallback có kiểm soát, không được tự tạo kết quả nghiệp vụ. Các giới hạn còn lại gồm phụ thuộc LLM/provider, chất lượng dữ liệu catalog và nguy cơ prompt injection; vì vậy dữ liệu đầu ra của mô hình không được dùng trực tiếp làm lệnh ghi.</w:t>
      </w:r>
    </w:p>
    <w:p w:rsidR="0083788D" w:rsidRDefault="0083788D" w:rsidP="0083788D">
      <w:pPr>
        <w:pStyle w:val="Heading3"/>
      </w:pPr>
      <w:r>
        <w:br w:type="page"/>
      </w:r>
      <w:bookmarkStart w:id="61" w:name="_Toc237240187"/>
      <w:r>
        <w:lastRenderedPageBreak/>
        <w:t>4.8.4. Vị trí bổ sung luồng hoạt động của chatbot</w:t>
      </w:r>
      <w:bookmarkEnd w:id="61"/>
    </w:p>
    <w:p w:rsidR="0083788D" w:rsidRDefault="0083788D" w:rsidP="0083788D">
      <w:r>
        <w:t>Bổ sung sơ đồ mô tả các bước: người dùng gửi câu hỏi, chatbot xác định phiên và ý định, chọn nhánh xử lý hoặc công cụ, truy xuất backend/knowledge/vector search, kiểm tra kết quả, sinh câu trả lời và trả về giao diện. Với thao tác ghi như thêm giỏ hoặc hủy đơn, cần thể hiện bước xác nhận trước khi thực thi.</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787"/>
      </w:tblGrid>
      <w:tr w:rsidR="0083788D" w:rsidTr="0083788D">
        <w:trPr>
          <w:trHeight w:hRule="exact" w:val="5386"/>
        </w:trPr>
        <w:tc>
          <w:tcPr>
            <w:tcW w:w="9287" w:type="dxa"/>
            <w:shd w:val="clear" w:color="auto" w:fill="auto"/>
            <w:vAlign w:val="center"/>
          </w:tcPr>
          <w:p w:rsidR="0083788D" w:rsidRPr="0083788D" w:rsidRDefault="0083788D" w:rsidP="0083788D">
            <w:pPr>
              <w:jc w:val="center"/>
              <w:rPr>
                <w:i/>
              </w:rPr>
            </w:pPr>
            <w:r w:rsidRPr="0083788D">
              <w:rPr>
                <w:i/>
              </w:rPr>
              <w:t>[CHÈN SƠ ĐỒ LUỒNG HOẠT ĐỘNG CỦA CHATBOT TẠI ĐÂY]</w:t>
            </w:r>
          </w:p>
        </w:tc>
      </w:tr>
    </w:tbl>
    <w:p w:rsidR="0083788D" w:rsidRPr="0083788D" w:rsidRDefault="0083788D" w:rsidP="0083788D">
      <w:pPr>
        <w:jc w:val="center"/>
        <w:rPr>
          <w:i/>
          <w:sz w:val="24"/>
        </w:rPr>
      </w:pPr>
      <w:r w:rsidRPr="0083788D">
        <w:rPr>
          <w:i/>
          <w:sz w:val="24"/>
        </w:rPr>
        <w:t>Hình 4.9. Luồng hoạt động của chatbot hỗ trợ khách hàng</w:t>
      </w:r>
    </w:p>
    <w:p w:rsidR="0083788D" w:rsidRDefault="0083788D" w:rsidP="0083788D">
      <w:pPr>
        <w:pStyle w:val="Heading3"/>
      </w:pPr>
      <w:r>
        <w:br w:type="page"/>
      </w:r>
      <w:bookmarkStart w:id="62" w:name="_Toc237240188"/>
      <w:r>
        <w:lastRenderedPageBreak/>
        <w:t>4.8.5. Vị trí bổ sung hình ảnh giao diện chatbot</w:t>
      </w:r>
      <w:bookmarkEnd w:id="62"/>
    </w:p>
    <w:p w:rsidR="0083788D" w:rsidRDefault="0083788D" w:rsidP="0083788D">
      <w:r>
        <w:t>Bổ sung ảnh chụp giao diện chatbot trên storefront, gồm cửa sổ hội thoại, câu hỏi người dùng, câu trả lời, sản phẩm được đề xuất hoặc trạng thái xác nhận hành động. Nên chọn tình huống tiêu biểu, che token/thông tin cá nhân và bảo đảm chữ trong ảnh đọc được khi in.</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787"/>
      </w:tblGrid>
      <w:tr w:rsidR="0083788D" w:rsidTr="0083788D">
        <w:trPr>
          <w:trHeight w:hRule="exact" w:val="5386"/>
        </w:trPr>
        <w:tc>
          <w:tcPr>
            <w:tcW w:w="9287" w:type="dxa"/>
            <w:shd w:val="clear" w:color="auto" w:fill="auto"/>
            <w:vAlign w:val="center"/>
          </w:tcPr>
          <w:p w:rsidR="0083788D" w:rsidRPr="0083788D" w:rsidRDefault="0083788D" w:rsidP="0083788D">
            <w:pPr>
              <w:jc w:val="center"/>
              <w:rPr>
                <w:i/>
              </w:rPr>
            </w:pPr>
            <w:r w:rsidRPr="0083788D">
              <w:rPr>
                <w:i/>
              </w:rPr>
              <w:t>[CHÈN ẢNH GIAO DIỆN CHATBOT TẠI ĐÂY]</w:t>
            </w:r>
          </w:p>
        </w:tc>
      </w:tr>
    </w:tbl>
    <w:p w:rsidR="0083788D" w:rsidRPr="0083788D" w:rsidRDefault="0083788D" w:rsidP="0083788D">
      <w:pPr>
        <w:jc w:val="center"/>
        <w:rPr>
          <w:i/>
          <w:sz w:val="24"/>
        </w:rPr>
      </w:pPr>
      <w:r w:rsidRPr="0083788D">
        <w:rPr>
          <w:i/>
          <w:sz w:val="24"/>
        </w:rPr>
        <w:t>Hình 4.10. Giao diện chatbot hỗ trợ khách hàng trên storefront</w:t>
      </w:r>
    </w:p>
    <w:p w:rsidR="00C83264" w:rsidRDefault="00884D5F" w:rsidP="0083788D">
      <w:pPr>
        <w:pStyle w:val="Heading1"/>
        <w:pageBreakBefore/>
        <w:jc w:val="center"/>
        <w:rPr>
          <w:color w:val="auto"/>
          <w:sz w:val="26"/>
          <w:szCs w:val="26"/>
        </w:rPr>
      </w:pPr>
      <w:bookmarkStart w:id="63" w:name="_Toc237240189"/>
      <w:r>
        <w:rPr>
          <w:rFonts w:eastAsia="Times New Roman"/>
          <w:color w:val="auto"/>
          <w:sz w:val="26"/>
          <w:szCs w:val="26"/>
        </w:rPr>
        <w:lastRenderedPageBreak/>
        <w:t>CHƯƠNG 5: KIỂM THỬ VÀ ĐÁNH GIÁ</w:t>
      </w:r>
      <w:bookmarkEnd w:id="63"/>
    </w:p>
    <w:p w:rsidR="00C83264" w:rsidRDefault="00884D5F">
      <w:pPr>
        <w:pStyle w:val="Heading2"/>
        <w:jc w:val="left"/>
        <w:rPr>
          <w:color w:val="auto"/>
          <w:sz w:val="24"/>
          <w:szCs w:val="24"/>
        </w:rPr>
      </w:pPr>
      <w:bookmarkStart w:id="64" w:name="_Toc237240190"/>
      <w:r>
        <w:rPr>
          <w:rFonts w:eastAsia="Times New Roman"/>
          <w:color w:val="auto"/>
          <w:sz w:val="24"/>
          <w:szCs w:val="24"/>
        </w:rPr>
        <w:t>5.1. Chiến lược kiểm thử</w:t>
      </w:r>
      <w:bookmarkEnd w:id="64"/>
    </w:p>
    <w:p w:rsidR="00C83264" w:rsidRDefault="00884D5F">
      <w:pPr>
        <w:rPr>
          <w:sz w:val="24"/>
          <w:szCs w:val="24"/>
        </w:rPr>
      </w:pPr>
      <w:r>
        <w:rPr>
          <w:sz w:val="24"/>
          <w:szCs w:val="24"/>
        </w:rPr>
        <w:t>Kiểm thử được tổ chức theo nhiều lớp. Unit test tập trung vào service, validator, mapper hoặc utility. Integration test kiểm tra repository, security, controller và luồng nghiệp vụ với database hoặc môi trường test. Kiểm thử API xác minh mã trạng thái, response, quyền và transaction. Kiểm thử giao diện xác minh hành trình khách hàng và nhân viên. Build, lint và typecheck xác minh frontend có thể đóng gói.</w:t>
      </w:r>
    </w:p>
    <w:p w:rsidR="00C83264" w:rsidRDefault="00884D5F">
      <w:pPr>
        <w:rPr>
          <w:sz w:val="24"/>
          <w:szCs w:val="24"/>
        </w:rPr>
      </w:pPr>
      <w:r>
        <w:rPr>
          <w:sz w:val="24"/>
          <w:szCs w:val="24"/>
        </w:rPr>
        <w:t>Các trường hợp có rủi ro cao được ưu tiên: đăng nhập và token, sai quyền, đặt vượt tồn, hai yêu cầu cạnh tranh, coupon không hợp lệ, chuyển trạng thái sai, hủy đơn và release tồn, callback VNPay sai chữ ký hoặc lặp, thao tác kho và return/refund.</w:t>
      </w:r>
    </w:p>
    <w:p w:rsidR="00C83264" w:rsidRDefault="00884D5F">
      <w:pPr>
        <w:pStyle w:val="Heading2"/>
        <w:jc w:val="left"/>
        <w:rPr>
          <w:color w:val="auto"/>
          <w:sz w:val="24"/>
          <w:szCs w:val="24"/>
        </w:rPr>
      </w:pPr>
      <w:bookmarkStart w:id="65" w:name="_Toc237240191"/>
      <w:r>
        <w:rPr>
          <w:rFonts w:eastAsia="Times New Roman"/>
          <w:color w:val="auto"/>
          <w:sz w:val="24"/>
          <w:szCs w:val="24"/>
        </w:rPr>
        <w:t>5.2. Môi trường kiểm thử</w:t>
      </w:r>
      <w:bookmarkEnd w:id="65"/>
    </w:p>
    <w:p w:rsidR="00C83264" w:rsidRDefault="00884D5F">
      <w:pPr>
        <w:pStyle w:val="TableCaption"/>
        <w:spacing w:before="60" w:after="60"/>
        <w:rPr>
          <w:rFonts w:cs="Times New Roman"/>
          <w:szCs w:val="24"/>
        </w:rPr>
      </w:pPr>
      <w:r>
        <w:rPr>
          <w:rFonts w:cs="Times New Roman"/>
          <w:szCs w:val="24"/>
        </w:rPr>
        <w:t>Bảng 5.1. Thông tin môi trường kiểm thử</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3402"/>
        <w:gridCol w:w="5669"/>
      </w:tblGrid>
      <w:tr w:rsidR="00C83264" w:rsidRPr="00884D5F">
        <w:trPr>
          <w:tblHeader/>
          <w:jc w:val="center"/>
        </w:trPr>
        <w:tc>
          <w:tcPr>
            <w:tcW w:w="3402"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Hạng mục</w:t>
            </w:r>
          </w:p>
        </w:tc>
        <w:tc>
          <w:tcPr>
            <w:tcW w:w="5669"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Giá trị</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Ngày chạy</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28/07/2026</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3A6A68">
            <w:pPr>
              <w:spacing w:before="0" w:after="0" w:line="240" w:lineRule="auto"/>
              <w:ind w:firstLine="0"/>
              <w:jc w:val="left"/>
              <w:rPr>
                <w:sz w:val="24"/>
                <w:szCs w:val="24"/>
              </w:rPr>
            </w:pPr>
            <w:r>
              <w:rPr>
                <w:sz w:val="24"/>
                <w:szCs w:val="24"/>
              </w:rPr>
              <w:t>Phiên bản kiểm thử</w:t>
            </w:r>
          </w:p>
        </w:tc>
        <w:tc>
          <w:tcPr>
            <w:tcW w:w="5669" w:type="dxa"/>
            <w:tcMar>
              <w:top w:w="80" w:type="dxa"/>
              <w:left w:w="80" w:type="dxa"/>
              <w:bottom w:w="80" w:type="dxa"/>
              <w:right w:w="80" w:type="dxa"/>
            </w:tcMar>
            <w:vAlign w:val="center"/>
          </w:tcPr>
          <w:p w:rsidR="00C83264" w:rsidRPr="00884D5F" w:rsidRDefault="003A6A68">
            <w:pPr>
              <w:spacing w:before="0" w:after="0" w:line="240" w:lineRule="auto"/>
              <w:ind w:firstLine="0"/>
              <w:jc w:val="left"/>
              <w:rPr>
                <w:sz w:val="24"/>
                <w:szCs w:val="24"/>
              </w:rPr>
            </w:pPr>
            <w:r>
              <w:rPr>
                <w:sz w:val="24"/>
                <w:szCs w:val="24"/>
              </w:rPr>
              <w:t>Bản mã nguồn hoàn thiện ngày 28/07/2026</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Máy và hệ điều hành</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Windows 11, kiến trúc amd64</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Java/Maven</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Java 21.0.11; Apache Maven 3.9.16</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Node/npm hoặc pnpm</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Node.js 24.14.1; npm 11.11.0</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Docker/Docker Compose</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Docker 29.6.1; Docker Compose 5.2.0</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PostgreSQL/Redis</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PostgreSQL trên Supabase; Redis theo cấu hình local</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Trình duyệt</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Chrome/Chromium hiện hành</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URL backend/storefront/admin</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Storefront 3000; Admin 3001; Backend 8080; Chatbot và visual search theo .env</w:t>
            </w:r>
          </w:p>
        </w:tc>
      </w:tr>
    </w:tbl>
    <w:p w:rsidR="00C83264" w:rsidRDefault="00C83264">
      <w:pPr>
        <w:rPr>
          <w:sz w:val="24"/>
          <w:szCs w:val="24"/>
        </w:rPr>
      </w:pPr>
    </w:p>
    <w:p w:rsidR="00C83264" w:rsidRDefault="00884D5F">
      <w:pPr>
        <w:pStyle w:val="Heading2"/>
        <w:jc w:val="left"/>
        <w:rPr>
          <w:color w:val="auto"/>
          <w:sz w:val="24"/>
          <w:szCs w:val="24"/>
        </w:rPr>
      </w:pPr>
      <w:bookmarkStart w:id="66" w:name="_Toc237240192"/>
      <w:r>
        <w:rPr>
          <w:rFonts w:eastAsia="Times New Roman"/>
          <w:color w:val="auto"/>
          <w:sz w:val="24"/>
          <w:szCs w:val="24"/>
        </w:rPr>
        <w:t>5.3. Các trường hợp kiểm thử tiêu biểu</w:t>
      </w:r>
      <w:bookmarkEnd w:id="66"/>
    </w:p>
    <w:p w:rsidR="00C83264" w:rsidRDefault="00884D5F">
      <w:pPr>
        <w:pStyle w:val="TableCaption"/>
        <w:spacing w:before="60" w:after="60"/>
        <w:rPr>
          <w:rFonts w:cs="Times New Roman"/>
          <w:szCs w:val="24"/>
        </w:rPr>
      </w:pPr>
      <w:r>
        <w:rPr>
          <w:rFonts w:cs="Times New Roman"/>
          <w:szCs w:val="24"/>
        </w:rPr>
        <w:t>Bảng 5.2. Danh sách test case nghiệp vụ chính</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850"/>
        <w:gridCol w:w="3061"/>
        <w:gridCol w:w="3005"/>
        <w:gridCol w:w="2154"/>
      </w:tblGrid>
      <w:tr w:rsidR="00C83264" w:rsidRPr="00884D5F">
        <w:trPr>
          <w:tblHeader/>
          <w:jc w:val="center"/>
        </w:trPr>
        <w:tc>
          <w:tcPr>
            <w:tcW w:w="850"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2"/>
                <w:szCs w:val="24"/>
              </w:rPr>
            </w:pPr>
            <w:r w:rsidRPr="00884D5F">
              <w:rPr>
                <w:b/>
                <w:sz w:val="22"/>
                <w:szCs w:val="24"/>
              </w:rPr>
              <w:t>ID</w:t>
            </w:r>
          </w:p>
        </w:tc>
        <w:tc>
          <w:tcPr>
            <w:tcW w:w="3061"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2"/>
                <w:szCs w:val="24"/>
              </w:rPr>
            </w:pPr>
            <w:r w:rsidRPr="00884D5F">
              <w:rPr>
                <w:b/>
                <w:sz w:val="22"/>
                <w:szCs w:val="24"/>
              </w:rPr>
              <w:t>Kịch bản</w:t>
            </w:r>
          </w:p>
        </w:tc>
        <w:tc>
          <w:tcPr>
            <w:tcW w:w="300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2"/>
                <w:szCs w:val="24"/>
              </w:rPr>
            </w:pPr>
            <w:r w:rsidRPr="00884D5F">
              <w:rPr>
                <w:b/>
                <w:sz w:val="22"/>
                <w:szCs w:val="24"/>
              </w:rPr>
              <w:t>Kết quả mong đợi</w:t>
            </w:r>
          </w:p>
        </w:tc>
        <w:tc>
          <w:tcPr>
            <w:tcW w:w="2154"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2"/>
                <w:szCs w:val="24"/>
              </w:rPr>
            </w:pPr>
            <w:r w:rsidRPr="00884D5F">
              <w:rPr>
                <w:b/>
                <w:sz w:val="22"/>
                <w:szCs w:val="24"/>
              </w:rPr>
              <w:t>Kết quả thực tế/Trạng thái</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TC-01</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Đăng ký bằng email đã tồn tại.</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 trả lỗi xung đột, không tạo user thứ hai.</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TC-02</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Đăng nhập đúng và sai mật khẩu.</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Đúng: cấp token. Sai: trả lỗi, không lộ chi tiết.</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TC-03</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Refresh token hợp lệ, hết hạn hoặc bị revoke.</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Chỉ token hợp lệ được cấp mới.</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TC-04</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Customer gọi API quản trị kho.</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 xml:space="preserve">API trả 403 hoặc kết quả từ </w:t>
            </w:r>
            <w:r w:rsidRPr="00884D5F">
              <w:rPr>
                <w:sz w:val="22"/>
                <w:szCs w:val="24"/>
              </w:rPr>
              <w:lastRenderedPageBreak/>
              <w:t>chối phù hợp.</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lastRenderedPageBreak/>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lastRenderedPageBreak/>
              <w:t>TC-05</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Tìm kiếm, lọc và phân trang sản phẩm.</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Kết quả đúng điều kiện, metadata phân trang nhất quán.</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TC-06</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Thêm giỏ với số lượng vượt tồn khả dụng.</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 từ chối và trả thông tin tồn hợp lệ.</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TC-07</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Checkout với coupon hợp lệ và không hợp lệ.</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Tính giảm đúng hoặc trả lý do không áp dụng.</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TC-08</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Hai request đặt cùng biến thể khi tồn chỉ đủ cho một.</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Chỉ một request thành công, không bán vượt tồn.</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TC-09</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Chuyển trạng thái đơn hợp lệ và không hợp lệ.</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Chấp nhận luồng đúng, từ chối chuyển sai.</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TC-10</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Hủy đơn đang reserve.</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Đơn CANCELLED và reservedQuantity được release.</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TC-11</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VNPay callback đúng, sai chữ ký và gửi lặp.</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Đúng: cập nhật một lần. Sai: từ chối. Lặp: idempotent.</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TC-12</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Nhập, xuất và điều chỉnh kho.</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Số lượng và transaction history thay đổi đúng.</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TC-13</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Đánh giá từ đơn chưa giao hoặc không thuộc user.</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 từ chối; chỉ verified purchase hợp lệ.</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TC-14</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Return/refund ở trạng thái không cho phép.</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 từ chối và không tạo hoàn tiền.</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bl>
    <w:p w:rsidR="00C83264" w:rsidRDefault="00C83264">
      <w:pPr>
        <w:ind w:firstLine="0"/>
        <w:rPr>
          <w:sz w:val="24"/>
          <w:szCs w:val="24"/>
        </w:rPr>
      </w:pPr>
    </w:p>
    <w:p w:rsidR="00C83264" w:rsidRDefault="00884D5F">
      <w:pPr>
        <w:pStyle w:val="Heading2"/>
        <w:jc w:val="left"/>
        <w:rPr>
          <w:color w:val="auto"/>
          <w:sz w:val="24"/>
          <w:szCs w:val="24"/>
        </w:rPr>
      </w:pPr>
      <w:bookmarkStart w:id="67" w:name="_Toc237240193"/>
      <w:r>
        <w:rPr>
          <w:rFonts w:eastAsia="Times New Roman"/>
          <w:color w:val="auto"/>
          <w:sz w:val="24"/>
          <w:szCs w:val="24"/>
        </w:rPr>
        <w:lastRenderedPageBreak/>
        <w:t>5.4. Kết quả kiểm thử và build</w:t>
      </w:r>
      <w:bookmarkEnd w:id="67"/>
    </w:p>
    <w:p w:rsidR="00C83264" w:rsidRDefault="00884D5F">
      <w:r>
        <w:rPr>
          <w:noProof/>
          <w:lang w:eastAsia="zh-CN"/>
        </w:rPr>
        <w:drawing>
          <wp:inline distT="0" distB="0" distL="114300" distR="114300" wp14:anchorId="47926C98" wp14:editId="575CD0C5">
            <wp:extent cx="5143500" cy="7658100"/>
            <wp:effectExtent l="0" t="0" r="0" b="0"/>
            <wp:docPr id="1996218532" name="Picture 1996218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18532" name="Picture 1996218532"/>
                    <pic:cNvPicPr>
                      <a:picLocks noChangeAspect="1"/>
                    </pic:cNvPicPr>
                  </pic:nvPicPr>
                  <pic:blipFill>
                    <a:blip r:embed="rId35"/>
                    <a:stretch>
                      <a:fillRect/>
                    </a:stretch>
                  </pic:blipFill>
                  <pic:spPr>
                    <a:xfrm>
                      <a:off x="0" y="0"/>
                      <a:ext cx="5143500" cy="7658100"/>
                    </a:xfrm>
                    <a:prstGeom prst="rect">
                      <a:avLst/>
                    </a:prstGeom>
                  </pic:spPr>
                </pic:pic>
              </a:graphicData>
            </a:graphic>
          </wp:inline>
        </w:drawing>
      </w:r>
    </w:p>
    <w:p w:rsidR="00C83264" w:rsidRDefault="00884D5F">
      <w:pPr>
        <w:jc w:val="center"/>
        <w:rPr>
          <w:b/>
          <w:bCs/>
          <w:sz w:val="24"/>
          <w:szCs w:val="24"/>
        </w:rPr>
      </w:pPr>
      <w:r>
        <w:rPr>
          <w:b/>
          <w:bCs/>
          <w:sz w:val="24"/>
          <w:szCs w:val="24"/>
        </w:rPr>
        <w:t>Hình 5.1. Kiểm thử API danh sách sản phẩm trên Swagger</w:t>
      </w:r>
    </w:p>
    <w:p w:rsidR="00C83264" w:rsidRDefault="00C83264"/>
    <w:p w:rsidR="00C83264" w:rsidRDefault="00884D5F">
      <w:pPr>
        <w:jc w:val="center"/>
      </w:pPr>
      <w:r>
        <w:rPr>
          <w:noProof/>
          <w:lang w:eastAsia="zh-CN"/>
        </w:rPr>
        <w:lastRenderedPageBreak/>
        <w:drawing>
          <wp:inline distT="0" distB="0" distL="114300" distR="114300" wp14:anchorId="1EC1EF55" wp14:editId="11075A96">
            <wp:extent cx="5742305" cy="3230245"/>
            <wp:effectExtent l="0" t="0" r="10795" b="825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36"/>
                    <a:stretch>
                      <a:fillRect/>
                    </a:stretch>
                  </pic:blipFill>
                  <pic:spPr>
                    <a:xfrm>
                      <a:off x="0" y="0"/>
                      <a:ext cx="5742305" cy="3230245"/>
                    </a:xfrm>
                    <a:prstGeom prst="rect">
                      <a:avLst/>
                    </a:prstGeom>
                    <a:noFill/>
                    <a:ln>
                      <a:noFill/>
                    </a:ln>
                  </pic:spPr>
                </pic:pic>
              </a:graphicData>
            </a:graphic>
          </wp:inline>
        </w:drawing>
      </w:r>
    </w:p>
    <w:p w:rsidR="00C83264" w:rsidRDefault="00884D5F">
      <w:pPr>
        <w:jc w:val="center"/>
        <w:rPr>
          <w:b/>
          <w:bCs/>
          <w:sz w:val="24"/>
          <w:szCs w:val="24"/>
        </w:rPr>
      </w:pPr>
      <w:r>
        <w:rPr>
          <w:b/>
          <w:bCs/>
          <w:sz w:val="24"/>
          <w:szCs w:val="24"/>
        </w:rPr>
        <w:t xml:space="preserve">Hình 5.2. </w:t>
      </w:r>
      <w:r>
        <w:rPr>
          <w:rFonts w:eastAsia="SimSun"/>
          <w:b/>
          <w:bCs/>
          <w:sz w:val="24"/>
          <w:szCs w:val="24"/>
        </w:rPr>
        <w:t>Storefront hiển thị kết quả tìm kiếm sản phẩm từ dữ liệu backend</w:t>
      </w:r>
    </w:p>
    <w:p w:rsidR="00C83264" w:rsidRDefault="00C83264"/>
    <w:p w:rsidR="00C83264" w:rsidRDefault="00884D5F">
      <w:pPr>
        <w:jc w:val="center"/>
      </w:pPr>
      <w:r>
        <w:rPr>
          <w:noProof/>
          <w:lang w:eastAsia="zh-CN"/>
        </w:rPr>
        <w:drawing>
          <wp:inline distT="0" distB="0" distL="114300" distR="114300" wp14:anchorId="622AE3A3" wp14:editId="226BD86E">
            <wp:extent cx="5226050" cy="4445635"/>
            <wp:effectExtent l="0" t="0" r="12700" b="12065"/>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37"/>
                    <a:stretch>
                      <a:fillRect/>
                    </a:stretch>
                  </pic:blipFill>
                  <pic:spPr>
                    <a:xfrm>
                      <a:off x="0" y="0"/>
                      <a:ext cx="5226050" cy="4445635"/>
                    </a:xfrm>
                    <a:prstGeom prst="rect">
                      <a:avLst/>
                    </a:prstGeom>
                    <a:noFill/>
                    <a:ln>
                      <a:noFill/>
                    </a:ln>
                  </pic:spPr>
                </pic:pic>
              </a:graphicData>
            </a:graphic>
          </wp:inline>
        </w:drawing>
      </w:r>
    </w:p>
    <w:p w:rsidR="00C83264" w:rsidRDefault="00884D5F">
      <w:pPr>
        <w:spacing w:line="273" w:lineRule="auto"/>
        <w:jc w:val="center"/>
        <w:rPr>
          <w:b/>
          <w:bCs/>
          <w:sz w:val="24"/>
          <w:szCs w:val="24"/>
        </w:rPr>
      </w:pPr>
      <w:r>
        <w:rPr>
          <w:b/>
          <w:bCs/>
          <w:sz w:val="24"/>
          <w:szCs w:val="24"/>
          <w:lang w:eastAsia="zh-CN" w:bidi="ar"/>
        </w:rPr>
        <w:t xml:space="preserve">Hình 5.3. </w:t>
      </w:r>
      <w:r>
        <w:rPr>
          <w:rFonts w:eastAsia="SimSun"/>
          <w:b/>
          <w:bCs/>
          <w:sz w:val="24"/>
          <w:szCs w:val="24"/>
        </w:rPr>
        <w:t>Trang quản trị hiển thị danh sách sản phẩm đồng bộ từ backend</w:t>
      </w:r>
    </w:p>
    <w:p w:rsidR="00C83264" w:rsidRDefault="00C83264">
      <w:pPr>
        <w:ind w:firstLine="0"/>
      </w:pPr>
    </w:p>
    <w:p w:rsidR="00C83264" w:rsidRDefault="00884D5F">
      <w:pPr>
        <w:pStyle w:val="TableCaption"/>
        <w:spacing w:before="60" w:after="60"/>
        <w:rPr>
          <w:rFonts w:cs="Times New Roman"/>
          <w:szCs w:val="24"/>
        </w:rPr>
      </w:pPr>
      <w:r>
        <w:rPr>
          <w:rFonts w:cs="Times New Roman"/>
          <w:szCs w:val="24"/>
        </w:rPr>
        <w:lastRenderedPageBreak/>
        <w:t>BẢNG 5.3. Tổng hợp kết quả kiểm thử và build</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2268"/>
        <w:gridCol w:w="3118"/>
        <w:gridCol w:w="3685"/>
      </w:tblGrid>
      <w:tr w:rsidR="00C83264" w:rsidRPr="00884D5F">
        <w:trPr>
          <w:tblHeader/>
          <w:jc w:val="center"/>
        </w:trPr>
        <w:tc>
          <w:tcPr>
            <w:tcW w:w="226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Hạng mục</w:t>
            </w:r>
          </w:p>
        </w:tc>
        <w:tc>
          <w:tcPr>
            <w:tcW w:w="311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Lệnh chạy</w:t>
            </w:r>
          </w:p>
        </w:tc>
        <w:tc>
          <w:tcPr>
            <w:tcW w:w="368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Kết quả</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 package</w:t>
            </w:r>
          </w:p>
        </w:tc>
        <w:tc>
          <w:tcPr>
            <w:tcW w:w="311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backend\mvnw.cmd package</w:t>
            </w:r>
          </w:p>
        </w:tc>
        <w:tc>
          <w:tcPr>
            <w:tcW w:w="368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 xml:space="preserve">Đạt. Maven package thành công, sinh file build trong </w:t>
            </w:r>
            <w:r w:rsidRPr="00884D5F">
              <w:rPr>
                <w:rStyle w:val="HTMLCode"/>
                <w:rFonts w:ascii="Times New Roman" w:eastAsia="SimSun" w:hAnsi="Times New Roman" w:cs="Times New Roman"/>
                <w:sz w:val="24"/>
                <w:szCs w:val="24"/>
              </w:rPr>
              <w:t>target</w:t>
            </w:r>
            <w:r w:rsidRPr="00884D5F">
              <w:rPr>
                <w:rFonts w:eastAsia="SimSun"/>
                <w:sz w:val="24"/>
                <w:szCs w:val="24"/>
              </w:rPr>
              <w:t>.</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Storefront typecheck/lint/build</w:t>
            </w:r>
          </w:p>
        </w:tc>
        <w:tc>
          <w:tcPr>
            <w:tcW w:w="311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npm run lint &amp;&amp; npm run build</w:t>
            </w:r>
          </w:p>
        </w:tc>
        <w:tc>
          <w:tcPr>
            <w:tcW w:w="368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Đạt. Lint, typecheck và production build hoàn tất.</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Admin typecheck/lint/build</w:t>
            </w:r>
          </w:p>
        </w:tc>
        <w:tc>
          <w:tcPr>
            <w:tcW w:w="3118" w:type="dxa"/>
            <w:tcMar>
              <w:top w:w="80" w:type="dxa"/>
              <w:left w:w="80" w:type="dxa"/>
              <w:bottom w:w="80" w:type="dxa"/>
              <w:right w:w="80" w:type="dxa"/>
            </w:tcMar>
            <w:vAlign w:val="center"/>
          </w:tcPr>
          <w:p w:rsidR="00C83264" w:rsidRPr="00884D5F" w:rsidRDefault="003A6A68">
            <w:pPr>
              <w:spacing w:before="0" w:after="0" w:line="240" w:lineRule="auto"/>
              <w:ind w:firstLine="0"/>
              <w:jc w:val="left"/>
              <w:rPr>
                <w:sz w:val="24"/>
                <w:szCs w:val="24"/>
              </w:rPr>
            </w:pPr>
            <w:r>
              <w:rPr>
                <w:sz w:val="24"/>
                <w:szCs w:val="24"/>
              </w:rPr>
              <w:t>npm run lint &amp;&amp; npm run build</w:t>
            </w:r>
          </w:p>
        </w:tc>
        <w:tc>
          <w:tcPr>
            <w:tcW w:w="368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Đạt. Lint và build hoàn tất.</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Docker Compose</w:t>
            </w:r>
          </w:p>
        </w:tc>
        <w:tc>
          <w:tcPr>
            <w:tcW w:w="3118" w:type="dxa"/>
            <w:tcMar>
              <w:top w:w="80" w:type="dxa"/>
              <w:left w:w="80" w:type="dxa"/>
              <w:bottom w:w="80" w:type="dxa"/>
              <w:right w:w="80" w:type="dxa"/>
            </w:tcMar>
            <w:vAlign w:val="center"/>
          </w:tcPr>
          <w:p w:rsidR="00C83264" w:rsidRPr="00884D5F" w:rsidRDefault="003A6A68">
            <w:pPr>
              <w:spacing w:before="0" w:after="0" w:line="240" w:lineRule="auto"/>
              <w:ind w:firstLine="0"/>
              <w:jc w:val="left"/>
              <w:rPr>
                <w:sz w:val="24"/>
                <w:szCs w:val="24"/>
              </w:rPr>
            </w:pPr>
            <w:r>
              <w:rPr>
                <w:sz w:val="24"/>
                <w:szCs w:val="24"/>
              </w:rPr>
              <w:t>docker compose up --build</w:t>
            </w:r>
          </w:p>
        </w:tc>
        <w:tc>
          <w:tcPr>
            <w:tcW w:w="368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Đạt. Redis và RabbitMQ khởi động thành công; backend/visual search health check OK.</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Kiểm thử thủ công</w:t>
            </w:r>
          </w:p>
        </w:tc>
        <w:tc>
          <w:tcPr>
            <w:tcW w:w="311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Kiểm thử thủ công các luồng chính trên trình duyệt và API.</w:t>
            </w:r>
          </w:p>
        </w:tc>
        <w:tc>
          <w:tcPr>
            <w:tcW w:w="368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Đạt. Đã kiểm thử đăng nhập, tìm kiếm sản phẩm, giỏ hàng, checkout, đặt hàng, thanh toán, quản trị sản phẩm, tồn kho, chatbot và visual search.</w:t>
            </w:r>
          </w:p>
        </w:tc>
      </w:tr>
    </w:tbl>
    <w:p w:rsidR="00C83264" w:rsidRDefault="00C83264">
      <w:pPr>
        <w:ind w:firstLine="0"/>
        <w:rPr>
          <w:sz w:val="24"/>
          <w:szCs w:val="24"/>
        </w:rPr>
      </w:pPr>
    </w:p>
    <w:p w:rsidR="00C83264" w:rsidRDefault="00884D5F">
      <w:pPr>
        <w:ind w:firstLine="0"/>
        <w:jc w:val="left"/>
      </w:pPr>
      <w:r>
        <w:rPr>
          <w:noProof/>
          <w:lang w:eastAsia="zh-CN"/>
        </w:rPr>
        <w:drawing>
          <wp:inline distT="0" distB="0" distL="114300" distR="114300">
            <wp:extent cx="2696210" cy="4658360"/>
            <wp:effectExtent l="0" t="0" r="8890" b="889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38"/>
                    <a:stretch>
                      <a:fillRect/>
                    </a:stretch>
                  </pic:blipFill>
                  <pic:spPr>
                    <a:xfrm>
                      <a:off x="0" y="0"/>
                      <a:ext cx="2696210" cy="4658360"/>
                    </a:xfrm>
                    <a:prstGeom prst="rect">
                      <a:avLst/>
                    </a:prstGeom>
                    <a:noFill/>
                    <a:ln>
                      <a:noFill/>
                    </a:ln>
                  </pic:spPr>
                </pic:pic>
              </a:graphicData>
            </a:graphic>
          </wp:inline>
        </w:drawing>
      </w:r>
      <w:r>
        <w:rPr>
          <w:noProof/>
          <w:lang w:eastAsia="zh-CN"/>
        </w:rPr>
        <w:drawing>
          <wp:inline distT="0" distB="0" distL="114300" distR="114300">
            <wp:extent cx="2733675" cy="4686935"/>
            <wp:effectExtent l="0" t="0" r="9525" b="18415"/>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39"/>
                    <a:stretch>
                      <a:fillRect/>
                    </a:stretch>
                  </pic:blipFill>
                  <pic:spPr>
                    <a:xfrm>
                      <a:off x="0" y="0"/>
                      <a:ext cx="2733675" cy="4686935"/>
                    </a:xfrm>
                    <a:prstGeom prst="rect">
                      <a:avLst/>
                    </a:prstGeom>
                    <a:noFill/>
                    <a:ln>
                      <a:noFill/>
                    </a:ln>
                  </pic:spPr>
                </pic:pic>
              </a:graphicData>
            </a:graphic>
          </wp:inline>
        </w:drawing>
      </w:r>
    </w:p>
    <w:p w:rsidR="00C83264" w:rsidRDefault="00884D5F">
      <w:pPr>
        <w:ind w:firstLine="0"/>
        <w:jc w:val="center"/>
      </w:pPr>
      <w:r>
        <w:rPr>
          <w:b/>
          <w:bCs/>
          <w:sz w:val="24"/>
          <w:szCs w:val="24"/>
        </w:rPr>
        <w:t>Hình 5.4. Build thành công FrontEnd storefront và admin</w:t>
      </w:r>
    </w:p>
    <w:p w:rsidR="00C83264" w:rsidRDefault="00C83264"/>
    <w:p w:rsidR="00C83264" w:rsidRDefault="00C83264">
      <w:pPr>
        <w:jc w:val="center"/>
      </w:pPr>
    </w:p>
    <w:p w:rsidR="00C83264" w:rsidRDefault="00884D5F">
      <w:pPr>
        <w:ind w:firstLine="0"/>
      </w:pPr>
      <w:r>
        <w:rPr>
          <w:noProof/>
          <w:lang w:eastAsia="zh-CN"/>
        </w:rPr>
        <w:drawing>
          <wp:inline distT="0" distB="0" distL="114300" distR="114300">
            <wp:extent cx="5166360" cy="3586480"/>
            <wp:effectExtent l="0" t="0" r="18415" b="5715"/>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40"/>
                    <a:stretch>
                      <a:fillRect/>
                    </a:stretch>
                  </pic:blipFill>
                  <pic:spPr>
                    <a:xfrm>
                      <a:off x="0" y="0"/>
                      <a:ext cx="5166360" cy="3586973"/>
                    </a:xfrm>
                    <a:prstGeom prst="rect">
                      <a:avLst/>
                    </a:prstGeom>
                    <a:noFill/>
                    <a:ln>
                      <a:noFill/>
                    </a:ln>
                  </pic:spPr>
                </pic:pic>
              </a:graphicData>
            </a:graphic>
          </wp:inline>
        </w:drawing>
      </w:r>
    </w:p>
    <w:p w:rsidR="00C83264" w:rsidRDefault="00884D5F">
      <w:pPr>
        <w:ind w:firstLine="0"/>
        <w:jc w:val="center"/>
      </w:pPr>
      <w:r>
        <w:rPr>
          <w:b/>
          <w:bCs/>
          <w:sz w:val="24"/>
          <w:szCs w:val="24"/>
        </w:rPr>
        <w:t>Hình 5.5. Kết quả của luồng Lấy tất cả sản phẩm</w:t>
      </w:r>
    </w:p>
    <w:p w:rsidR="00C83264" w:rsidRDefault="00C83264">
      <w:pPr>
        <w:ind w:firstLine="0"/>
      </w:pPr>
    </w:p>
    <w:p w:rsidR="00C83264" w:rsidRDefault="00884D5F">
      <w:pPr>
        <w:pStyle w:val="Heading2"/>
        <w:jc w:val="left"/>
        <w:rPr>
          <w:color w:val="auto"/>
          <w:sz w:val="24"/>
          <w:szCs w:val="24"/>
        </w:rPr>
      </w:pPr>
      <w:bookmarkStart w:id="68" w:name="_Toc237240194"/>
      <w:r>
        <w:rPr>
          <w:rFonts w:eastAsia="Times New Roman"/>
          <w:color w:val="auto"/>
          <w:sz w:val="24"/>
          <w:szCs w:val="24"/>
        </w:rPr>
        <w:t>5.5. Đánh giá kết quả</w:t>
      </w:r>
      <w:bookmarkEnd w:id="68"/>
    </w:p>
    <w:p w:rsidR="00C83264" w:rsidRDefault="00884D5F">
      <w:pPr>
        <w:pStyle w:val="Heading3"/>
        <w:jc w:val="left"/>
        <w:rPr>
          <w:color w:val="auto"/>
          <w:sz w:val="24"/>
          <w:szCs w:val="24"/>
        </w:rPr>
      </w:pPr>
      <w:bookmarkStart w:id="69" w:name="_Toc237240195"/>
      <w:r>
        <w:rPr>
          <w:rFonts w:eastAsia="Times New Roman"/>
          <w:color w:val="auto"/>
          <w:sz w:val="24"/>
          <w:szCs w:val="24"/>
        </w:rPr>
        <w:t>5.5.1. Kết quả đạt được</w:t>
      </w:r>
      <w:bookmarkEnd w:id="69"/>
    </w:p>
    <w:p w:rsidR="003A6A68" w:rsidRDefault="003A6A68" w:rsidP="00870673">
      <w:pPr>
        <w:rPr>
          <w:sz w:val="24"/>
          <w:szCs w:val="24"/>
        </w:rPr>
      </w:pPr>
      <w:r>
        <w:rPr>
          <w:sz w:val="24"/>
          <w:szCs w:val="24"/>
        </w:rPr>
        <w:t>Hệ thống đã hoàn thiện các lớp ứng dụng chính gồm storefront, trang quản trị, backend và các dịch vụ AI hỗ trợ. Backend được chia theo module nghiệp vụ; cơ sở dữ liệu bao phủ tài khoản, catalog, bán hàng, thanh toán, kho và vận hành. Luồng mua hàng được triển khai từ tìm kiếm sản phẩm, lựa chọn biến thể, giỏ hàng, checkout đến tạo đơn và thanh toán.</w:t>
      </w:r>
    </w:p>
    <w:p w:rsidR="003A6A68" w:rsidRDefault="003A6A68" w:rsidP="00870673">
      <w:pPr>
        <w:pStyle w:val="Heading3"/>
        <w:rPr>
          <w:rFonts w:eastAsia="Times New Roman"/>
          <w:b w:val="0"/>
          <w:bCs w:val="0"/>
          <w:color w:val="auto"/>
        </w:rPr>
      </w:pPr>
      <w:bookmarkStart w:id="70" w:name="_Toc237240196"/>
      <w:r>
        <w:rPr>
          <w:rFonts w:eastAsia="Times New Roman"/>
          <w:b w:val="0"/>
          <w:bCs w:val="0"/>
          <w:color w:val="auto"/>
        </w:rPr>
        <w:t>Hệ thống áp dụng JWT, refresh token, RBAC, transaction, Flyway migration và Docker. Chatbot khách hàng và tìm kiếm hình ảnh được tách thành dịch vụ Python; RabbitMQ hỗ trợ cập nhật chỉ mục ảnh bất đồng bộ. Các chức năng quản trị, kho và báo cáo sử dụng chung dữ liệu nghiệp vụ từ backend.</w:t>
      </w:r>
      <w:bookmarkEnd w:id="70"/>
    </w:p>
    <w:p w:rsidR="00C83264" w:rsidRDefault="00884D5F" w:rsidP="003A6A68">
      <w:r>
        <w:t>5.5.2. Hạn chế</w:t>
      </w:r>
    </w:p>
    <w:p w:rsidR="003A6A68" w:rsidRDefault="003A6A68">
      <w:pPr>
        <w:pStyle w:val="ListBullet"/>
        <w:rPr>
          <w:sz w:val="24"/>
          <w:szCs w:val="24"/>
        </w:rPr>
      </w:pPr>
      <w:r>
        <w:rPr>
          <w:sz w:val="24"/>
          <w:szCs w:val="24"/>
        </w:rPr>
        <w:t>Thanh toán VNPay được triển khai ở môi trường sandbox nên chưa bao gồm quy trình đối soát và vận hành giao dịch thật.</w:t>
      </w:r>
    </w:p>
    <w:p w:rsidR="003A6A68" w:rsidRDefault="003A6A68">
      <w:pPr>
        <w:pStyle w:val="ListBullet"/>
      </w:pPr>
      <w:r>
        <w:t>Cloudinary, SMTP, Google OAuth và nhà cung cấp mô hình AI phụ thuộc thông tin cấu hình của môi trường triển khai.</w:t>
      </w:r>
    </w:p>
    <w:p w:rsidR="003A6A68" w:rsidRDefault="003A6A68">
      <w:pPr>
        <w:pStyle w:val="ListBullet"/>
      </w:pPr>
      <w:r>
        <w:t>Một số tích hợp ngoài có cơ chế fallback để bảo đảm hệ thống vẫn hoạt động trong môi trường local; dữ liệu trình diễn được phân biệt với dữ liệu trả về từ backend.</w:t>
      </w:r>
    </w:p>
    <w:p w:rsidR="003A6A68" w:rsidRDefault="003A6A68">
      <w:pPr>
        <w:pStyle w:val="ListBullet"/>
      </w:pPr>
      <w:r>
        <w:lastRenderedPageBreak/>
        <w:t>Chatbot đã hỗ trợ tìm kiếm và đề xuất sản phẩm, tư vấn kích cỡ, tra cứu đơn hàng và một số thao tác có xác nhận. Chất lượng câu trả lời còn phụ thuộc mô hình, dữ liệu catalog và cách diễn đạt của người dùng.</w:t>
      </w:r>
    </w:p>
    <w:p w:rsidR="003A6A68" w:rsidRDefault="003A6A68" w:rsidP="00884D5F">
      <w:pPr>
        <w:pStyle w:val="ListBullet"/>
      </w:pPr>
      <w:r>
        <w:t>Tìm kiếm hình ảnh đã hỗ trợ embedding, lập chỉ mục bất đồng bộ và truy vấn độ tương đồng. Độ chính xác của kết quả phụ thuộc chất lượng ảnh catalog, ảnh truy vấn và nhà cung cấp embedding.</w:t>
      </w:r>
    </w:p>
    <w:p w:rsidR="003A6A68" w:rsidRDefault="003A6A68">
      <w:pPr>
        <w:pStyle w:val="ListBullet"/>
      </w:pPr>
      <w:r>
        <w:t>Hệ thống chưa triển khai production và chưa thực hiện kiểm thử tải, giám sát tập trung, sao lưu tự động hoặc kiểm thử E2E trình duyệt trên quy mô lớn.</w:t>
      </w:r>
    </w:p>
    <w:p w:rsidR="003A6A68" w:rsidRDefault="003A6A68">
      <w:pPr>
        <w:pStyle w:val="Heading3"/>
        <w:jc w:val="left"/>
        <w:rPr>
          <w:rFonts w:eastAsia="Times New Roman"/>
          <w:b w:val="0"/>
          <w:bCs w:val="0"/>
          <w:color w:val="auto"/>
        </w:rPr>
      </w:pPr>
      <w:bookmarkStart w:id="71" w:name="_Toc237240197"/>
      <w:r>
        <w:rPr>
          <w:rFonts w:eastAsia="Times New Roman"/>
          <w:b w:val="0"/>
          <w:bCs w:val="0"/>
          <w:color w:val="auto"/>
        </w:rPr>
        <w:t>Phạm vi đánh giá tập trung vào tính đúng đắn của chức năng và khả năng tích hợp; các chỉ số hiệu năng production chưa được xem là kết quả của đề tài.</w:t>
      </w:r>
      <w:bookmarkEnd w:id="71"/>
    </w:p>
    <w:p w:rsidR="00C83264" w:rsidRDefault="00884D5F" w:rsidP="003A6A68">
      <w:pPr>
        <w:pStyle w:val="ListBullet"/>
      </w:pPr>
      <w:r>
        <w:t>5.5.3. Hướng cải tiến</w:t>
      </w:r>
    </w:p>
    <w:p w:rsidR="003A6A68" w:rsidRDefault="003A6A68">
      <w:pPr>
        <w:rPr>
          <w:sz w:val="24"/>
          <w:szCs w:val="24"/>
        </w:rPr>
      </w:pPr>
      <w:r>
        <w:rPr>
          <w:sz w:val="24"/>
          <w:szCs w:val="24"/>
        </w:rPr>
        <w:t>Hướng phát triển tiếp theo là bổ sung kiểm thử E2E cho đăng nhập, checkout, callback thanh toán và quản lý đơn hàng; đồng thời thực hiện kiểm thử tải cho catalog và luồng đặt hàng, bổ sung log, metric và cảnh báo vận hành.</w:t>
      </w:r>
    </w:p>
    <w:p w:rsidR="00884D5F" w:rsidRDefault="00884D5F" w:rsidP="003A6A68">
      <w:r>
        <w:t>Đối với các chức năng AI, hướng tiếp theo là xây dựng tập đánh giá tiếng Việt cho chatbot và tập ảnh chuẩn cho visual search; theo dõi độ chính xác, độ trễ, chi phí, độ phủ chỉ mục và dữ liệu lỗi theo thời gian.</w:t>
      </w:r>
    </w:p>
    <w:p w:rsidR="003A6A68" w:rsidRDefault="003A6A68">
      <w:pPr>
        <w:pStyle w:val="Heading2"/>
        <w:rPr>
          <w:rFonts w:eastAsia="Times New Roman"/>
          <w:b w:val="0"/>
          <w:bCs w:val="0"/>
          <w:color w:val="auto"/>
          <w:szCs w:val="22"/>
        </w:rPr>
      </w:pPr>
      <w:bookmarkStart w:id="72" w:name="_Toc237240198"/>
      <w:r>
        <w:rPr>
          <w:rFonts w:eastAsia="Times New Roman"/>
          <w:b w:val="0"/>
          <w:bCs w:val="0"/>
          <w:color w:val="auto"/>
          <w:szCs w:val="22"/>
        </w:rPr>
        <w:t>Khi triển khai production, hệ thống cần sử dụng HTTPS, quản lý secret tập trung, cấu hình domain callback, sao lưu cơ sở dữ liệu, CI/CD và quy trình rollback. Các dịch vụ ngoài cần timeout, retry có kiểm soát và cơ chế cô lập lỗi.</w:t>
      </w:r>
      <w:bookmarkEnd w:id="72"/>
    </w:p>
    <w:p w:rsidR="00C83264" w:rsidRDefault="00884D5F" w:rsidP="003A6A68">
      <w:r>
        <w:t>5.6. Kiểm thử chatbot-service</w:t>
      </w:r>
    </w:p>
    <w:p w:rsidR="00C83264" w:rsidRDefault="00C83264"/>
    <w:p w:rsidR="00C83264" w:rsidRDefault="00C83264"/>
    <w:p w:rsidR="003A6A68" w:rsidRDefault="003A6A68">
      <w:pPr>
        <w:rPr>
          <w:sz w:val="24"/>
          <w:szCs w:val="24"/>
        </w:rPr>
      </w:pPr>
      <w:r>
        <w:rPr>
          <w:sz w:val="24"/>
          <w:szCs w:val="24"/>
        </w:rPr>
        <w:t>Bộ kiểm thử chatbot-service bao phủ định tuyến ý định, phân tích truy vấn, mở rộng từ đồng nghĩa, hợp nhất và xếp hạng kết quả, kiểm tra dữ liệu trả về, quản lý phiên, xác thực JWT, lựa chọn công cụ, tìm kiếm sản phẩm, tư vấn kích cỡ và thao tác với giỏ hàng hoặc đơn hàng.</w:t>
      </w:r>
    </w:p>
    <w:p w:rsidR="003A6A68" w:rsidRDefault="003A6A68">
      <w:r>
        <w:t>Kết quả chạy bộ unit test của chatbot-service đạt 200 ca kiểm thử. Các ca kiểm thử xác minh cả luồng xử lý thông thường, trường hợp thiếu dữ liệu, lỗi backend, timeout, xác nhận hành động và giới hạn truy cập.</w:t>
      </w:r>
    </w:p>
    <w:p w:rsidR="003A6A68" w:rsidRDefault="003A6A68" w:rsidP="00884D5F">
      <w:pPr>
        <w:pStyle w:val="Heading2"/>
        <w:jc w:val="left"/>
        <w:rPr>
          <w:rFonts w:eastAsia="Times New Roman"/>
          <w:b w:val="0"/>
          <w:bCs w:val="0"/>
          <w:color w:val="auto"/>
          <w:szCs w:val="22"/>
        </w:rPr>
      </w:pPr>
      <w:bookmarkStart w:id="73" w:name="_Toc237240199"/>
      <w:r>
        <w:rPr>
          <w:rFonts w:eastAsia="Times New Roman"/>
          <w:b w:val="0"/>
          <w:bCs w:val="0"/>
          <w:color w:val="auto"/>
          <w:szCs w:val="22"/>
        </w:rPr>
        <w:t>Ngoài unit test, chatbot được đánh giá theo khả năng xác định đúng ý định, lựa chọn đúng công cụ, trả lời dựa trên dữ liệu, yêu cầu làm rõ khi thiếu thông tin và chỉ thực hiện hành động ghi sau khi người dùng xác nhận.</w:t>
      </w:r>
      <w:bookmarkEnd w:id="73"/>
    </w:p>
    <w:p w:rsidR="00884D5F" w:rsidRDefault="00884D5F" w:rsidP="003A6A68">
      <w:r>
        <w:t>5.7. Kiểm thử visual-search-service</w:t>
      </w:r>
    </w:p>
    <w:p w:rsidR="00884D5F" w:rsidRDefault="00884D5F" w:rsidP="00884D5F">
      <w:r>
        <w:lastRenderedPageBreak/>
        <w:t>Mã nguồn visual-search-service có các nhóm kiểm thử cho API tìm kiếm, kiểm tra ảnh đầu vào, provider embedding, truy vấn vector, repository, job lập chỉ mục, consumer RabbitMQ, retry, readiness và API quản trị. Các bài kiểm thử sử dụng fake provider để kết quả có thể tái lập, đồng thời mô phỏng lỗi tải ảnh, sai số chiều vector, model không hoạt động, thông điệp không hợp lệ và provider tạm thời không sẵn sàng.</w:t>
      </w:r>
    </w:p>
    <w:p w:rsidR="003A6A68" w:rsidRDefault="003A6A68">
      <w:pPr>
        <w:pStyle w:val="Heading2"/>
        <w:rPr>
          <w:rFonts w:eastAsia="Times New Roman"/>
          <w:b w:val="0"/>
          <w:bCs w:val="0"/>
          <w:color w:val="auto"/>
          <w:szCs w:val="22"/>
        </w:rPr>
      </w:pPr>
      <w:bookmarkStart w:id="74" w:name="_Toc237240200"/>
      <w:r>
        <w:rPr>
          <w:rFonts w:eastAsia="Times New Roman"/>
          <w:b w:val="0"/>
          <w:bCs w:val="0"/>
          <w:color w:val="auto"/>
          <w:szCs w:val="22"/>
        </w:rPr>
        <w:t>Visual-search-service được đánh giá qua tính đúng đắn của API, xử lý ảnh đầu vào, tạo embedding, truy vấn vector, consumer RabbitMQ, retry và readiness. Các tiêu chí vận hành gồm độ phủ chỉ mục, tỷ lệ job thành công, thời gian tìm kiếm và khả năng xử lý an toàn khi provider hoặc RabbitMQ gặp lỗi.</w:t>
      </w:r>
      <w:bookmarkEnd w:id="74"/>
    </w:p>
    <w:p w:rsidR="00C83264" w:rsidRDefault="00884D5F" w:rsidP="003A6A68">
      <w:r>
        <w:t>5.8. Đánh giá tích hợp, bảo mật và hiệu năng</w:t>
      </w:r>
    </w:p>
    <w:p w:rsidR="00C83264" w:rsidRDefault="00884D5F">
      <w:pPr>
        <w:pStyle w:val="Heading3"/>
        <w:rPr>
          <w:color w:val="auto"/>
          <w:sz w:val="24"/>
          <w:szCs w:val="24"/>
        </w:rPr>
      </w:pPr>
      <w:bookmarkStart w:id="75" w:name="_Toc237240201"/>
      <w:r>
        <w:rPr>
          <w:color w:val="auto"/>
          <w:sz w:val="24"/>
          <w:szCs w:val="24"/>
        </w:rPr>
        <w:t>5.8.1. Kết quả backend lõi</w:t>
      </w:r>
      <w:bookmarkEnd w:id="75"/>
    </w:p>
    <w:p w:rsidR="003A6A68" w:rsidRDefault="003A6A68">
      <w:pPr>
        <w:pStyle w:val="Heading3"/>
        <w:rPr>
          <w:rFonts w:eastAsia="Times New Roman"/>
          <w:b w:val="0"/>
          <w:bCs w:val="0"/>
          <w:color w:val="auto"/>
          <w:sz w:val="24"/>
          <w:szCs w:val="24"/>
        </w:rPr>
      </w:pPr>
      <w:bookmarkStart w:id="76" w:name="_Toc237240202"/>
      <w:r>
        <w:rPr>
          <w:rFonts w:eastAsia="Times New Roman"/>
          <w:b w:val="0"/>
          <w:bCs w:val="0"/>
          <w:color w:val="auto"/>
          <w:sz w:val="24"/>
          <w:szCs w:val="24"/>
        </w:rPr>
        <w:t>Backend được kiểm tra ở các nhóm xác thực, giỏ hàng, catalog, đơn hàng, thanh toán, kho, vận chuyển, đổi trả, đánh giá, thông báo và phân quyền. Các kiểm thử tích hợp phụ thuộc cơ sở dữ liệu được chạy với profile và dữ liệu kiểm thử riêng để tách biệt khỏi môi trường phát triển.</w:t>
      </w:r>
      <w:bookmarkEnd w:id="76"/>
    </w:p>
    <w:p w:rsidR="00C83264" w:rsidRDefault="00884D5F" w:rsidP="003A6A68">
      <w:r>
        <w:t>5.8.2. Kiểm thử liên dịch vụ</w:t>
      </w:r>
    </w:p>
    <w:p w:rsidR="003A6A68" w:rsidRDefault="003A6A68" w:rsidP="00870673">
      <w:pPr>
        <w:pStyle w:val="Heading3"/>
        <w:rPr>
          <w:rFonts w:eastAsia="Times New Roman"/>
          <w:b w:val="0"/>
          <w:bCs w:val="0"/>
          <w:color w:val="auto"/>
        </w:rPr>
      </w:pPr>
      <w:bookmarkStart w:id="77" w:name="_Toc237240203"/>
      <w:r>
        <w:rPr>
          <w:rFonts w:eastAsia="Times New Roman"/>
          <w:b w:val="0"/>
          <w:bCs w:val="0"/>
          <w:color w:val="auto"/>
        </w:rPr>
        <w:t>Kiểm thử liên dịch vụ bao phủ kết nối storefront và trang quản trị với backend, chatbot với backend/Redis/LLM, visual-search-service với backend/PostgreSQL/RabbitMQ/provider embedding và callback VNPay với backend. Các trường hợp lỗi gồm timeout, token hết hạn, từ chối quyền, API trả rỗng, thông điệp lặp và provider không sẵn sàng.</w:t>
      </w:r>
      <w:bookmarkEnd w:id="77"/>
    </w:p>
    <w:p w:rsidR="00C83264" w:rsidRDefault="00884D5F" w:rsidP="003A6A68">
      <w:r>
        <w:t>5.8.3. Bảo mật và chất lượng vận hành</w:t>
      </w:r>
    </w:p>
    <w:p w:rsidR="003A6A68" w:rsidRDefault="003A6A68">
      <w:pPr>
        <w:rPr>
          <w:sz w:val="24"/>
          <w:szCs w:val="24"/>
        </w:rPr>
      </w:pPr>
      <w:r>
        <w:rPr>
          <w:sz w:val="24"/>
          <w:szCs w:val="24"/>
        </w:rPr>
        <w:t>Kiểm thử bảo mật xác minh RBAC, chữ ký và thời hạn JWT, che secret trong log, không truyền access token vào LLM, xác nhận hành động ghi, token nội bộ của visual search và chữ ký callback VNPay. Đánh giá hiệu năng tập trung vào độ trễ, timeout, cache và thời gian lập chỉ mục trong môi trường local.</w:t>
      </w:r>
    </w:p>
    <w:p w:rsidR="003A6A68" w:rsidRDefault="003A6A68" w:rsidP="00884D5F">
      <w:r>
        <w:t>Kết quả kiểm thử cho thấy các chức năng cốt lõi và các điểm tích hợp chính đáp ứng yêu cầu của đề tài trong môi trường local. Những giới hạn liên quan đến production, kiểm thử tải và chất lượng mô hình được trình bày tại mục 5.5.2 và là cơ sở cho hướng phát triển tiếp theo.</w:t>
      </w:r>
    </w:p>
    <w:p w:rsidR="00C83264" w:rsidRDefault="00C83264" w:rsidP="003A6A68">
      <w:pPr>
        <w:sectPr w:rsidR="00C83264" w:rsidSect="00884D5F">
          <w:headerReference w:type="default" r:id="rId41"/>
          <w:footerReference w:type="default" r:id="rId42"/>
          <w:pgSz w:w="11906" w:h="16838"/>
          <w:pgMar w:top="1134" w:right="1134" w:bottom="1134" w:left="1701" w:header="567" w:footer="567" w:gutter="0"/>
          <w:cols w:space="720"/>
          <w:docGrid w:linePitch="360"/>
        </w:sectPr>
      </w:pPr>
    </w:p>
    <w:p w:rsidR="003A6A68" w:rsidRDefault="003A6A68" w:rsidP="003A6A68">
      <w:pPr>
        <w:pStyle w:val="Heading1"/>
        <w:jc w:val="center"/>
      </w:pPr>
      <w:r>
        <w:lastRenderedPageBreak/>
        <w:br w:type="page"/>
      </w:r>
      <w:bookmarkStart w:id="78" w:name="_Toc237240204"/>
      <w:r>
        <w:lastRenderedPageBreak/>
        <w:t>KẾT LUẬN VÀ KIẾN NGHỊ</w:t>
      </w:r>
      <w:bookmarkEnd w:id="78"/>
    </w:p>
    <w:p w:rsidR="003A6A68" w:rsidRDefault="003A6A68" w:rsidP="003A6A68">
      <w:pPr>
        <w:pStyle w:val="Heading2"/>
      </w:pPr>
      <w:bookmarkStart w:id="79" w:name="_Toc237240205"/>
      <w:r>
        <w:t>Kết quả đạt được</w:t>
      </w:r>
      <w:bookmarkEnd w:id="79"/>
    </w:p>
    <w:p w:rsidR="003A6A68" w:rsidRDefault="003A6A68" w:rsidP="003A6A68">
      <w:r>
        <w:t>Đề tài đã xây dựng website kinh doanh trang phục thể thao thông minh tích hợp AI với hai nhóm giao diện dành cho khách hàng và quản trị. Hệ thống hỗ trợ quản lý tài khoản, sản phẩm và biến thể, tìm kiếm, giỏ hàng, đặt hàng, thanh toán VNPay sandbox, xử lý đơn hàng, nhập xuất kho, quản trị người dùng và báo cáo bán hàng theo thời gian, khách hàng và mặt hàng.</w:t>
      </w:r>
    </w:p>
    <w:p w:rsidR="003A6A68" w:rsidRDefault="003A6A68" w:rsidP="003A6A68">
      <w:r>
        <w:t>Các chức năng AI gồm tìm kiếm theo ngữ nghĩa, tìm kiếm bằng hình ảnh và chatbot hỗ trợ khách hàng. Backend Spring Boot đảm nhiệm quy tắc nghiệp vụ và bảo mật; PostgreSQL lưu dữ liệu quan hệ và vector; RabbitMQ truyền sự kiện catalog; các dịch vụ Python xử lý hội thoại và embedding hình ảnh. Kiến trúc này bảo đảm dữ liệu giao dịch được quản lý tập trung đồng thời cho phép mở rộng các thành phần AI độc lập.</w:t>
      </w:r>
    </w:p>
    <w:p w:rsidR="003A6A68" w:rsidRDefault="003A6A68" w:rsidP="003A6A68">
      <w:pPr>
        <w:pStyle w:val="Heading2"/>
      </w:pPr>
      <w:bookmarkStart w:id="80" w:name="_Toc237240206"/>
      <w:r>
        <w:t>Kiến nghị và hướng phát triển</w:t>
      </w:r>
      <w:bookmarkEnd w:id="80"/>
    </w:p>
    <w:p w:rsidR="003A6A68" w:rsidRDefault="003A6A68" w:rsidP="003A6A68">
      <w:r>
        <w:t>Trong giai đoạn tiếp theo, hệ thống có thể được triển khai trên môi trường production với HTTPS, quản lý secret, sao lưu dữ liệu, giám sát và CI/CD. Nhóm cũng có thể mở rộng kiểm thử E2E, kiểm thử tải, xây dựng tập đánh giá tiếng Việt cho chatbot và tập ảnh chuẩn cho tìm kiếm hình ảnh để đo độ chính xác, độ trễ và chi phí vận hành.</w:t>
      </w:r>
    </w:p>
    <w:p w:rsidR="00C83264" w:rsidRDefault="00884D5F">
      <w:pPr>
        <w:pStyle w:val="Heading1"/>
        <w:jc w:val="center"/>
        <w:rPr>
          <w:color w:val="auto"/>
          <w:sz w:val="26"/>
          <w:szCs w:val="26"/>
        </w:rPr>
      </w:pPr>
      <w:bookmarkStart w:id="81" w:name="_Toc237240207"/>
      <w:r>
        <w:rPr>
          <w:rFonts w:eastAsia="Times New Roman"/>
          <w:color w:val="auto"/>
          <w:sz w:val="26"/>
          <w:szCs w:val="26"/>
        </w:rPr>
        <w:t>TÀI LIỆU THAM KHẢO</w:t>
      </w:r>
      <w:bookmarkEnd w:id="81"/>
    </w:p>
    <w:p w:rsidR="00C83264" w:rsidRDefault="00884D5F">
      <w:pPr>
        <w:ind w:left="454" w:hanging="454"/>
        <w:rPr>
          <w:sz w:val="24"/>
          <w:szCs w:val="24"/>
        </w:rPr>
      </w:pPr>
      <w:r>
        <w:rPr>
          <w:sz w:val="24"/>
          <w:szCs w:val="24"/>
        </w:rPr>
        <w:t>[1] Học viện Công nghệ Bưu chính Viễn thông, Khoa Công nghệ thông tin 2, “Quy định về việc nộp báo cáo thực tập tốt nghiệp lớp đại học chính quy năm 2026”, ngày 29/06/2026.</w:t>
      </w:r>
    </w:p>
    <w:p w:rsidR="00C83264" w:rsidRDefault="00884D5F">
      <w:pPr>
        <w:ind w:left="454" w:hanging="454"/>
        <w:rPr>
          <w:sz w:val="24"/>
          <w:szCs w:val="24"/>
        </w:rPr>
      </w:pPr>
      <w:r>
        <w:rPr>
          <w:sz w:val="24"/>
          <w:szCs w:val="24"/>
        </w:rPr>
        <w:t xml:space="preserve">[2] Oracle (2023), “Java Platform, Standard Edition 21 Documentation”, https://docs.oracle.com/en/java/javase/21/. </w:t>
      </w:r>
    </w:p>
    <w:p w:rsidR="00C83264" w:rsidRDefault="00884D5F">
      <w:pPr>
        <w:ind w:left="454" w:hanging="454"/>
        <w:rPr>
          <w:sz w:val="24"/>
          <w:szCs w:val="24"/>
        </w:rPr>
      </w:pPr>
      <w:r>
        <w:rPr>
          <w:sz w:val="24"/>
          <w:szCs w:val="24"/>
        </w:rPr>
        <w:t>[3] Spring (2025), “Spring Boot Reference Documentation”, https://docs.spring.io/spring-boot/.</w:t>
      </w:r>
    </w:p>
    <w:p w:rsidR="00C83264" w:rsidRDefault="00884D5F">
      <w:pPr>
        <w:ind w:left="454" w:hanging="454"/>
        <w:rPr>
          <w:sz w:val="24"/>
          <w:szCs w:val="24"/>
        </w:rPr>
      </w:pPr>
      <w:r>
        <w:rPr>
          <w:sz w:val="24"/>
          <w:szCs w:val="24"/>
        </w:rPr>
        <w:t>[4] Spring (2025), “Spring Security Reference”, https://docs.spring.io/spring-security/reference/.</w:t>
      </w:r>
    </w:p>
    <w:p w:rsidR="00C83264" w:rsidRDefault="00884D5F">
      <w:pPr>
        <w:ind w:left="454" w:hanging="454"/>
        <w:rPr>
          <w:sz w:val="24"/>
          <w:szCs w:val="24"/>
        </w:rPr>
      </w:pPr>
      <w:r>
        <w:rPr>
          <w:sz w:val="24"/>
          <w:szCs w:val="24"/>
        </w:rPr>
        <w:t>[5] Spring (2025), “Spring Data JPA Reference”, https://docs.spring.io/spring-data/jpa/reference/.</w:t>
      </w:r>
    </w:p>
    <w:p w:rsidR="00C83264" w:rsidRDefault="00884D5F">
      <w:pPr>
        <w:ind w:left="454" w:hanging="454"/>
        <w:rPr>
          <w:sz w:val="24"/>
          <w:szCs w:val="24"/>
        </w:rPr>
      </w:pPr>
      <w:r>
        <w:rPr>
          <w:sz w:val="24"/>
          <w:szCs w:val="24"/>
        </w:rPr>
        <w:t xml:space="preserve">[6] Redgate (2024), “Flyway Documentation”, https://documentation.red-gate.com/flyway. </w:t>
      </w:r>
    </w:p>
    <w:p w:rsidR="00C83264" w:rsidRDefault="00884D5F">
      <w:pPr>
        <w:ind w:left="454" w:hanging="454"/>
        <w:rPr>
          <w:sz w:val="24"/>
          <w:szCs w:val="24"/>
        </w:rPr>
      </w:pPr>
      <w:r>
        <w:rPr>
          <w:sz w:val="24"/>
          <w:szCs w:val="24"/>
        </w:rPr>
        <w:t>[7] PostgreSQL Global Development Group (2024), “PostgreSQL Documentation”, https://www.postgresql.org/docs/.</w:t>
      </w:r>
    </w:p>
    <w:p w:rsidR="00C83264" w:rsidRDefault="00884D5F">
      <w:pPr>
        <w:ind w:left="454" w:hanging="454"/>
        <w:rPr>
          <w:sz w:val="24"/>
          <w:szCs w:val="24"/>
        </w:rPr>
      </w:pPr>
      <w:r>
        <w:rPr>
          <w:sz w:val="24"/>
          <w:szCs w:val="24"/>
        </w:rPr>
        <w:t>[8] Redis Ltd. (2025), “Redis Documentation”, https://redis.io/docs/.</w:t>
      </w:r>
    </w:p>
    <w:p w:rsidR="00C83264" w:rsidRDefault="00884D5F">
      <w:pPr>
        <w:ind w:left="454" w:hanging="454"/>
        <w:rPr>
          <w:sz w:val="24"/>
          <w:szCs w:val="24"/>
        </w:rPr>
      </w:pPr>
      <w:r>
        <w:rPr>
          <w:sz w:val="24"/>
          <w:szCs w:val="24"/>
        </w:rPr>
        <w:t xml:space="preserve">[9] Vercel (2024), “Next.js Documentation”, https://nextjs.org/docs. </w:t>
      </w:r>
    </w:p>
    <w:p w:rsidR="00C83264" w:rsidRDefault="00884D5F">
      <w:pPr>
        <w:ind w:left="454" w:hanging="454"/>
        <w:rPr>
          <w:sz w:val="24"/>
          <w:szCs w:val="24"/>
        </w:rPr>
      </w:pPr>
      <w:r>
        <w:rPr>
          <w:sz w:val="24"/>
          <w:szCs w:val="24"/>
        </w:rPr>
        <w:lastRenderedPageBreak/>
        <w:t xml:space="preserve">[10] Meta Platforms (2025), “React Documentation”, https://react.dev/. </w:t>
      </w:r>
    </w:p>
    <w:p w:rsidR="00C83264" w:rsidRDefault="00884D5F">
      <w:pPr>
        <w:ind w:left="454" w:hanging="454"/>
        <w:rPr>
          <w:sz w:val="24"/>
          <w:szCs w:val="24"/>
        </w:rPr>
      </w:pPr>
      <w:r>
        <w:rPr>
          <w:sz w:val="24"/>
          <w:szCs w:val="24"/>
        </w:rPr>
        <w:t xml:space="preserve">[11] Microsoft (2024), “TypeScript Documentation”, https://www.typescriptlang.org/docs/. </w:t>
      </w:r>
    </w:p>
    <w:p w:rsidR="00C83264" w:rsidRDefault="00884D5F">
      <w:pPr>
        <w:ind w:left="454" w:hanging="454"/>
        <w:rPr>
          <w:sz w:val="24"/>
          <w:szCs w:val="24"/>
        </w:rPr>
      </w:pPr>
      <w:r>
        <w:rPr>
          <w:sz w:val="24"/>
          <w:szCs w:val="24"/>
        </w:rPr>
        <w:t xml:space="preserve">[12] </w:t>
      </w:r>
      <w:r w:rsidR="003A6A68">
        <w:rPr>
          <w:sz w:val="24"/>
          <w:szCs w:val="24"/>
        </w:rPr>
        <w:t>Docker (2024)</w:t>
      </w:r>
      <w:r>
        <w:rPr>
          <w:sz w:val="24"/>
          <w:szCs w:val="24"/>
        </w:rPr>
        <w:t xml:space="preserve">, “Docker Documentation”, https://docs.docker.com/. </w:t>
      </w:r>
    </w:p>
    <w:p w:rsidR="00C83264" w:rsidRDefault="00884D5F" w:rsidP="005546AF">
      <w:pPr>
        <w:ind w:left="454" w:hanging="454"/>
      </w:pPr>
      <w:r>
        <w:rPr>
          <w:sz w:val="24"/>
          <w:szCs w:val="24"/>
        </w:rPr>
        <w:t>[13] VNPay, “Tài liệu tích hợp cổng thanh toán VNPAY”, https://sandbox.vnpayment.vn/apis/docs/huong-dan-tich-hop/, truy cập ngày 10/08/2026.</w:t>
      </w:r>
      <w:r w:rsidR="005546AF">
        <w:t xml:space="preserve"> </w:t>
      </w:r>
    </w:p>
    <w:sectPr w:rsidR="00C83264" w:rsidSect="00884D5F">
      <w:headerReference w:type="default" r:id="rId43"/>
      <w:footerReference w:type="default" r:id="rId44"/>
      <w:pgSz w:w="11906" w:h="16838"/>
      <w:pgMar w:top="1134" w:right="1134" w:bottom="1134" w:left="1701" w:header="56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83264" w:rsidRDefault="00884D5F">
      <w:pPr>
        <w:spacing w:line="240" w:lineRule="auto"/>
      </w:pPr>
      <w:r>
        <w:separator/>
      </w:r>
    </w:p>
  </w:endnote>
  <w:endnote w:type="continuationSeparator" w:id="0">
    <w:p w:rsidR="00C83264" w:rsidRDefault="00884D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4D5F" w:rsidRPr="00884D5F" w:rsidRDefault="00884D5F" w:rsidP="00884D5F">
    <w:pPr>
      <w:pStyle w:val="Footer"/>
      <w:tabs>
        <w:tab w:val="clear" w:pos="4680"/>
        <w:tab w:val="clear" w:pos="9360"/>
        <w:tab w:val="right" w:pos="9071"/>
      </w:tabs>
      <w:rPr>
        <w:sz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C83264" w:rsidP="00884D5F">
    <w:pPr>
      <w:pStyle w:val="Footer"/>
      <w:tabs>
        <w:tab w:val="clear" w:pos="4680"/>
        <w:tab w:val="clear" w:pos="9360"/>
        <w:tab w:val="right" w:pos="9071"/>
      </w:tabs>
      <w:rPr>
        <w:sz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C83264" w:rsidP="00884D5F">
    <w:pPr>
      <w:pStyle w:val="Footer"/>
      <w:tabs>
        <w:tab w:val="clear" w:pos="4680"/>
        <w:tab w:val="clear" w:pos="9360"/>
        <w:tab w:val="right" w:pos="9071"/>
      </w:tabs>
      <w:rPr>
        <w:sz w:val="2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3A6A68">
      <w:rPr>
        <w:noProof/>
        <w:sz w:val="20"/>
      </w:rPr>
      <w:t>ix</w:t>
    </w:r>
    <w:r>
      <w:rPr>
        <w:sz w:val="20"/>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3A6A68">
      <w:rPr>
        <w:noProof/>
        <w:sz w:val="20"/>
      </w:rPr>
      <w:t>1</w:t>
    </w:r>
    <w:r>
      <w:rPr>
        <w:sz w:val="20"/>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3A6A68">
      <w:rPr>
        <w:noProof/>
        <w:sz w:val="20"/>
      </w:rPr>
      <w:t>6</w:t>
    </w:r>
    <w:r>
      <w:rPr>
        <w:sz w:val="20"/>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3A6A68">
      <w:rPr>
        <w:noProof/>
        <w:sz w:val="20"/>
      </w:rPr>
      <w:t>18</w:t>
    </w:r>
    <w:r>
      <w:rPr>
        <w:sz w:val="20"/>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3A6A68">
      <w:rPr>
        <w:noProof/>
        <w:sz w:val="20"/>
      </w:rPr>
      <w:t>38</w:t>
    </w:r>
    <w:r>
      <w:rPr>
        <w:sz w:val="20"/>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3A6A68">
      <w:rPr>
        <w:noProof/>
        <w:sz w:val="20"/>
      </w:rPr>
      <w:t>41</w:t>
    </w:r>
    <w:r>
      <w:rPr>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83264" w:rsidRDefault="00884D5F">
      <w:pPr>
        <w:spacing w:before="0" w:after="0"/>
      </w:pPr>
      <w:r>
        <w:separator/>
      </w:r>
    </w:p>
  </w:footnote>
  <w:footnote w:type="continuationSeparator" w:id="0">
    <w:p w:rsidR="00C83264" w:rsidRDefault="00884D5F">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0673" w:rsidRPr="00870673" w:rsidRDefault="00870673" w:rsidP="00870673">
    <w:pPr>
      <w:pStyle w:val="Header"/>
      <w:tabs>
        <w:tab w:val="clear" w:pos="4680"/>
        <w:tab w:val="clear" w:pos="9360"/>
        <w:tab w:val="right" w:pos="9071"/>
      </w:tabs>
      <w:rPr>
        <w:sz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C83264" w:rsidP="00870673">
    <w:pPr>
      <w:pStyle w:val="Header"/>
      <w:tabs>
        <w:tab w:val="clear" w:pos="4680"/>
        <w:tab w:val="clear" w:pos="9360"/>
        <w:tab w:val="right" w:pos="9071"/>
      </w:tabs>
      <w:rPr>
        <w:sz w:val="2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C83264" w:rsidP="00870673">
    <w:pPr>
      <w:pStyle w:val="Header"/>
      <w:tabs>
        <w:tab w:val="clear" w:pos="4680"/>
        <w:tab w:val="clear" w:pos="9360"/>
        <w:tab w:val="right" w:pos="9071"/>
      </w:tabs>
      <w:rPr>
        <w:sz w:val="20"/>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5546AF" w:rsidRDefault="005546AF" w:rsidP="005546AF">
    <w:pPr>
      <w:tabs>
        <w:tab w:val="right" w:pos="9071"/>
      </w:tabs>
      <w:rPr>
        <w:sz w:val="20"/>
      </w:rPr>
    </w:pPr>
    <w:r w:rsidRPr="005546AF">
      <w:rPr>
        <w:sz w:val="20"/>
      </w:rPr>
      <w:t>Báo cáo TTTN Đại học</w:t>
    </w:r>
    <w:r w:rsidRPr="005546AF">
      <w:rPr>
        <w:sz w:val="20"/>
      </w:rPr>
      <w:tab/>
      <w:t>Phần đầu</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870673" w:rsidP="00870673">
    <w:pPr>
      <w:tabs>
        <w:tab w:val="right" w:pos="9071"/>
      </w:tabs>
      <w:rPr>
        <w:sz w:val="20"/>
      </w:rPr>
    </w:pPr>
    <w:r w:rsidRPr="00870673">
      <w:rPr>
        <w:sz w:val="20"/>
      </w:rPr>
      <w:t>Báo cáo TTTN Đại học</w:t>
    </w:r>
    <w:r w:rsidRPr="00870673">
      <w:rPr>
        <w:sz w:val="20"/>
      </w:rPr>
      <w:tab/>
    </w:r>
    <w:r>
      <w:rPr>
        <w:sz w:val="20"/>
      </w:rPr>
      <w:fldChar w:fldCharType="begin"/>
    </w:r>
    <w:r>
      <w:rPr>
        <w:sz w:val="20"/>
      </w:rPr>
      <w:instrText xml:space="preserve"> STYLEREF "Heading 1" \* MERGEFORMAT </w:instrText>
    </w:r>
    <w:r>
      <w:rPr>
        <w:sz w:val="20"/>
      </w:rPr>
      <w:fldChar w:fldCharType="separate"/>
    </w:r>
    <w:r w:rsidR="003A6A68">
      <w:rPr>
        <w:noProof/>
        <w:sz w:val="20"/>
      </w:rPr>
      <w:t>MỞ ĐẦU</w:t>
    </w:r>
    <w:r>
      <w:rPr>
        <w:sz w:val="20"/>
      </w:rPr>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870673" w:rsidP="00870673">
    <w:pPr>
      <w:tabs>
        <w:tab w:val="right" w:pos="9071"/>
      </w:tabs>
      <w:rPr>
        <w:sz w:val="20"/>
      </w:rPr>
    </w:pPr>
    <w:r w:rsidRPr="00870673">
      <w:rPr>
        <w:sz w:val="20"/>
      </w:rPr>
      <w:t>Báo cáo TTTN Đại học</w:t>
    </w:r>
    <w:r w:rsidRPr="00870673">
      <w:rPr>
        <w:sz w:val="20"/>
      </w:rPr>
      <w:tab/>
    </w:r>
    <w:r>
      <w:rPr>
        <w:sz w:val="20"/>
      </w:rPr>
      <w:fldChar w:fldCharType="begin"/>
    </w:r>
    <w:r>
      <w:rPr>
        <w:sz w:val="20"/>
      </w:rPr>
      <w:instrText xml:space="preserve"> STYLEREF "Heading 1" \* MERGEFORMAT </w:instrText>
    </w:r>
    <w:r>
      <w:rPr>
        <w:sz w:val="20"/>
      </w:rPr>
      <w:fldChar w:fldCharType="separate"/>
    </w:r>
    <w:r w:rsidR="003A6A68">
      <w:rPr>
        <w:noProof/>
        <w:sz w:val="20"/>
      </w:rPr>
      <w:t>CHƯƠNG 1: TỔNG QUAN ĐỀ TÀI VÀ YÊU CẦU HỆ THỐNG</w:t>
    </w:r>
    <w:r>
      <w:rPr>
        <w:sz w:val="20"/>
      </w:rPr>
      <w:fldChar w:fldCharType="end"/>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870673" w:rsidP="00870673">
    <w:pPr>
      <w:tabs>
        <w:tab w:val="right" w:pos="9071"/>
      </w:tabs>
      <w:rPr>
        <w:sz w:val="20"/>
      </w:rPr>
    </w:pPr>
    <w:r w:rsidRPr="00870673">
      <w:rPr>
        <w:sz w:val="20"/>
      </w:rPr>
      <w:t>Báo cáo TTTN Đại học</w:t>
    </w:r>
    <w:r w:rsidRPr="00870673">
      <w:rPr>
        <w:sz w:val="20"/>
      </w:rPr>
      <w:tab/>
    </w:r>
    <w:r>
      <w:rPr>
        <w:sz w:val="20"/>
      </w:rPr>
      <w:fldChar w:fldCharType="begin"/>
    </w:r>
    <w:r>
      <w:rPr>
        <w:sz w:val="20"/>
      </w:rPr>
      <w:instrText xml:space="preserve"> STYLEREF "Heading 1" \* MERGEFORMAT </w:instrText>
    </w:r>
    <w:r>
      <w:rPr>
        <w:sz w:val="20"/>
      </w:rPr>
      <w:fldChar w:fldCharType="separate"/>
    </w:r>
    <w:r w:rsidR="003A6A68">
      <w:rPr>
        <w:noProof/>
        <w:sz w:val="20"/>
      </w:rPr>
      <w:t>CHƯƠNG 3: PHÂN TÍCH VÀ THIẾT KẾ HỆ THỐNG</w:t>
    </w:r>
    <w:r>
      <w:rPr>
        <w:sz w:val="20"/>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870673" w:rsidP="00870673">
    <w:pPr>
      <w:tabs>
        <w:tab w:val="right" w:pos="9071"/>
      </w:tabs>
      <w:ind w:firstLine="0"/>
      <w:rPr>
        <w:sz w:val="20"/>
      </w:rPr>
    </w:pPr>
    <w:r w:rsidRPr="00870673">
      <w:rPr>
        <w:sz w:val="20"/>
      </w:rPr>
      <w:t>Báo cáo TTTN Đại học</w:t>
    </w:r>
    <w:r w:rsidRPr="00870673">
      <w:rPr>
        <w:sz w:val="20"/>
      </w:rPr>
      <w:tab/>
    </w:r>
    <w:r>
      <w:rPr>
        <w:sz w:val="20"/>
      </w:rPr>
      <w:fldChar w:fldCharType="begin"/>
    </w:r>
    <w:r>
      <w:rPr>
        <w:sz w:val="20"/>
      </w:rPr>
      <w:instrText xml:space="preserve"> STYLEREF "Heading 1" \* MERGEFORMAT </w:instrText>
    </w:r>
    <w:r>
      <w:rPr>
        <w:sz w:val="20"/>
      </w:rPr>
      <w:fldChar w:fldCharType="separate"/>
    </w:r>
    <w:r w:rsidR="003A6A68">
      <w:rPr>
        <w:noProof/>
        <w:sz w:val="20"/>
      </w:rPr>
      <w:t>CHƯƠNG 5: KIỂM THỬ VÀ ĐÁNH GIÁ</w:t>
    </w:r>
    <w:r>
      <w:rPr>
        <w:sz w:val="20"/>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870673" w:rsidP="00870673">
    <w:pPr>
      <w:tabs>
        <w:tab w:val="right" w:pos="9071"/>
      </w:tabs>
      <w:rPr>
        <w:sz w:val="20"/>
      </w:rPr>
    </w:pPr>
    <w:r w:rsidRPr="00870673">
      <w:rPr>
        <w:sz w:val="20"/>
      </w:rPr>
      <w:t>Báo cáo TTTN Đại học</w:t>
    </w:r>
    <w:r w:rsidRPr="00870673">
      <w:rPr>
        <w:sz w:val="20"/>
      </w:rPr>
      <w:tab/>
    </w:r>
    <w:r>
      <w:rPr>
        <w:sz w:val="20"/>
      </w:rPr>
      <w:fldChar w:fldCharType="begin"/>
    </w:r>
    <w:r>
      <w:rPr>
        <w:sz w:val="20"/>
      </w:rPr>
      <w:instrText xml:space="preserve"> STYLEREF "Heading 1" \* MERGEFORMAT </w:instrText>
    </w:r>
    <w:r>
      <w:rPr>
        <w:sz w:val="20"/>
      </w:rPr>
      <w:fldChar w:fldCharType="separate"/>
    </w:r>
    <w:r w:rsidR="003A6A68">
      <w:rPr>
        <w:noProof/>
        <w:sz w:val="20"/>
      </w:rPr>
      <w:t>TÀI LIỆU THAM KHẢO</w:t>
    </w:r>
    <w:r>
      <w:rPr>
        <w:sz w:val="20"/>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noPunctuationKerning/>
  <w:characterSpacingControl w:val="doNotCompress"/>
  <w:hdrShapeDefaults>
    <o:shapedefaults v:ext="edit" spidmax="12289"/>
  </w:hdrShapeDefaults>
  <w:footnotePr>
    <w:footnote w:id="-1"/>
    <w:footnote w:id="0"/>
  </w:footnotePr>
  <w:endnotePr>
    <w:endnote w:id="-1"/>
    <w:endnote w:id="0"/>
  </w:end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17EA"/>
    <w:rsid w:val="000478E4"/>
    <w:rsid w:val="0006063C"/>
    <w:rsid w:val="00067861"/>
    <w:rsid w:val="000A1C06"/>
    <w:rsid w:val="0015074B"/>
    <w:rsid w:val="00217990"/>
    <w:rsid w:val="00224185"/>
    <w:rsid w:val="002404B3"/>
    <w:rsid w:val="00256430"/>
    <w:rsid w:val="00262668"/>
    <w:rsid w:val="00263BCB"/>
    <w:rsid w:val="0029639D"/>
    <w:rsid w:val="003134AB"/>
    <w:rsid w:val="00326F90"/>
    <w:rsid w:val="00387A50"/>
    <w:rsid w:val="003A6A68"/>
    <w:rsid w:val="00481D0B"/>
    <w:rsid w:val="005546AF"/>
    <w:rsid w:val="00577D51"/>
    <w:rsid w:val="00631C1F"/>
    <w:rsid w:val="006E6EDC"/>
    <w:rsid w:val="00713424"/>
    <w:rsid w:val="00715407"/>
    <w:rsid w:val="007578E2"/>
    <w:rsid w:val="00762B99"/>
    <w:rsid w:val="0083788D"/>
    <w:rsid w:val="00870673"/>
    <w:rsid w:val="00884D5F"/>
    <w:rsid w:val="009E2A39"/>
    <w:rsid w:val="00A621AE"/>
    <w:rsid w:val="00AA1D8D"/>
    <w:rsid w:val="00AB2916"/>
    <w:rsid w:val="00AF5B9D"/>
    <w:rsid w:val="00B47730"/>
    <w:rsid w:val="00BD586E"/>
    <w:rsid w:val="00C16A8B"/>
    <w:rsid w:val="00C548AE"/>
    <w:rsid w:val="00C75398"/>
    <w:rsid w:val="00C83264"/>
    <w:rsid w:val="00CB0664"/>
    <w:rsid w:val="00DA329B"/>
    <w:rsid w:val="00E32C75"/>
    <w:rsid w:val="00EF61D4"/>
    <w:rsid w:val="00F67D7C"/>
    <w:rsid w:val="00FC693F"/>
    <w:rsid w:val="02757B17"/>
    <w:rsid w:val="041008DC"/>
    <w:rsid w:val="04510321"/>
    <w:rsid w:val="09DB3BBB"/>
    <w:rsid w:val="10A27D57"/>
    <w:rsid w:val="16445414"/>
    <w:rsid w:val="16B569CD"/>
    <w:rsid w:val="175F13E4"/>
    <w:rsid w:val="18E473A1"/>
    <w:rsid w:val="195B37A8"/>
    <w:rsid w:val="234C6B76"/>
    <w:rsid w:val="23551A04"/>
    <w:rsid w:val="254734B9"/>
    <w:rsid w:val="26D8323C"/>
    <w:rsid w:val="275F2824"/>
    <w:rsid w:val="28D7460F"/>
    <w:rsid w:val="28EB430F"/>
    <w:rsid w:val="2B6F4C1A"/>
    <w:rsid w:val="2BDB219E"/>
    <w:rsid w:val="2C637C4B"/>
    <w:rsid w:val="2CA927FA"/>
    <w:rsid w:val="2E36630F"/>
    <w:rsid w:val="2FDD4699"/>
    <w:rsid w:val="3062407C"/>
    <w:rsid w:val="3218732D"/>
    <w:rsid w:val="380B7600"/>
    <w:rsid w:val="3A65701F"/>
    <w:rsid w:val="3AC220CC"/>
    <w:rsid w:val="3BAF6910"/>
    <w:rsid w:val="3BBA100A"/>
    <w:rsid w:val="3DBB7856"/>
    <w:rsid w:val="41AF64D2"/>
    <w:rsid w:val="420830C3"/>
    <w:rsid w:val="439F5721"/>
    <w:rsid w:val="44335543"/>
    <w:rsid w:val="4C2A2BB8"/>
    <w:rsid w:val="4ED54C66"/>
    <w:rsid w:val="537E210B"/>
    <w:rsid w:val="54C77B24"/>
    <w:rsid w:val="5576698E"/>
    <w:rsid w:val="57692676"/>
    <w:rsid w:val="57CA2165"/>
    <w:rsid w:val="5B1D3D8B"/>
    <w:rsid w:val="5BF4276A"/>
    <w:rsid w:val="63D55DD4"/>
    <w:rsid w:val="64290161"/>
    <w:rsid w:val="65867305"/>
    <w:rsid w:val="66E66D60"/>
    <w:rsid w:val="670768A2"/>
    <w:rsid w:val="6775314C"/>
    <w:rsid w:val="681A38D9"/>
    <w:rsid w:val="68B305D5"/>
    <w:rsid w:val="6E8E12EF"/>
    <w:rsid w:val="711A1C9E"/>
    <w:rsid w:val="71C97FC6"/>
    <w:rsid w:val="74491AD5"/>
    <w:rsid w:val="749C3ADE"/>
    <w:rsid w:val="77904DB5"/>
    <w:rsid w:val="7C2E25BD"/>
    <w:rsid w:val="7C476F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289"/>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1" w:defQFormat="1" w:count="267">
    <w:lsdException w:name="Normal" w:uiPriority="0" w:unhideWhenUsed="0"/>
    <w:lsdException w:name="heading 1" w:uiPriority="9" w:unhideWhenUsed="0"/>
    <w:lsdException w:name="heading 2" w:uiPriority="9"/>
    <w:lsdException w:name="heading 3" w:uiPriority="9"/>
    <w:lsdException w:name="heading 4" w:semiHidden="1" w:uiPriority="9"/>
    <w:lsdException w:name="heading 5" w:semiHidden="1" w:uiPriority="9"/>
    <w:lsdException w:name="heading 6" w:semiHidden="1" w:uiPriority="9"/>
    <w:lsdException w:name="heading 7" w:semiHidden="1" w:uiPriority="9"/>
    <w:lsdException w:name="heading 8" w:semiHidden="1" w:uiPriority="9"/>
    <w:lsdException w:name="heading 9" w:semiHidden="1" w:uiPriority="9"/>
    <w:lsdException w:name="index 1" w:semiHidden="1" w:qFormat="0"/>
    <w:lsdException w:name="index 2" w:semiHidden="1" w:qFormat="0"/>
    <w:lsdException w:name="index 3" w:semiHidden="1" w:qFormat="0"/>
    <w:lsdException w:name="index 4" w:semiHidden="1" w:qFormat="0"/>
    <w:lsdException w:name="index 5" w:semiHidden="1" w:qFormat="0"/>
    <w:lsdException w:name="index 6" w:semiHidden="1" w:qFormat="0"/>
    <w:lsdException w:name="index 7" w:semiHidden="1" w:qFormat="0"/>
    <w:lsdException w:name="index 8" w:semiHidden="1" w:qFormat="0"/>
    <w:lsdException w:name="index 9" w:semiHidden="1" w:qFormat="0"/>
    <w:lsdException w:name="toc 1" w:uiPriority="39"/>
    <w:lsdException w:name="toc 2" w:uiPriority="39"/>
    <w:lsdException w:name="toc 3" w:uiPriority="39"/>
    <w:lsdException w:name="toc 4" w:semiHidden="1" w:uiPriority="39" w:qFormat="0"/>
    <w:lsdException w:name="toc 5" w:semiHidden="1" w:uiPriority="39" w:qFormat="0"/>
    <w:lsdException w:name="toc 6" w:semiHidden="1" w:uiPriority="39" w:qFormat="0"/>
    <w:lsdException w:name="toc 7" w:semiHidden="1" w:uiPriority="39" w:qFormat="0"/>
    <w:lsdException w:name="toc 8" w:semiHidden="1" w:uiPriority="39" w:qFormat="0"/>
    <w:lsdException w:name="toc 9" w:semiHidden="1" w:uiPriority="39" w:qFormat="0"/>
    <w:lsdException w:name="Normal Indent" w:semiHidden="1" w:qFormat="0"/>
    <w:lsdException w:name="footnote text" w:semiHidden="1" w:qFormat="0"/>
    <w:lsdException w:name="annotation text" w:semiHidden="1" w:qFormat="0"/>
    <w:lsdException w:name="index heading" w:semiHidden="1" w:qFormat="0"/>
    <w:lsdException w:name="caption" w:semiHidden="1" w:uiPriority="35"/>
    <w:lsdException w:name="table of figures" w:semiHidden="1" w:qFormat="0"/>
    <w:lsdException w:name="envelope address" w:semiHidden="1" w:qFormat="0"/>
    <w:lsdException w:name="envelope return" w:semiHidden="1" w:qFormat="0"/>
    <w:lsdException w:name="footnote reference" w:semiHidden="1" w:qFormat="0"/>
    <w:lsdException w:name="annotation reference" w:semiHidden="1" w:qFormat="0"/>
    <w:lsdException w:name="line number" w:semiHidden="1" w:qFormat="0"/>
    <w:lsdException w:name="page number" w:semiHidden="1" w:qFormat="0"/>
    <w:lsdException w:name="endnote reference" w:semiHidden="1" w:qFormat="0"/>
    <w:lsdException w:name="endnote text" w:semiHidden="1" w:qFormat="0"/>
    <w:lsdException w:name="table of authorities" w:semiHidden="1" w:qFormat="0"/>
    <w:lsdException w:name="toa heading" w:semiHidden="1" w:qFormat="0"/>
    <w:lsdException w:name="List 4" w:semiHidden="1" w:qFormat="0"/>
    <w:lsdException w:name="List 5" w:semiHidden="1" w:qFormat="0"/>
    <w:lsdException w:name="List Bullet 4" w:semiHidden="1" w:qFormat="0"/>
    <w:lsdException w:name="List Bullet 5" w:semiHidden="1" w:qFormat="0"/>
    <w:lsdException w:name="List Number 4" w:semiHidden="1" w:qFormat="0"/>
    <w:lsdException w:name="List Number 5" w:semiHidden="1" w:qFormat="0"/>
    <w:lsdException w:name="Title" w:uiPriority="10" w:unhideWhenUsed="0"/>
    <w:lsdException w:name="Closing" w:semiHidden="1" w:qFormat="0"/>
    <w:lsdException w:name="Signature" w:semiHidden="1" w:qFormat="0"/>
    <w:lsdException w:name="Default Paragraph Font" w:semiHidden="1" w:uiPriority="1"/>
    <w:lsdException w:name="Body Text Indent" w:semiHidden="1" w:qFormat="0"/>
    <w:lsdException w:name="List Continue 4" w:semiHidden="1" w:qFormat="0"/>
    <w:lsdException w:name="List Continue 5" w:semiHidden="1" w:qFormat="0"/>
    <w:lsdException w:name="Message Header" w:semiHidden="1" w:qFormat="0"/>
    <w:lsdException w:name="Subtitle" w:uiPriority="11" w:unhideWhenUsed="0"/>
    <w:lsdException w:name="Salutation" w:semiHidden="1" w:qFormat="0"/>
    <w:lsdException w:name="Date" w:semiHidden="1" w:qFormat="0"/>
    <w:lsdException w:name="Body Text First Indent" w:semiHidden="1" w:qFormat="0"/>
    <w:lsdException w:name="Body Text First Indent 2" w:semiHidden="1" w:qFormat="0"/>
    <w:lsdException w:name="Note Heading" w:semiHidden="1" w:qFormat="0"/>
    <w:lsdException w:name="Body Text Indent 2" w:semiHidden="1" w:qFormat="0"/>
    <w:lsdException w:name="Body Text Indent 3" w:semiHidden="1" w:qFormat="0"/>
    <w:lsdException w:name="Block Text" w:semiHidden="1" w:qFormat="0"/>
    <w:lsdException w:name="FollowedHyperlink" w:semiHidden="1" w:qFormat="0"/>
    <w:lsdException w:name="Strong" w:uiPriority="22" w:unhideWhenUsed="0"/>
    <w:lsdException w:name="Emphasis" w:uiPriority="20" w:unhideWhenUsed="0"/>
    <w:lsdException w:name="Document Map" w:semiHidden="1" w:qFormat="0"/>
    <w:lsdException w:name="Plain Text" w:semiHidden="1" w:qFormat="0"/>
    <w:lsdException w:name="E-mail Signature" w:semiHidden="1" w:qFormat="0"/>
    <w:lsdException w:name="HTML Top of Form" w:semiHidden="1" w:qFormat="0"/>
    <w:lsdException w:name="HTML Bottom of Form" w:semiHidden="1" w:qFormat="0"/>
    <w:lsdException w:name="Normal (Web)" w:semiHidden="1" w:qFormat="0"/>
    <w:lsdException w:name="HTML Acronym" w:semiHidden="1" w:qFormat="0"/>
    <w:lsdException w:name="HTML Address" w:semiHidden="1" w:qFormat="0"/>
    <w:lsdException w:name="HTML Cite" w:semiHidden="1" w:qFormat="0"/>
    <w:lsdException w:name="HTML Code" w:semiHidden="1"/>
    <w:lsdException w:name="HTML Definition" w:semiHidden="1" w:qFormat="0"/>
    <w:lsdException w:name="HTML Keyboard" w:semiHidden="1" w:qFormat="0"/>
    <w:lsdException w:name="HTML Preformatted" w:semiHidden="1" w:qFormat="0"/>
    <w:lsdException w:name="HTML Sample" w:semiHidden="1" w:qFormat="0"/>
    <w:lsdException w:name="HTML Typewriter" w:semiHidden="1" w:qFormat="0"/>
    <w:lsdException w:name="HTML Variable" w:semiHidden="1" w:qFormat="0"/>
    <w:lsdException w:name="Normal Table" w:semiHidden="1"/>
    <w:lsdException w:name="annotation subject" w:semiHidden="1" w:qFormat="0"/>
    <w:lsdException w:name="No List" w:semiHidden="1" w:qFormat="0"/>
    <w:lsdException w:name="Outline List 1" w:semiHidden="1" w:qFormat="0"/>
    <w:lsdException w:name="Outline List 2" w:semiHidden="1" w:qFormat="0"/>
    <w:lsdException w:name="Outline List 3" w:semiHidden="1" w:qFormat="0"/>
    <w:lsdException w:name="Table Simple 1" w:semiHidden="1" w:qFormat="0"/>
    <w:lsdException w:name="Table Simple 2" w:semiHidden="1" w:qFormat="0"/>
    <w:lsdException w:name="Table Simple 3" w:semiHidden="1" w:qFormat="0"/>
    <w:lsdException w:name="Table Classic 1" w:semiHidden="1" w:qFormat="0"/>
    <w:lsdException w:name="Table Classic 2" w:semiHidden="1" w:qFormat="0"/>
    <w:lsdException w:name="Table Classic 3" w:semiHidden="1" w:qFormat="0"/>
    <w:lsdException w:name="Table Classic 4" w:semiHidden="1" w:qFormat="0"/>
    <w:lsdException w:name="Table Colorful 1" w:semiHidden="1" w:qFormat="0"/>
    <w:lsdException w:name="Table Colorful 2" w:semiHidden="1" w:qFormat="0"/>
    <w:lsdException w:name="Table Colorful 3" w:semiHidden="1" w:qFormat="0"/>
    <w:lsdException w:name="Table Columns 1" w:semiHidden="1" w:qFormat="0"/>
    <w:lsdException w:name="Table Columns 2" w:semiHidden="1" w:qFormat="0"/>
    <w:lsdException w:name="Table Columns 3" w:semiHidden="1" w:qFormat="0"/>
    <w:lsdException w:name="Table Columns 4" w:semiHidden="1" w:qFormat="0"/>
    <w:lsdException w:name="Table Columns 5" w:semiHidden="1" w:qFormat="0"/>
    <w:lsdException w:name="Table Grid 1" w:semiHidden="1" w:qFormat="0"/>
    <w:lsdException w:name="Table Grid 2" w:semiHidden="1" w:qFormat="0"/>
    <w:lsdException w:name="Table Grid 3" w:semiHidden="1" w:qFormat="0"/>
    <w:lsdException w:name="Table Grid 4" w:semiHidden="1" w:qFormat="0"/>
    <w:lsdException w:name="Table Grid 5" w:semiHidden="1" w:qFormat="0"/>
    <w:lsdException w:name="Table Grid 6" w:semiHidden="1" w:qFormat="0"/>
    <w:lsdException w:name="Table Grid 7" w:semiHidden="1" w:qFormat="0"/>
    <w:lsdException w:name="Table Grid 8" w:semiHidden="1" w:qFormat="0"/>
    <w:lsdException w:name="Table List 1" w:semiHidden="1" w:qFormat="0"/>
    <w:lsdException w:name="Table List 2" w:semiHidden="1" w:qFormat="0"/>
    <w:lsdException w:name="Table List 3" w:semiHidden="1" w:qFormat="0"/>
    <w:lsdException w:name="Table List 4" w:semiHidden="1" w:qFormat="0"/>
    <w:lsdException w:name="Table List 5" w:semiHidden="1" w:qFormat="0"/>
    <w:lsdException w:name="Table List 6" w:semiHidden="1" w:qFormat="0"/>
    <w:lsdException w:name="Table List 7" w:semiHidden="1" w:qFormat="0"/>
    <w:lsdException w:name="Table List 8" w:semiHidden="1" w:qFormat="0"/>
    <w:lsdException w:name="Table 3D effects 1" w:semiHidden="1" w:qFormat="0"/>
    <w:lsdException w:name="Table 3D effects 2" w:semiHidden="1" w:qFormat="0"/>
    <w:lsdException w:name="Table 3D effects 3" w:semiHidden="1" w:qFormat="0"/>
    <w:lsdException w:name="Table Contemporary" w:semiHidden="1" w:qFormat="0"/>
    <w:lsdException w:name="Table Elegant" w:semiHidden="1" w:qFormat="0"/>
    <w:lsdException w:name="Table Professional" w:semiHidden="1" w:qFormat="0"/>
    <w:lsdException w:name="Table Subtle 1" w:semiHidden="1" w:qFormat="0"/>
    <w:lsdException w:name="Table Subtle 2" w:semiHidden="1" w:qFormat="0"/>
    <w:lsdException w:name="Table Web 1" w:semiHidden="1" w:qFormat="0"/>
    <w:lsdException w:name="Table Web 2" w:semiHidden="1" w:qFormat="0"/>
    <w:lsdException w:name="Table Web 3" w:semiHidden="1" w:qFormat="0"/>
    <w:lsdException w:name="Balloon Text" w:semiHidden="1" w:qFormat="0"/>
    <w:lsdException w:name="Table Grid" w:uiPriority="59" w:unhideWhenUsed="0"/>
    <w:lsdException w:name="Table Theme" w:semiHidden="1" w:qFormat="0"/>
    <w:lsdException w:name="Placeholder Text" w:semiHidden="1" w:qFormat="0"/>
    <w:lsdException w:name="No Spacing" w:uiPriority="1" w:unhideWhenUsed="0"/>
    <w:lsdException w:name="Light Shading" w:uiPriority="60" w:unhideWhenUsed="0"/>
    <w:lsdException w:name="Light List" w:uiPriority="61" w:unhideWhenUsed="0"/>
    <w:lsdException w:name="Light Grid" w:uiPriority="62" w:unhideWhenUsed="0"/>
    <w:lsdException w:name="Medium Shading 1" w:uiPriority="63" w:unhideWhenUsed="0"/>
    <w:lsdException w:name="Medium Shading 2" w:uiPriority="64" w:unhideWhenUsed="0"/>
    <w:lsdException w:name="Medium List 1" w:uiPriority="65" w:unhideWhenUsed="0"/>
    <w:lsdException w:name="Medium List 2" w:uiPriority="66" w:unhideWhenUsed="0"/>
    <w:lsdException w:name="Medium Grid 1" w:uiPriority="67" w:unhideWhenUsed="0"/>
    <w:lsdException w:name="Medium Grid 2" w:uiPriority="68" w:unhideWhenUsed="0"/>
    <w:lsdException w:name="Medium Grid 3" w:uiPriority="69" w:unhideWhenUsed="0"/>
    <w:lsdException w:name="Dark List" w:uiPriority="70" w:unhideWhenUsed="0"/>
    <w:lsdException w:name="Colorful Shading" w:uiPriority="71" w:unhideWhenUsed="0"/>
    <w:lsdException w:name="Colorful List" w:uiPriority="72" w:unhideWhenUsed="0"/>
    <w:lsdException w:name="Colorful Grid" w:uiPriority="73" w:unhideWhenUsed="0"/>
    <w:lsdException w:name="Light Shading Accent 1" w:uiPriority="60" w:unhideWhenUsed="0"/>
    <w:lsdException w:name="Light List Accent 1" w:uiPriority="61" w:unhideWhenUsed="0"/>
    <w:lsdException w:name="Light Grid Accent 1" w:uiPriority="62" w:unhideWhenUsed="0"/>
    <w:lsdException w:name="Medium Shading 1 Accent 1" w:uiPriority="63" w:unhideWhenUsed="0"/>
    <w:lsdException w:name="Medium Shading 2 Accent 1" w:uiPriority="64" w:unhideWhenUsed="0"/>
    <w:lsdException w:name="Medium List 1 Accent 1" w:uiPriority="65" w:unhideWhenUsed="0"/>
    <w:lsdException w:name="Revision" w:semiHidden="1" w:qFormat="0"/>
    <w:lsdException w:name="List Paragraph" w:uiPriority="34" w:unhideWhenUsed="0"/>
    <w:lsdException w:name="Quote" w:uiPriority="29" w:unhideWhenUsed="0"/>
    <w:lsdException w:name="Intense Quote" w:uiPriority="30" w:unhideWhenUsed="0"/>
    <w:lsdException w:name="Medium List 2 Accent 1" w:uiPriority="66" w:unhideWhenUsed="0"/>
    <w:lsdException w:name="Medium Grid 1 Accent 1" w:uiPriority="67" w:unhideWhenUsed="0"/>
    <w:lsdException w:name="Medium Grid 2 Accent 1" w:uiPriority="68" w:unhideWhenUsed="0"/>
    <w:lsdException w:name="Medium Grid 3 Accent 1" w:uiPriority="69" w:unhideWhenUsed="0" w:qFormat="0"/>
    <w:lsdException w:name="Dark List Accent 1" w:uiPriority="70" w:unhideWhenUsed="0"/>
    <w:lsdException w:name="Colorful Shading Accent 1" w:uiPriority="71" w:unhideWhenUsed="0"/>
    <w:lsdException w:name="Colorful List Accent 1" w:uiPriority="72" w:unhideWhenUsed="0"/>
    <w:lsdException w:name="Colorful Grid Accent 1" w:uiPriority="73" w:unhideWhenUsed="0"/>
    <w:lsdException w:name="Light Shading Accent 2" w:uiPriority="60" w:unhideWhenUsed="0"/>
    <w:lsdException w:name="Light List Accent 2" w:uiPriority="61" w:unhideWhenUsed="0"/>
    <w:lsdException w:name="Light Grid Accent 2" w:uiPriority="62" w:unhideWhenUsed="0"/>
    <w:lsdException w:name="Medium Shading 1 Accent 2" w:uiPriority="63" w:unhideWhenUsed="0"/>
    <w:lsdException w:name="Medium Shading 2 Accent 2" w:uiPriority="64" w:unhideWhenUsed="0"/>
    <w:lsdException w:name="Medium List 1 Accent 2" w:uiPriority="65" w:unhideWhenUsed="0"/>
    <w:lsdException w:name="Medium List 2 Accent 2" w:uiPriority="66" w:unhideWhenUsed="0"/>
    <w:lsdException w:name="Medium Grid 1 Accent 2" w:uiPriority="67" w:unhideWhenUsed="0"/>
    <w:lsdException w:name="Medium Grid 2 Accent 2" w:uiPriority="68" w:unhideWhenUsed="0" w:qFormat="0"/>
    <w:lsdException w:name="Medium Grid 3 Accent 2" w:uiPriority="69" w:unhideWhenUsed="0" w:qFormat="0"/>
    <w:lsdException w:name="Dark List Accent 2" w:uiPriority="70" w:unhideWhenUsed="0"/>
    <w:lsdException w:name="Colorful Shading Accent 2" w:uiPriority="71" w:unhideWhenUsed="0" w:qFormat="0"/>
    <w:lsdException w:name="Colorful List Accent 2" w:uiPriority="72" w:unhideWhenUsed="0"/>
    <w:lsdException w:name="Colorful Grid Accent 2" w:uiPriority="73" w:unhideWhenUsed="0"/>
    <w:lsdException w:name="Light Shading Accent 3" w:uiPriority="60" w:unhideWhenUsed="0"/>
    <w:lsdException w:name="Light List Accent 3" w:uiPriority="61" w:unhideWhenUsed="0"/>
    <w:lsdException w:name="Light Grid Accent 3" w:uiPriority="62" w:unhideWhenUsed="0"/>
    <w:lsdException w:name="Medium Shading 1 Accent 3" w:uiPriority="63" w:unhideWhenUsed="0"/>
    <w:lsdException w:name="Medium Shading 2 Accent 3" w:uiPriority="64" w:unhideWhenUsed="0"/>
    <w:lsdException w:name="Medium List 1 Accent 3" w:uiPriority="65" w:unhideWhenUsed="0"/>
    <w:lsdException w:name="Medium List 2 Accent 3" w:uiPriority="66" w:unhideWhenUsed="0"/>
    <w:lsdException w:name="Medium Grid 1 Accent 3" w:uiPriority="67" w:unhideWhenUsed="0"/>
    <w:lsdException w:name="Medium Grid 2 Accent 3" w:uiPriority="68" w:unhideWhenUsed="0" w:qFormat="0"/>
    <w:lsdException w:name="Medium Grid 3 Accent 3" w:uiPriority="69" w:unhideWhenUsed="0" w:qFormat="0"/>
    <w:lsdException w:name="Dark List Accent 3" w:uiPriority="70" w:unhideWhenUsed="0"/>
    <w:lsdException w:name="Colorful Shading Accent 3" w:uiPriority="71" w:unhideWhenUsed="0"/>
    <w:lsdException w:name="Colorful List Accent 3" w:uiPriority="72" w:unhideWhenUsed="0"/>
    <w:lsdException w:name="Colorful Grid Accent 3" w:uiPriority="73" w:unhideWhenUsed="0"/>
    <w:lsdException w:name="Light Shading Accent 4" w:uiPriority="60" w:unhideWhenUsed="0"/>
    <w:lsdException w:name="Light List Accent 4" w:uiPriority="61" w:unhideWhenUsed="0"/>
    <w:lsdException w:name="Light Grid Accent 4" w:uiPriority="62" w:unhideWhenUsed="0"/>
    <w:lsdException w:name="Medium Shading 1 Accent 4" w:uiPriority="63" w:unhideWhenUsed="0"/>
    <w:lsdException w:name="Medium Shading 2 Accent 4" w:uiPriority="64" w:unhideWhenUsed="0"/>
    <w:lsdException w:name="Medium List 1 Accent 4" w:uiPriority="65" w:unhideWhenUsed="0"/>
    <w:lsdException w:name="Medium List 2 Accent 4" w:uiPriority="66" w:unhideWhenUsed="0"/>
    <w:lsdException w:name="Medium Grid 1 Accent 4" w:uiPriority="67" w:unhideWhenUsed="0"/>
    <w:lsdException w:name="Medium Grid 2 Accent 4" w:uiPriority="68" w:unhideWhenUsed="0" w:qFormat="0"/>
    <w:lsdException w:name="Medium Grid 3 Accent 4" w:uiPriority="69" w:unhideWhenUsed="0"/>
    <w:lsdException w:name="Dark List Accent 4" w:uiPriority="70" w:unhideWhenUsed="0"/>
    <w:lsdException w:name="Colorful Shading Accent 4" w:uiPriority="71" w:unhideWhenUsed="0"/>
    <w:lsdException w:name="Colorful List Accent 4" w:uiPriority="72" w:unhideWhenUsed="0"/>
    <w:lsdException w:name="Colorful Grid Accent 4" w:uiPriority="73" w:unhideWhenUsed="0"/>
    <w:lsdException w:name="Light Shading Accent 5" w:uiPriority="60" w:unhideWhenUsed="0"/>
    <w:lsdException w:name="Light List Accent 5" w:uiPriority="61" w:unhideWhenUsed="0"/>
    <w:lsdException w:name="Light Grid Accent 5" w:uiPriority="62" w:unhideWhenUsed="0"/>
    <w:lsdException w:name="Medium Shading 1 Accent 5" w:uiPriority="63" w:unhideWhenUsed="0"/>
    <w:lsdException w:name="Medium Shading 2 Accent 5" w:uiPriority="64" w:unhideWhenUsed="0"/>
    <w:lsdException w:name="Medium List 1 Accent 5" w:uiPriority="65" w:unhideWhenUsed="0"/>
    <w:lsdException w:name="Medium List 2 Accent 5" w:uiPriority="66" w:unhideWhenUsed="0"/>
    <w:lsdException w:name="Medium Grid 1 Accent 5" w:uiPriority="67" w:unhideWhenUsed="0"/>
    <w:lsdException w:name="Medium Grid 2 Accent 5" w:uiPriority="68" w:unhideWhenUsed="0"/>
    <w:lsdException w:name="Medium Grid 3 Accent 5" w:uiPriority="69" w:unhideWhenUsed="0" w:qFormat="0"/>
    <w:lsdException w:name="Dark List Accent 5" w:uiPriority="70" w:unhideWhenUsed="0" w:qFormat="0"/>
    <w:lsdException w:name="Colorful Shading Accent 5" w:uiPriority="71" w:unhideWhenUsed="0"/>
    <w:lsdException w:name="Colorful List Accent 5" w:uiPriority="72" w:unhideWhenUsed="0"/>
    <w:lsdException w:name="Colorful Grid Accent 5" w:uiPriority="73" w:unhideWhenUsed="0"/>
    <w:lsdException w:name="Light Shading Accent 6" w:uiPriority="60" w:unhideWhenUsed="0"/>
    <w:lsdException w:name="Light List Accent 6" w:uiPriority="61" w:unhideWhenUsed="0"/>
    <w:lsdException w:name="Light Grid Accent 6" w:uiPriority="62" w:unhideWhenUsed="0"/>
    <w:lsdException w:name="Medium Shading 1 Accent 6" w:uiPriority="63" w:unhideWhenUsed="0"/>
    <w:lsdException w:name="Medium Shading 2 Accent 6" w:uiPriority="64" w:unhideWhenUsed="0"/>
    <w:lsdException w:name="Medium List 1 Accent 6" w:uiPriority="65" w:unhideWhenUsed="0"/>
    <w:lsdException w:name="Medium List 2 Accent 6" w:uiPriority="66" w:unhideWhenUsed="0"/>
    <w:lsdException w:name="Medium Grid 1 Accent 6" w:uiPriority="67" w:unhideWhenUsed="0"/>
    <w:lsdException w:name="Medium Grid 2 Accent 6" w:uiPriority="68" w:unhideWhenUsed="0"/>
    <w:lsdException w:name="Medium Grid 3 Accent 6" w:uiPriority="69" w:unhideWhenUsed="0" w:qFormat="0"/>
    <w:lsdException w:name="Dark List Accent 6" w:uiPriority="70" w:unhideWhenUsed="0"/>
    <w:lsdException w:name="Colorful Shading Accent 6" w:uiPriority="71" w:unhideWhenUsed="0"/>
    <w:lsdException w:name="Colorful List Accent 6" w:uiPriority="72" w:unhideWhenUsed="0"/>
    <w:lsdException w:name="Colorful Grid Accent 6" w:uiPriority="73" w:unhideWhenUsed="0"/>
    <w:lsdException w:name="Subtle Emphasis" w:uiPriority="19" w:unhideWhenUsed="0"/>
    <w:lsdException w:name="Intense Emphasis" w:uiPriority="21" w:unhideWhenUsed="0"/>
    <w:lsdException w:name="Subtle Reference" w:uiPriority="31" w:unhideWhenUsed="0"/>
    <w:lsdException w:name="Intense Reference" w:uiPriority="32" w:unhideWhenUsed="0"/>
    <w:lsdException w:name="Book Title" w:uiPriority="33" w:unhideWhenUsed="0"/>
    <w:lsdException w:name="Bibliography" w:semiHidden="1" w:uiPriority="37" w:qFormat="0"/>
    <w:lsdException w:name="TOC Heading" w:semiHidden="1" w:uiPriority="39"/>
  </w:latentStyles>
  <w:style w:type="paragraph" w:default="1" w:styleId="Normal">
    <w:name w:val="Normal"/>
    <w:qFormat/>
    <w:pPr>
      <w:spacing w:before="60" w:after="60" w:line="312" w:lineRule="auto"/>
      <w:ind w:firstLine="567"/>
      <w:jc w:val="both"/>
    </w:pPr>
    <w:rPr>
      <w:rFonts w:eastAsia="Times New Roman"/>
      <w:sz w:val="26"/>
      <w:szCs w:val="22"/>
      <w:lang w:eastAsia="en-US"/>
    </w:rPr>
  </w:style>
  <w:style w:type="paragraph" w:styleId="Heading1">
    <w:name w:val="heading 1"/>
    <w:basedOn w:val="Normal"/>
    <w:next w:val="Normal"/>
    <w:link w:val="Heading1Char"/>
    <w:uiPriority w:val="9"/>
    <w:qFormat/>
    <w:pPr>
      <w:keepNext/>
      <w:keepLines/>
      <w:spacing w:before="120"/>
      <w:outlineLvl w:val="0"/>
    </w:pPr>
    <w:rPr>
      <w:rFonts w:eastAsiaTheme="majorEastAsia"/>
      <w:b/>
      <w:bCs/>
      <w:cap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120"/>
      <w:outlineLvl w:val="1"/>
    </w:pPr>
    <w:rPr>
      <w:rFonts w:eastAsiaTheme="majorEastAsia"/>
      <w:b/>
      <w:bCs/>
      <w:color w:val="4F81BD" w:themeColor="accent1"/>
      <w:szCs w:val="26"/>
    </w:rPr>
  </w:style>
  <w:style w:type="paragraph" w:styleId="Heading3">
    <w:name w:val="heading 3"/>
    <w:basedOn w:val="Normal"/>
    <w:next w:val="Normal"/>
    <w:link w:val="Heading3Char"/>
    <w:uiPriority w:val="9"/>
    <w:unhideWhenUsed/>
    <w:qFormat/>
    <w:pPr>
      <w:keepNext/>
      <w:keepLines/>
      <w:spacing w:before="120"/>
      <w:outlineLvl w:val="2"/>
    </w:pPr>
    <w:rPr>
      <w:rFonts w:eastAsiaTheme="majorEastAsia"/>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table" w:styleId="LightShading">
    <w:name w:val="Light Shading"/>
    <w:basedOn w:val="TableNormal"/>
    <w:uiPriority w:val="60"/>
    <w:qFormat/>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lang w:eastAsia="en-US"/>
    </w:rPr>
  </w:style>
  <w:style w:type="character" w:customStyle="1" w:styleId="Heading1Char">
    <w:name w:val="Heading 1 Char"/>
    <w:basedOn w:val="DefaultParagraphFont"/>
    <w:link w:val="Heading1"/>
    <w:uiPriority w:val="9"/>
    <w:qFormat/>
    <w:rPr>
      <w:rFonts w:eastAsiaTheme="majorEastAsia"/>
      <w:b/>
      <w:bCs/>
      <w:caps/>
      <w:color w:val="365F91" w:themeColor="accent1" w:themeShade="BF"/>
      <w:sz w:val="28"/>
      <w:szCs w:val="28"/>
      <w:lang w:eastAsia="en-US"/>
    </w:rPr>
  </w:style>
  <w:style w:type="character" w:customStyle="1" w:styleId="Heading2Char">
    <w:name w:val="Heading 2 Char"/>
    <w:basedOn w:val="DefaultParagraphFont"/>
    <w:link w:val="Heading2"/>
    <w:uiPriority w:val="9"/>
    <w:qFormat/>
    <w:rPr>
      <w:rFonts w:eastAsiaTheme="majorEastAsia"/>
      <w:b/>
      <w:bCs/>
      <w:color w:val="4F81BD" w:themeColor="accent1"/>
      <w:sz w:val="26"/>
      <w:szCs w:val="26"/>
      <w:lang w:eastAsia="en-US"/>
    </w:rPr>
  </w:style>
  <w:style w:type="character" w:customStyle="1" w:styleId="Heading3Char">
    <w:name w:val="Heading 3 Char"/>
    <w:basedOn w:val="DefaultParagraphFont"/>
    <w:link w:val="Heading3"/>
    <w:uiPriority w:val="9"/>
    <w:qFormat/>
    <w:rPr>
      <w:rFonts w:eastAsiaTheme="majorEastAsia"/>
      <w:b/>
      <w:bCs/>
      <w:color w:val="4F81BD" w:themeColor="accent1"/>
      <w:sz w:val="26"/>
      <w:szCs w:val="22"/>
      <w:lang w:eastAsia="en-US"/>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customStyle="1" w:styleId="FigureCaption">
    <w:name w:val="Figure Caption"/>
    <w:qFormat/>
    <w:pPr>
      <w:keepNext/>
      <w:spacing w:after="200" w:line="276" w:lineRule="auto"/>
      <w:jc w:val="center"/>
    </w:pPr>
    <w:rPr>
      <w:rFonts w:eastAsia="Times New Roman" w:cstheme="minorBidi"/>
      <w:b/>
      <w:sz w:val="24"/>
      <w:szCs w:val="22"/>
      <w:lang w:eastAsia="en-US"/>
    </w:rPr>
  </w:style>
  <w:style w:type="paragraph" w:customStyle="1" w:styleId="TableCaption">
    <w:name w:val="Table Caption"/>
    <w:qFormat/>
    <w:pPr>
      <w:keepNext/>
      <w:spacing w:after="200" w:line="276" w:lineRule="auto"/>
      <w:jc w:val="center"/>
    </w:pPr>
    <w:rPr>
      <w:rFonts w:eastAsia="Times New Roman" w:cstheme="minorBidi"/>
      <w:b/>
      <w:sz w:val="24"/>
      <w:szCs w:val="22"/>
      <w:lang w:eastAsia="en-US"/>
    </w:rPr>
  </w:style>
  <w:style w:type="paragraph" w:customStyle="1" w:styleId="TOCHeading2">
    <w:name w:val="TOC Heading2"/>
    <w:basedOn w:val="Heading1"/>
    <w:next w:val="Normal"/>
    <w:uiPriority w:val="39"/>
    <w:unhideWhenUsed/>
    <w:qFormat/>
    <w:pPr>
      <w:spacing w:before="240" w:after="0" w:line="259" w:lineRule="auto"/>
      <w:ind w:firstLine="0"/>
      <w:jc w:val="left"/>
      <w:outlineLvl w:val="9"/>
    </w:pPr>
    <w:rPr>
      <w:b w:val="0"/>
      <w:bCs w:val="0"/>
      <w:sz w:val="32"/>
      <w:szCs w:val="32"/>
    </w:rPr>
  </w:style>
  <w:style w:type="paragraph" w:styleId="BalloonText">
    <w:name w:val="Balloon Text"/>
    <w:basedOn w:val="Normal"/>
    <w:link w:val="BalloonTextChar"/>
    <w:uiPriority w:val="99"/>
    <w:semiHidden/>
    <w:unhideWhenUsed/>
    <w:rsid w:val="00884D5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4D5F"/>
    <w:rPr>
      <w:rFonts w:ascii="Tahoma" w:eastAsia="Times New Roman" w:hAnsi="Tahoma" w:cs="Tahoma"/>
      <w:sz w:val="16"/>
      <w:szCs w:val="16"/>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1" w:defQFormat="1" w:count="267">
    <w:lsdException w:name="Normal" w:uiPriority="0" w:unhideWhenUsed="0"/>
    <w:lsdException w:name="heading 1" w:uiPriority="9" w:unhideWhenUsed="0"/>
    <w:lsdException w:name="heading 2" w:uiPriority="9"/>
    <w:lsdException w:name="heading 3" w:uiPriority="9"/>
    <w:lsdException w:name="heading 4" w:semiHidden="1" w:uiPriority="9"/>
    <w:lsdException w:name="heading 5" w:semiHidden="1" w:uiPriority="9"/>
    <w:lsdException w:name="heading 6" w:semiHidden="1" w:uiPriority="9"/>
    <w:lsdException w:name="heading 7" w:semiHidden="1" w:uiPriority="9"/>
    <w:lsdException w:name="heading 8" w:semiHidden="1" w:uiPriority="9"/>
    <w:lsdException w:name="heading 9" w:semiHidden="1" w:uiPriority="9"/>
    <w:lsdException w:name="index 1" w:semiHidden="1" w:qFormat="0"/>
    <w:lsdException w:name="index 2" w:semiHidden="1" w:qFormat="0"/>
    <w:lsdException w:name="index 3" w:semiHidden="1" w:qFormat="0"/>
    <w:lsdException w:name="index 4" w:semiHidden="1" w:qFormat="0"/>
    <w:lsdException w:name="index 5" w:semiHidden="1" w:qFormat="0"/>
    <w:lsdException w:name="index 6" w:semiHidden="1" w:qFormat="0"/>
    <w:lsdException w:name="index 7" w:semiHidden="1" w:qFormat="0"/>
    <w:lsdException w:name="index 8" w:semiHidden="1" w:qFormat="0"/>
    <w:lsdException w:name="index 9" w:semiHidden="1" w:qFormat="0"/>
    <w:lsdException w:name="toc 1" w:uiPriority="39"/>
    <w:lsdException w:name="toc 2" w:uiPriority="39"/>
    <w:lsdException w:name="toc 3" w:uiPriority="39"/>
    <w:lsdException w:name="toc 4" w:semiHidden="1" w:uiPriority="39" w:qFormat="0"/>
    <w:lsdException w:name="toc 5" w:semiHidden="1" w:uiPriority="39" w:qFormat="0"/>
    <w:lsdException w:name="toc 6" w:semiHidden="1" w:uiPriority="39" w:qFormat="0"/>
    <w:lsdException w:name="toc 7" w:semiHidden="1" w:uiPriority="39" w:qFormat="0"/>
    <w:lsdException w:name="toc 8" w:semiHidden="1" w:uiPriority="39" w:qFormat="0"/>
    <w:lsdException w:name="toc 9" w:semiHidden="1" w:uiPriority="39" w:qFormat="0"/>
    <w:lsdException w:name="Normal Indent" w:semiHidden="1" w:qFormat="0"/>
    <w:lsdException w:name="footnote text" w:semiHidden="1" w:qFormat="0"/>
    <w:lsdException w:name="annotation text" w:semiHidden="1" w:qFormat="0"/>
    <w:lsdException w:name="index heading" w:semiHidden="1" w:qFormat="0"/>
    <w:lsdException w:name="caption" w:semiHidden="1" w:uiPriority="35"/>
    <w:lsdException w:name="table of figures" w:semiHidden="1" w:qFormat="0"/>
    <w:lsdException w:name="envelope address" w:semiHidden="1" w:qFormat="0"/>
    <w:lsdException w:name="envelope return" w:semiHidden="1" w:qFormat="0"/>
    <w:lsdException w:name="footnote reference" w:semiHidden="1" w:qFormat="0"/>
    <w:lsdException w:name="annotation reference" w:semiHidden="1" w:qFormat="0"/>
    <w:lsdException w:name="line number" w:semiHidden="1" w:qFormat="0"/>
    <w:lsdException w:name="page number" w:semiHidden="1" w:qFormat="0"/>
    <w:lsdException w:name="endnote reference" w:semiHidden="1" w:qFormat="0"/>
    <w:lsdException w:name="endnote text" w:semiHidden="1" w:qFormat="0"/>
    <w:lsdException w:name="table of authorities" w:semiHidden="1" w:qFormat="0"/>
    <w:lsdException w:name="toa heading" w:semiHidden="1" w:qFormat="0"/>
    <w:lsdException w:name="List 4" w:semiHidden="1" w:qFormat="0"/>
    <w:lsdException w:name="List 5" w:semiHidden="1" w:qFormat="0"/>
    <w:lsdException w:name="List Bullet 4" w:semiHidden="1" w:qFormat="0"/>
    <w:lsdException w:name="List Bullet 5" w:semiHidden="1" w:qFormat="0"/>
    <w:lsdException w:name="List Number 4" w:semiHidden="1" w:qFormat="0"/>
    <w:lsdException w:name="List Number 5" w:semiHidden="1" w:qFormat="0"/>
    <w:lsdException w:name="Title" w:uiPriority="10" w:unhideWhenUsed="0"/>
    <w:lsdException w:name="Closing" w:semiHidden="1" w:qFormat="0"/>
    <w:lsdException w:name="Signature" w:semiHidden="1" w:qFormat="0"/>
    <w:lsdException w:name="Default Paragraph Font" w:semiHidden="1" w:uiPriority="1"/>
    <w:lsdException w:name="Body Text Indent" w:semiHidden="1" w:qFormat="0"/>
    <w:lsdException w:name="List Continue 4" w:semiHidden="1" w:qFormat="0"/>
    <w:lsdException w:name="List Continue 5" w:semiHidden="1" w:qFormat="0"/>
    <w:lsdException w:name="Message Header" w:semiHidden="1" w:qFormat="0"/>
    <w:lsdException w:name="Subtitle" w:uiPriority="11" w:unhideWhenUsed="0"/>
    <w:lsdException w:name="Salutation" w:semiHidden="1" w:qFormat="0"/>
    <w:lsdException w:name="Date" w:semiHidden="1" w:qFormat="0"/>
    <w:lsdException w:name="Body Text First Indent" w:semiHidden="1" w:qFormat="0"/>
    <w:lsdException w:name="Body Text First Indent 2" w:semiHidden="1" w:qFormat="0"/>
    <w:lsdException w:name="Note Heading" w:semiHidden="1" w:qFormat="0"/>
    <w:lsdException w:name="Body Text Indent 2" w:semiHidden="1" w:qFormat="0"/>
    <w:lsdException w:name="Body Text Indent 3" w:semiHidden="1" w:qFormat="0"/>
    <w:lsdException w:name="Block Text" w:semiHidden="1" w:qFormat="0"/>
    <w:lsdException w:name="FollowedHyperlink" w:semiHidden="1" w:qFormat="0"/>
    <w:lsdException w:name="Strong" w:uiPriority="22" w:unhideWhenUsed="0"/>
    <w:lsdException w:name="Emphasis" w:uiPriority="20" w:unhideWhenUsed="0"/>
    <w:lsdException w:name="Document Map" w:semiHidden="1" w:qFormat="0"/>
    <w:lsdException w:name="Plain Text" w:semiHidden="1" w:qFormat="0"/>
    <w:lsdException w:name="E-mail Signature" w:semiHidden="1" w:qFormat="0"/>
    <w:lsdException w:name="HTML Top of Form" w:semiHidden="1" w:qFormat="0"/>
    <w:lsdException w:name="HTML Bottom of Form" w:semiHidden="1" w:qFormat="0"/>
    <w:lsdException w:name="Normal (Web)" w:semiHidden="1" w:qFormat="0"/>
    <w:lsdException w:name="HTML Acronym" w:semiHidden="1" w:qFormat="0"/>
    <w:lsdException w:name="HTML Address" w:semiHidden="1" w:qFormat="0"/>
    <w:lsdException w:name="HTML Cite" w:semiHidden="1" w:qFormat="0"/>
    <w:lsdException w:name="HTML Code" w:semiHidden="1"/>
    <w:lsdException w:name="HTML Definition" w:semiHidden="1" w:qFormat="0"/>
    <w:lsdException w:name="HTML Keyboard" w:semiHidden="1" w:qFormat="0"/>
    <w:lsdException w:name="HTML Preformatted" w:semiHidden="1" w:qFormat="0"/>
    <w:lsdException w:name="HTML Sample" w:semiHidden="1" w:qFormat="0"/>
    <w:lsdException w:name="HTML Typewriter" w:semiHidden="1" w:qFormat="0"/>
    <w:lsdException w:name="HTML Variable" w:semiHidden="1" w:qFormat="0"/>
    <w:lsdException w:name="Normal Table" w:semiHidden="1"/>
    <w:lsdException w:name="annotation subject" w:semiHidden="1" w:qFormat="0"/>
    <w:lsdException w:name="No List" w:semiHidden="1" w:qFormat="0"/>
    <w:lsdException w:name="Outline List 1" w:semiHidden="1" w:qFormat="0"/>
    <w:lsdException w:name="Outline List 2" w:semiHidden="1" w:qFormat="0"/>
    <w:lsdException w:name="Outline List 3" w:semiHidden="1" w:qFormat="0"/>
    <w:lsdException w:name="Table Simple 1" w:semiHidden="1" w:qFormat="0"/>
    <w:lsdException w:name="Table Simple 2" w:semiHidden="1" w:qFormat="0"/>
    <w:lsdException w:name="Table Simple 3" w:semiHidden="1" w:qFormat="0"/>
    <w:lsdException w:name="Table Classic 1" w:semiHidden="1" w:qFormat="0"/>
    <w:lsdException w:name="Table Classic 2" w:semiHidden="1" w:qFormat="0"/>
    <w:lsdException w:name="Table Classic 3" w:semiHidden="1" w:qFormat="0"/>
    <w:lsdException w:name="Table Classic 4" w:semiHidden="1" w:qFormat="0"/>
    <w:lsdException w:name="Table Colorful 1" w:semiHidden="1" w:qFormat="0"/>
    <w:lsdException w:name="Table Colorful 2" w:semiHidden="1" w:qFormat="0"/>
    <w:lsdException w:name="Table Colorful 3" w:semiHidden="1" w:qFormat="0"/>
    <w:lsdException w:name="Table Columns 1" w:semiHidden="1" w:qFormat="0"/>
    <w:lsdException w:name="Table Columns 2" w:semiHidden="1" w:qFormat="0"/>
    <w:lsdException w:name="Table Columns 3" w:semiHidden="1" w:qFormat="0"/>
    <w:lsdException w:name="Table Columns 4" w:semiHidden="1" w:qFormat="0"/>
    <w:lsdException w:name="Table Columns 5" w:semiHidden="1" w:qFormat="0"/>
    <w:lsdException w:name="Table Grid 1" w:semiHidden="1" w:qFormat="0"/>
    <w:lsdException w:name="Table Grid 2" w:semiHidden="1" w:qFormat="0"/>
    <w:lsdException w:name="Table Grid 3" w:semiHidden="1" w:qFormat="0"/>
    <w:lsdException w:name="Table Grid 4" w:semiHidden="1" w:qFormat="0"/>
    <w:lsdException w:name="Table Grid 5" w:semiHidden="1" w:qFormat="0"/>
    <w:lsdException w:name="Table Grid 6" w:semiHidden="1" w:qFormat="0"/>
    <w:lsdException w:name="Table Grid 7" w:semiHidden="1" w:qFormat="0"/>
    <w:lsdException w:name="Table Grid 8" w:semiHidden="1" w:qFormat="0"/>
    <w:lsdException w:name="Table List 1" w:semiHidden="1" w:qFormat="0"/>
    <w:lsdException w:name="Table List 2" w:semiHidden="1" w:qFormat="0"/>
    <w:lsdException w:name="Table List 3" w:semiHidden="1" w:qFormat="0"/>
    <w:lsdException w:name="Table List 4" w:semiHidden="1" w:qFormat="0"/>
    <w:lsdException w:name="Table List 5" w:semiHidden="1" w:qFormat="0"/>
    <w:lsdException w:name="Table List 6" w:semiHidden="1" w:qFormat="0"/>
    <w:lsdException w:name="Table List 7" w:semiHidden="1" w:qFormat="0"/>
    <w:lsdException w:name="Table List 8" w:semiHidden="1" w:qFormat="0"/>
    <w:lsdException w:name="Table 3D effects 1" w:semiHidden="1" w:qFormat="0"/>
    <w:lsdException w:name="Table 3D effects 2" w:semiHidden="1" w:qFormat="0"/>
    <w:lsdException w:name="Table 3D effects 3" w:semiHidden="1" w:qFormat="0"/>
    <w:lsdException w:name="Table Contemporary" w:semiHidden="1" w:qFormat="0"/>
    <w:lsdException w:name="Table Elegant" w:semiHidden="1" w:qFormat="0"/>
    <w:lsdException w:name="Table Professional" w:semiHidden="1" w:qFormat="0"/>
    <w:lsdException w:name="Table Subtle 1" w:semiHidden="1" w:qFormat="0"/>
    <w:lsdException w:name="Table Subtle 2" w:semiHidden="1" w:qFormat="0"/>
    <w:lsdException w:name="Table Web 1" w:semiHidden="1" w:qFormat="0"/>
    <w:lsdException w:name="Table Web 2" w:semiHidden="1" w:qFormat="0"/>
    <w:lsdException w:name="Table Web 3" w:semiHidden="1" w:qFormat="0"/>
    <w:lsdException w:name="Balloon Text" w:semiHidden="1" w:qFormat="0"/>
    <w:lsdException w:name="Table Grid" w:uiPriority="59" w:unhideWhenUsed="0"/>
    <w:lsdException w:name="Table Theme" w:semiHidden="1" w:qFormat="0"/>
    <w:lsdException w:name="Placeholder Text" w:semiHidden="1" w:qFormat="0"/>
    <w:lsdException w:name="No Spacing" w:uiPriority="1" w:unhideWhenUsed="0"/>
    <w:lsdException w:name="Light Shading" w:uiPriority="60" w:unhideWhenUsed="0"/>
    <w:lsdException w:name="Light List" w:uiPriority="61" w:unhideWhenUsed="0"/>
    <w:lsdException w:name="Light Grid" w:uiPriority="62" w:unhideWhenUsed="0"/>
    <w:lsdException w:name="Medium Shading 1" w:uiPriority="63" w:unhideWhenUsed="0"/>
    <w:lsdException w:name="Medium Shading 2" w:uiPriority="64" w:unhideWhenUsed="0"/>
    <w:lsdException w:name="Medium List 1" w:uiPriority="65" w:unhideWhenUsed="0"/>
    <w:lsdException w:name="Medium List 2" w:uiPriority="66" w:unhideWhenUsed="0"/>
    <w:lsdException w:name="Medium Grid 1" w:uiPriority="67" w:unhideWhenUsed="0"/>
    <w:lsdException w:name="Medium Grid 2" w:uiPriority="68" w:unhideWhenUsed="0"/>
    <w:lsdException w:name="Medium Grid 3" w:uiPriority="69" w:unhideWhenUsed="0"/>
    <w:lsdException w:name="Dark List" w:uiPriority="70" w:unhideWhenUsed="0"/>
    <w:lsdException w:name="Colorful Shading" w:uiPriority="71" w:unhideWhenUsed="0"/>
    <w:lsdException w:name="Colorful List" w:uiPriority="72" w:unhideWhenUsed="0"/>
    <w:lsdException w:name="Colorful Grid" w:uiPriority="73" w:unhideWhenUsed="0"/>
    <w:lsdException w:name="Light Shading Accent 1" w:uiPriority="60" w:unhideWhenUsed="0"/>
    <w:lsdException w:name="Light List Accent 1" w:uiPriority="61" w:unhideWhenUsed="0"/>
    <w:lsdException w:name="Light Grid Accent 1" w:uiPriority="62" w:unhideWhenUsed="0"/>
    <w:lsdException w:name="Medium Shading 1 Accent 1" w:uiPriority="63" w:unhideWhenUsed="0"/>
    <w:lsdException w:name="Medium Shading 2 Accent 1" w:uiPriority="64" w:unhideWhenUsed="0"/>
    <w:lsdException w:name="Medium List 1 Accent 1" w:uiPriority="65" w:unhideWhenUsed="0"/>
    <w:lsdException w:name="Revision" w:semiHidden="1" w:qFormat="0"/>
    <w:lsdException w:name="List Paragraph" w:uiPriority="34" w:unhideWhenUsed="0"/>
    <w:lsdException w:name="Quote" w:uiPriority="29" w:unhideWhenUsed="0"/>
    <w:lsdException w:name="Intense Quote" w:uiPriority="30" w:unhideWhenUsed="0"/>
    <w:lsdException w:name="Medium List 2 Accent 1" w:uiPriority="66" w:unhideWhenUsed="0"/>
    <w:lsdException w:name="Medium Grid 1 Accent 1" w:uiPriority="67" w:unhideWhenUsed="0"/>
    <w:lsdException w:name="Medium Grid 2 Accent 1" w:uiPriority="68" w:unhideWhenUsed="0"/>
    <w:lsdException w:name="Medium Grid 3 Accent 1" w:uiPriority="69" w:unhideWhenUsed="0" w:qFormat="0"/>
    <w:lsdException w:name="Dark List Accent 1" w:uiPriority="70" w:unhideWhenUsed="0"/>
    <w:lsdException w:name="Colorful Shading Accent 1" w:uiPriority="71" w:unhideWhenUsed="0"/>
    <w:lsdException w:name="Colorful List Accent 1" w:uiPriority="72" w:unhideWhenUsed="0"/>
    <w:lsdException w:name="Colorful Grid Accent 1" w:uiPriority="73" w:unhideWhenUsed="0"/>
    <w:lsdException w:name="Light Shading Accent 2" w:uiPriority="60" w:unhideWhenUsed="0"/>
    <w:lsdException w:name="Light List Accent 2" w:uiPriority="61" w:unhideWhenUsed="0"/>
    <w:lsdException w:name="Light Grid Accent 2" w:uiPriority="62" w:unhideWhenUsed="0"/>
    <w:lsdException w:name="Medium Shading 1 Accent 2" w:uiPriority="63" w:unhideWhenUsed="0"/>
    <w:lsdException w:name="Medium Shading 2 Accent 2" w:uiPriority="64" w:unhideWhenUsed="0"/>
    <w:lsdException w:name="Medium List 1 Accent 2" w:uiPriority="65" w:unhideWhenUsed="0"/>
    <w:lsdException w:name="Medium List 2 Accent 2" w:uiPriority="66" w:unhideWhenUsed="0"/>
    <w:lsdException w:name="Medium Grid 1 Accent 2" w:uiPriority="67" w:unhideWhenUsed="0"/>
    <w:lsdException w:name="Medium Grid 2 Accent 2" w:uiPriority="68" w:unhideWhenUsed="0" w:qFormat="0"/>
    <w:lsdException w:name="Medium Grid 3 Accent 2" w:uiPriority="69" w:unhideWhenUsed="0" w:qFormat="0"/>
    <w:lsdException w:name="Dark List Accent 2" w:uiPriority="70" w:unhideWhenUsed="0"/>
    <w:lsdException w:name="Colorful Shading Accent 2" w:uiPriority="71" w:unhideWhenUsed="0" w:qFormat="0"/>
    <w:lsdException w:name="Colorful List Accent 2" w:uiPriority="72" w:unhideWhenUsed="0"/>
    <w:lsdException w:name="Colorful Grid Accent 2" w:uiPriority="73" w:unhideWhenUsed="0"/>
    <w:lsdException w:name="Light Shading Accent 3" w:uiPriority="60" w:unhideWhenUsed="0"/>
    <w:lsdException w:name="Light List Accent 3" w:uiPriority="61" w:unhideWhenUsed="0"/>
    <w:lsdException w:name="Light Grid Accent 3" w:uiPriority="62" w:unhideWhenUsed="0"/>
    <w:lsdException w:name="Medium Shading 1 Accent 3" w:uiPriority="63" w:unhideWhenUsed="0"/>
    <w:lsdException w:name="Medium Shading 2 Accent 3" w:uiPriority="64" w:unhideWhenUsed="0"/>
    <w:lsdException w:name="Medium List 1 Accent 3" w:uiPriority="65" w:unhideWhenUsed="0"/>
    <w:lsdException w:name="Medium List 2 Accent 3" w:uiPriority="66" w:unhideWhenUsed="0"/>
    <w:lsdException w:name="Medium Grid 1 Accent 3" w:uiPriority="67" w:unhideWhenUsed="0"/>
    <w:lsdException w:name="Medium Grid 2 Accent 3" w:uiPriority="68" w:unhideWhenUsed="0" w:qFormat="0"/>
    <w:lsdException w:name="Medium Grid 3 Accent 3" w:uiPriority="69" w:unhideWhenUsed="0" w:qFormat="0"/>
    <w:lsdException w:name="Dark List Accent 3" w:uiPriority="70" w:unhideWhenUsed="0"/>
    <w:lsdException w:name="Colorful Shading Accent 3" w:uiPriority="71" w:unhideWhenUsed="0"/>
    <w:lsdException w:name="Colorful List Accent 3" w:uiPriority="72" w:unhideWhenUsed="0"/>
    <w:lsdException w:name="Colorful Grid Accent 3" w:uiPriority="73" w:unhideWhenUsed="0"/>
    <w:lsdException w:name="Light Shading Accent 4" w:uiPriority="60" w:unhideWhenUsed="0"/>
    <w:lsdException w:name="Light List Accent 4" w:uiPriority="61" w:unhideWhenUsed="0"/>
    <w:lsdException w:name="Light Grid Accent 4" w:uiPriority="62" w:unhideWhenUsed="0"/>
    <w:lsdException w:name="Medium Shading 1 Accent 4" w:uiPriority="63" w:unhideWhenUsed="0"/>
    <w:lsdException w:name="Medium Shading 2 Accent 4" w:uiPriority="64" w:unhideWhenUsed="0"/>
    <w:lsdException w:name="Medium List 1 Accent 4" w:uiPriority="65" w:unhideWhenUsed="0"/>
    <w:lsdException w:name="Medium List 2 Accent 4" w:uiPriority="66" w:unhideWhenUsed="0"/>
    <w:lsdException w:name="Medium Grid 1 Accent 4" w:uiPriority="67" w:unhideWhenUsed="0"/>
    <w:lsdException w:name="Medium Grid 2 Accent 4" w:uiPriority="68" w:unhideWhenUsed="0" w:qFormat="0"/>
    <w:lsdException w:name="Medium Grid 3 Accent 4" w:uiPriority="69" w:unhideWhenUsed="0"/>
    <w:lsdException w:name="Dark List Accent 4" w:uiPriority="70" w:unhideWhenUsed="0"/>
    <w:lsdException w:name="Colorful Shading Accent 4" w:uiPriority="71" w:unhideWhenUsed="0"/>
    <w:lsdException w:name="Colorful List Accent 4" w:uiPriority="72" w:unhideWhenUsed="0"/>
    <w:lsdException w:name="Colorful Grid Accent 4" w:uiPriority="73" w:unhideWhenUsed="0"/>
    <w:lsdException w:name="Light Shading Accent 5" w:uiPriority="60" w:unhideWhenUsed="0"/>
    <w:lsdException w:name="Light List Accent 5" w:uiPriority="61" w:unhideWhenUsed="0"/>
    <w:lsdException w:name="Light Grid Accent 5" w:uiPriority="62" w:unhideWhenUsed="0"/>
    <w:lsdException w:name="Medium Shading 1 Accent 5" w:uiPriority="63" w:unhideWhenUsed="0"/>
    <w:lsdException w:name="Medium Shading 2 Accent 5" w:uiPriority="64" w:unhideWhenUsed="0"/>
    <w:lsdException w:name="Medium List 1 Accent 5" w:uiPriority="65" w:unhideWhenUsed="0"/>
    <w:lsdException w:name="Medium List 2 Accent 5" w:uiPriority="66" w:unhideWhenUsed="0"/>
    <w:lsdException w:name="Medium Grid 1 Accent 5" w:uiPriority="67" w:unhideWhenUsed="0"/>
    <w:lsdException w:name="Medium Grid 2 Accent 5" w:uiPriority="68" w:unhideWhenUsed="0"/>
    <w:lsdException w:name="Medium Grid 3 Accent 5" w:uiPriority="69" w:unhideWhenUsed="0" w:qFormat="0"/>
    <w:lsdException w:name="Dark List Accent 5" w:uiPriority="70" w:unhideWhenUsed="0" w:qFormat="0"/>
    <w:lsdException w:name="Colorful Shading Accent 5" w:uiPriority="71" w:unhideWhenUsed="0"/>
    <w:lsdException w:name="Colorful List Accent 5" w:uiPriority="72" w:unhideWhenUsed="0"/>
    <w:lsdException w:name="Colorful Grid Accent 5" w:uiPriority="73" w:unhideWhenUsed="0"/>
    <w:lsdException w:name="Light Shading Accent 6" w:uiPriority="60" w:unhideWhenUsed="0"/>
    <w:lsdException w:name="Light List Accent 6" w:uiPriority="61" w:unhideWhenUsed="0"/>
    <w:lsdException w:name="Light Grid Accent 6" w:uiPriority="62" w:unhideWhenUsed="0"/>
    <w:lsdException w:name="Medium Shading 1 Accent 6" w:uiPriority="63" w:unhideWhenUsed="0"/>
    <w:lsdException w:name="Medium Shading 2 Accent 6" w:uiPriority="64" w:unhideWhenUsed="0"/>
    <w:lsdException w:name="Medium List 1 Accent 6" w:uiPriority="65" w:unhideWhenUsed="0"/>
    <w:lsdException w:name="Medium List 2 Accent 6" w:uiPriority="66" w:unhideWhenUsed="0"/>
    <w:lsdException w:name="Medium Grid 1 Accent 6" w:uiPriority="67" w:unhideWhenUsed="0"/>
    <w:lsdException w:name="Medium Grid 2 Accent 6" w:uiPriority="68" w:unhideWhenUsed="0"/>
    <w:lsdException w:name="Medium Grid 3 Accent 6" w:uiPriority="69" w:unhideWhenUsed="0" w:qFormat="0"/>
    <w:lsdException w:name="Dark List Accent 6" w:uiPriority="70" w:unhideWhenUsed="0"/>
    <w:lsdException w:name="Colorful Shading Accent 6" w:uiPriority="71" w:unhideWhenUsed="0"/>
    <w:lsdException w:name="Colorful List Accent 6" w:uiPriority="72" w:unhideWhenUsed="0"/>
    <w:lsdException w:name="Colorful Grid Accent 6" w:uiPriority="73" w:unhideWhenUsed="0"/>
    <w:lsdException w:name="Subtle Emphasis" w:uiPriority="19" w:unhideWhenUsed="0"/>
    <w:lsdException w:name="Intense Emphasis" w:uiPriority="21" w:unhideWhenUsed="0"/>
    <w:lsdException w:name="Subtle Reference" w:uiPriority="31" w:unhideWhenUsed="0"/>
    <w:lsdException w:name="Intense Reference" w:uiPriority="32" w:unhideWhenUsed="0"/>
    <w:lsdException w:name="Book Title" w:uiPriority="33" w:unhideWhenUsed="0"/>
    <w:lsdException w:name="Bibliography" w:semiHidden="1" w:uiPriority="37" w:qFormat="0"/>
    <w:lsdException w:name="TOC Heading" w:semiHidden="1" w:uiPriority="39"/>
  </w:latentStyles>
  <w:style w:type="paragraph" w:default="1" w:styleId="Normal">
    <w:name w:val="Normal"/>
    <w:qFormat/>
    <w:pPr>
      <w:spacing w:before="60" w:after="60" w:line="312" w:lineRule="auto"/>
      <w:ind w:firstLine="567"/>
      <w:jc w:val="both"/>
    </w:pPr>
    <w:rPr>
      <w:rFonts w:eastAsia="Times New Roman"/>
      <w:sz w:val="26"/>
      <w:szCs w:val="22"/>
      <w:lang w:eastAsia="en-US"/>
    </w:rPr>
  </w:style>
  <w:style w:type="paragraph" w:styleId="Heading1">
    <w:name w:val="heading 1"/>
    <w:basedOn w:val="Normal"/>
    <w:next w:val="Normal"/>
    <w:link w:val="Heading1Char"/>
    <w:uiPriority w:val="9"/>
    <w:qFormat/>
    <w:pPr>
      <w:keepNext/>
      <w:keepLines/>
      <w:spacing w:before="120"/>
      <w:outlineLvl w:val="0"/>
    </w:pPr>
    <w:rPr>
      <w:rFonts w:eastAsiaTheme="majorEastAsia"/>
      <w:b/>
      <w:bCs/>
      <w:cap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120"/>
      <w:outlineLvl w:val="1"/>
    </w:pPr>
    <w:rPr>
      <w:rFonts w:eastAsiaTheme="majorEastAsia"/>
      <w:b/>
      <w:bCs/>
      <w:color w:val="4F81BD" w:themeColor="accent1"/>
      <w:szCs w:val="26"/>
    </w:rPr>
  </w:style>
  <w:style w:type="paragraph" w:styleId="Heading3">
    <w:name w:val="heading 3"/>
    <w:basedOn w:val="Normal"/>
    <w:next w:val="Normal"/>
    <w:link w:val="Heading3Char"/>
    <w:uiPriority w:val="9"/>
    <w:unhideWhenUsed/>
    <w:qFormat/>
    <w:pPr>
      <w:keepNext/>
      <w:keepLines/>
      <w:spacing w:before="120"/>
      <w:outlineLvl w:val="2"/>
    </w:pPr>
    <w:rPr>
      <w:rFonts w:eastAsiaTheme="majorEastAsia"/>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table" w:styleId="LightShading">
    <w:name w:val="Light Shading"/>
    <w:basedOn w:val="TableNormal"/>
    <w:uiPriority w:val="60"/>
    <w:qFormat/>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lang w:eastAsia="en-US"/>
    </w:rPr>
  </w:style>
  <w:style w:type="character" w:customStyle="1" w:styleId="Heading1Char">
    <w:name w:val="Heading 1 Char"/>
    <w:basedOn w:val="DefaultParagraphFont"/>
    <w:link w:val="Heading1"/>
    <w:uiPriority w:val="9"/>
    <w:qFormat/>
    <w:rPr>
      <w:rFonts w:eastAsiaTheme="majorEastAsia"/>
      <w:b/>
      <w:bCs/>
      <w:caps/>
      <w:color w:val="365F91" w:themeColor="accent1" w:themeShade="BF"/>
      <w:sz w:val="28"/>
      <w:szCs w:val="28"/>
      <w:lang w:eastAsia="en-US"/>
    </w:rPr>
  </w:style>
  <w:style w:type="character" w:customStyle="1" w:styleId="Heading2Char">
    <w:name w:val="Heading 2 Char"/>
    <w:basedOn w:val="DefaultParagraphFont"/>
    <w:link w:val="Heading2"/>
    <w:uiPriority w:val="9"/>
    <w:qFormat/>
    <w:rPr>
      <w:rFonts w:eastAsiaTheme="majorEastAsia"/>
      <w:b/>
      <w:bCs/>
      <w:color w:val="4F81BD" w:themeColor="accent1"/>
      <w:sz w:val="26"/>
      <w:szCs w:val="26"/>
      <w:lang w:eastAsia="en-US"/>
    </w:rPr>
  </w:style>
  <w:style w:type="character" w:customStyle="1" w:styleId="Heading3Char">
    <w:name w:val="Heading 3 Char"/>
    <w:basedOn w:val="DefaultParagraphFont"/>
    <w:link w:val="Heading3"/>
    <w:uiPriority w:val="9"/>
    <w:qFormat/>
    <w:rPr>
      <w:rFonts w:eastAsiaTheme="majorEastAsia"/>
      <w:b/>
      <w:bCs/>
      <w:color w:val="4F81BD" w:themeColor="accent1"/>
      <w:sz w:val="26"/>
      <w:szCs w:val="22"/>
      <w:lang w:eastAsia="en-US"/>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customStyle="1" w:styleId="FigureCaption">
    <w:name w:val="Figure Caption"/>
    <w:qFormat/>
    <w:pPr>
      <w:keepNext/>
      <w:spacing w:after="200" w:line="276" w:lineRule="auto"/>
      <w:jc w:val="center"/>
    </w:pPr>
    <w:rPr>
      <w:rFonts w:eastAsia="Times New Roman" w:cstheme="minorBidi"/>
      <w:b/>
      <w:sz w:val="24"/>
      <w:szCs w:val="22"/>
      <w:lang w:eastAsia="en-US"/>
    </w:rPr>
  </w:style>
  <w:style w:type="paragraph" w:customStyle="1" w:styleId="TableCaption">
    <w:name w:val="Table Caption"/>
    <w:qFormat/>
    <w:pPr>
      <w:keepNext/>
      <w:spacing w:after="200" w:line="276" w:lineRule="auto"/>
      <w:jc w:val="center"/>
    </w:pPr>
    <w:rPr>
      <w:rFonts w:eastAsia="Times New Roman" w:cstheme="minorBidi"/>
      <w:b/>
      <w:sz w:val="24"/>
      <w:szCs w:val="22"/>
      <w:lang w:eastAsia="en-US"/>
    </w:rPr>
  </w:style>
  <w:style w:type="paragraph" w:customStyle="1" w:styleId="TOCHeading2">
    <w:name w:val="TOC Heading2"/>
    <w:basedOn w:val="Heading1"/>
    <w:next w:val="Normal"/>
    <w:uiPriority w:val="39"/>
    <w:unhideWhenUsed/>
    <w:qFormat/>
    <w:pPr>
      <w:spacing w:before="240" w:after="0" w:line="259" w:lineRule="auto"/>
      <w:ind w:firstLine="0"/>
      <w:jc w:val="left"/>
      <w:outlineLvl w:val="9"/>
    </w:pPr>
    <w:rPr>
      <w:b w:val="0"/>
      <w:bCs w:val="0"/>
      <w:sz w:val="32"/>
      <w:szCs w:val="32"/>
    </w:rPr>
  </w:style>
  <w:style w:type="paragraph" w:styleId="BalloonText">
    <w:name w:val="Balloon Text"/>
    <w:basedOn w:val="Normal"/>
    <w:link w:val="BalloonTextChar"/>
    <w:uiPriority w:val="99"/>
    <w:semiHidden/>
    <w:unhideWhenUsed/>
    <w:rsid w:val="00884D5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4D5F"/>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image" Target="media/image6.png"/><Relationship Id="rId39"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footer" Target="footer6.xml"/><Relationship Id="rId34" Type="http://schemas.openxmlformats.org/officeDocument/2006/relationships/image" Target="media/image12.png"/><Relationship Id="rId42" Type="http://schemas.openxmlformats.org/officeDocument/2006/relationships/footer" Target="footer8.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5.png"/><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image" Target="media/image7.png"/><Relationship Id="rId41"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4.png"/><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3.png"/><Relationship Id="rId28" Type="http://schemas.openxmlformats.org/officeDocument/2006/relationships/footer" Target="footer7.xml"/><Relationship Id="rId36" Type="http://schemas.openxmlformats.org/officeDocument/2006/relationships/image" Target="media/image14.png"/><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image" Target="media/image9.png"/><Relationship Id="rId44" Type="http://schemas.openxmlformats.org/officeDocument/2006/relationships/footer" Target="footer9.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2.png"/><Relationship Id="rId27" Type="http://schemas.openxmlformats.org/officeDocument/2006/relationships/header" Target="header7.xml"/><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0F8B3C-E84B-42C2-9745-72BBACEBB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53</Pages>
  <Words>11597</Words>
  <Characters>66108</Characters>
  <Application>Microsoft Office Word</Application>
  <DocSecurity>4</DocSecurity>
  <Lines>550</Lines>
  <Paragraphs>155</Paragraphs>
  <ScaleCrop>false</ScaleCrop>
  <Company/>
  <LinksUpToDate>false</LinksUpToDate>
  <CharactersWithSpaces>77550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tập tốt nghiệp - Hệ thống kinh doanh trang phục thể thao thông minh</dc:title>
  <dc:subject>Bản dự thảo theo mẫu Khoa CNTT2, PTIT cơ sở TP.HCM</dc:subject>
  <dc:creator>Nhóm_[CẦN BỔ SUNG]</dc:creator>
  <cp:keywords>TTTN, thương mại điện tử, trang phục thể thao, Spring Boot, Next.js</cp:keywords>
  <dc:description>generated by python-docx</dc:description>
  <cp:lastModifiedBy>PC</cp:lastModifiedBy>
  <cp:revision>2</cp:revision>
  <dcterms:created xsi:type="dcterms:W3CDTF">2026-08-10T00:41:00Z</dcterms:created>
  <dcterms:modified xsi:type="dcterms:W3CDTF">2026-08-10T00:41:00Z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eyJoZGlkIjoiN2M0ZWQxYTRmNGFmY2RmZjc5OGU4YWRiMTQyNGYyODQiLCJ1c2VySWQiOiIxMzkyMjAwNjU5NTAyIn0=</vt:lpwstr>
  </property>
  <property fmtid="{D5CDD505-2E9C-101B-9397-08002B2CF9AE}" pid="3" name="KSOProductBuildVer">
    <vt:lpwstr>1033-12.1.0.28032</vt:lpwstr>
  </property>
  <property fmtid="{D5CDD505-2E9C-101B-9397-08002B2CF9AE}" pid="4" name="ICV">
    <vt:lpwstr>59C2423400CE4436B8509DB0CA60E37E_12</vt:lpwstr>
  </property>
</Properties>
</file>