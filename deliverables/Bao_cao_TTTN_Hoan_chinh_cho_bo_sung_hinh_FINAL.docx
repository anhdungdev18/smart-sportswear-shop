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6"/>
          <w:footerReference w:type="default" r:id="rId17"/>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THỰC TẬP TỐT NGHIỆP ĐƯỢC PHÊ 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aps w:val="0"/>
          <w:color w:val="auto"/>
          <w:sz w:val="40"/>
          <w:szCs w:val="40"/>
        </w:rPr>
        <w:id w:val="1475493831"/>
        <w:docPartObj>
          <w:docPartGallery w:val="Table of Contents"/>
          <w:docPartUnique/>
        </w:docPartObj>
      </w:sdtPr>
      <w:sdtEndPr>
        <w:rPr>
          <w:b/>
          <w:bCs/>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1E06AF"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8717" w:history="1">
            <w:r w:rsidR="001E06AF" w:rsidRPr="002F5231">
              <w:rPr>
                <w:rStyle w:val="Hyperlink"/>
                <w:noProof/>
              </w:rPr>
              <w:t>MỞ ĐẦU</w:t>
            </w:r>
            <w:r w:rsidR="001E06AF">
              <w:rPr>
                <w:noProof/>
                <w:webHidden/>
              </w:rPr>
              <w:tab/>
            </w:r>
            <w:r w:rsidR="001E06AF">
              <w:rPr>
                <w:noProof/>
                <w:webHidden/>
              </w:rPr>
              <w:fldChar w:fldCharType="begin"/>
            </w:r>
            <w:r w:rsidR="001E06AF">
              <w:rPr>
                <w:noProof/>
                <w:webHidden/>
              </w:rPr>
              <w:instrText xml:space="preserve"> PAGEREF _Toc237238717 \h </w:instrText>
            </w:r>
            <w:r w:rsidR="001E06AF">
              <w:rPr>
                <w:noProof/>
                <w:webHidden/>
              </w:rPr>
            </w:r>
            <w:r w:rsidR="001E06AF">
              <w:rPr>
                <w:noProof/>
                <w:webHidden/>
              </w:rPr>
              <w:fldChar w:fldCharType="separate"/>
            </w:r>
            <w:r w:rsidR="001E06AF">
              <w:rPr>
                <w:noProof/>
                <w:webHidden/>
              </w:rPr>
              <w:t>1</w:t>
            </w:r>
            <w:r w:rsidR="001E06AF">
              <w:rPr>
                <w:noProof/>
                <w:webHidden/>
              </w:rPr>
              <w:fldChar w:fldCharType="end"/>
            </w:r>
          </w:hyperlink>
        </w:p>
        <w:p w:rsidR="001E06AF" w:rsidRDefault="001E06AF">
          <w:pPr>
            <w:pStyle w:val="TOC1"/>
            <w:tabs>
              <w:tab w:val="right" w:leader="dot" w:pos="9061"/>
            </w:tabs>
            <w:rPr>
              <w:rFonts w:asciiTheme="minorHAnsi" w:eastAsiaTheme="minorEastAsia" w:hAnsiTheme="minorHAnsi" w:cstheme="minorBidi"/>
              <w:noProof/>
              <w:sz w:val="22"/>
              <w:lang w:eastAsia="zh-CN"/>
            </w:rPr>
          </w:pPr>
          <w:hyperlink w:anchor="_Toc237238718" w:history="1">
            <w:r w:rsidRPr="002F5231">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_Toc237238718 \h </w:instrText>
            </w:r>
            <w:r>
              <w:rPr>
                <w:noProof/>
                <w:webHidden/>
              </w:rPr>
            </w:r>
            <w:r>
              <w:rPr>
                <w:noProof/>
                <w:webHidden/>
              </w:rPr>
              <w:fldChar w:fldCharType="separate"/>
            </w:r>
            <w:r>
              <w:rPr>
                <w:noProof/>
                <w:webHidden/>
              </w:rPr>
              <w:t>3</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19" w:history="1">
            <w:r w:rsidRPr="002F5231">
              <w:rPr>
                <w:rStyle w:val="Hyperlink"/>
                <w:noProof/>
              </w:rPr>
              <w:t>1.1. Giới thiệu đề tài</w:t>
            </w:r>
            <w:r>
              <w:rPr>
                <w:noProof/>
                <w:webHidden/>
              </w:rPr>
              <w:tab/>
            </w:r>
            <w:r>
              <w:rPr>
                <w:noProof/>
                <w:webHidden/>
              </w:rPr>
              <w:fldChar w:fldCharType="begin"/>
            </w:r>
            <w:r>
              <w:rPr>
                <w:noProof/>
                <w:webHidden/>
              </w:rPr>
              <w:instrText xml:space="preserve"> PAGEREF _Toc237238719 \h </w:instrText>
            </w:r>
            <w:r>
              <w:rPr>
                <w:noProof/>
                <w:webHidden/>
              </w:rPr>
            </w:r>
            <w:r>
              <w:rPr>
                <w:noProof/>
                <w:webHidden/>
              </w:rPr>
              <w:fldChar w:fldCharType="separate"/>
            </w:r>
            <w:r>
              <w:rPr>
                <w:noProof/>
                <w:webHidden/>
              </w:rPr>
              <w:t>3</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20" w:history="1">
            <w:r w:rsidRPr="002F5231">
              <w:rPr>
                <w:rStyle w:val="Hyperlink"/>
                <w:noProof/>
              </w:rPr>
              <w:t>1.2. Bài toán thực tế</w:t>
            </w:r>
            <w:r>
              <w:rPr>
                <w:noProof/>
                <w:webHidden/>
              </w:rPr>
              <w:tab/>
            </w:r>
            <w:r>
              <w:rPr>
                <w:noProof/>
                <w:webHidden/>
              </w:rPr>
              <w:fldChar w:fldCharType="begin"/>
            </w:r>
            <w:r>
              <w:rPr>
                <w:noProof/>
                <w:webHidden/>
              </w:rPr>
              <w:instrText xml:space="preserve"> PAGEREF _Toc237238720 \h </w:instrText>
            </w:r>
            <w:r>
              <w:rPr>
                <w:noProof/>
                <w:webHidden/>
              </w:rPr>
            </w:r>
            <w:r>
              <w:rPr>
                <w:noProof/>
                <w:webHidden/>
              </w:rPr>
              <w:fldChar w:fldCharType="separate"/>
            </w:r>
            <w:r>
              <w:rPr>
                <w:noProof/>
                <w:webHidden/>
              </w:rPr>
              <w:t>3</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21" w:history="1">
            <w:r w:rsidRPr="002F5231">
              <w:rPr>
                <w:rStyle w:val="Hyperlink"/>
                <w:noProof/>
              </w:rPr>
              <w:t>1.3. Mục tiêu của đề tài</w:t>
            </w:r>
            <w:r>
              <w:rPr>
                <w:noProof/>
                <w:webHidden/>
              </w:rPr>
              <w:tab/>
            </w:r>
            <w:r>
              <w:rPr>
                <w:noProof/>
                <w:webHidden/>
              </w:rPr>
              <w:fldChar w:fldCharType="begin"/>
            </w:r>
            <w:r>
              <w:rPr>
                <w:noProof/>
                <w:webHidden/>
              </w:rPr>
              <w:instrText xml:space="preserve"> PAGEREF _Toc237238721 \h </w:instrText>
            </w:r>
            <w:r>
              <w:rPr>
                <w:noProof/>
                <w:webHidden/>
              </w:rPr>
            </w:r>
            <w:r>
              <w:rPr>
                <w:noProof/>
                <w:webHidden/>
              </w:rPr>
              <w:fldChar w:fldCharType="separate"/>
            </w:r>
            <w:r>
              <w:rPr>
                <w:noProof/>
                <w:webHidden/>
              </w:rPr>
              <w:t>4</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22" w:history="1">
            <w:r w:rsidRPr="002F5231">
              <w:rPr>
                <w:rStyle w:val="Hyperlink"/>
                <w:noProof/>
              </w:rPr>
              <w:t>1.3.1. Mục tiêu tổng quát</w:t>
            </w:r>
            <w:r>
              <w:rPr>
                <w:noProof/>
                <w:webHidden/>
              </w:rPr>
              <w:tab/>
            </w:r>
            <w:r>
              <w:rPr>
                <w:noProof/>
                <w:webHidden/>
              </w:rPr>
              <w:fldChar w:fldCharType="begin"/>
            </w:r>
            <w:r>
              <w:rPr>
                <w:noProof/>
                <w:webHidden/>
              </w:rPr>
              <w:instrText xml:space="preserve"> PAGEREF _Toc237238722 \h </w:instrText>
            </w:r>
            <w:r>
              <w:rPr>
                <w:noProof/>
                <w:webHidden/>
              </w:rPr>
            </w:r>
            <w:r>
              <w:rPr>
                <w:noProof/>
                <w:webHidden/>
              </w:rPr>
              <w:fldChar w:fldCharType="separate"/>
            </w:r>
            <w:r>
              <w:rPr>
                <w:noProof/>
                <w:webHidden/>
              </w:rPr>
              <w:t>4</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23" w:history="1">
            <w:r w:rsidRPr="002F5231">
              <w:rPr>
                <w:rStyle w:val="Hyperlink"/>
                <w:noProof/>
              </w:rPr>
              <w:t>1.3.2. Mục tiêu chức năng</w:t>
            </w:r>
            <w:r>
              <w:rPr>
                <w:noProof/>
                <w:webHidden/>
              </w:rPr>
              <w:tab/>
            </w:r>
            <w:r>
              <w:rPr>
                <w:noProof/>
                <w:webHidden/>
              </w:rPr>
              <w:fldChar w:fldCharType="begin"/>
            </w:r>
            <w:r>
              <w:rPr>
                <w:noProof/>
                <w:webHidden/>
              </w:rPr>
              <w:instrText xml:space="preserve"> PAGEREF _Toc237238723 \h </w:instrText>
            </w:r>
            <w:r>
              <w:rPr>
                <w:noProof/>
                <w:webHidden/>
              </w:rPr>
            </w:r>
            <w:r>
              <w:rPr>
                <w:noProof/>
                <w:webHidden/>
              </w:rPr>
              <w:fldChar w:fldCharType="separate"/>
            </w:r>
            <w:r>
              <w:rPr>
                <w:noProof/>
                <w:webHidden/>
              </w:rPr>
              <w:t>4</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24" w:history="1">
            <w:r w:rsidRPr="002F5231">
              <w:rPr>
                <w:rStyle w:val="Hyperlink"/>
                <w:noProof/>
              </w:rPr>
              <w:t>1.3.3. Mục tiêu kỹ thuật</w:t>
            </w:r>
            <w:r>
              <w:rPr>
                <w:noProof/>
                <w:webHidden/>
              </w:rPr>
              <w:tab/>
            </w:r>
            <w:r>
              <w:rPr>
                <w:noProof/>
                <w:webHidden/>
              </w:rPr>
              <w:fldChar w:fldCharType="begin"/>
            </w:r>
            <w:r>
              <w:rPr>
                <w:noProof/>
                <w:webHidden/>
              </w:rPr>
              <w:instrText xml:space="preserve"> PAGEREF _Toc237238724 \h </w:instrText>
            </w:r>
            <w:r>
              <w:rPr>
                <w:noProof/>
                <w:webHidden/>
              </w:rPr>
            </w:r>
            <w:r>
              <w:rPr>
                <w:noProof/>
                <w:webHidden/>
              </w:rPr>
              <w:fldChar w:fldCharType="separate"/>
            </w:r>
            <w:r>
              <w:rPr>
                <w:noProof/>
                <w:webHidden/>
              </w:rPr>
              <w:t>4</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25" w:history="1">
            <w:r w:rsidRPr="002F5231">
              <w:rPr>
                <w:rStyle w:val="Hyperlink"/>
                <w:noProof/>
              </w:rPr>
              <w:t>1.4. Phạm vi và giới hạn</w:t>
            </w:r>
            <w:r>
              <w:rPr>
                <w:noProof/>
                <w:webHidden/>
              </w:rPr>
              <w:tab/>
            </w:r>
            <w:r>
              <w:rPr>
                <w:noProof/>
                <w:webHidden/>
              </w:rPr>
              <w:fldChar w:fldCharType="begin"/>
            </w:r>
            <w:r>
              <w:rPr>
                <w:noProof/>
                <w:webHidden/>
              </w:rPr>
              <w:instrText xml:space="preserve"> PAGEREF _Toc237238725 \h </w:instrText>
            </w:r>
            <w:r>
              <w:rPr>
                <w:noProof/>
                <w:webHidden/>
              </w:rPr>
            </w:r>
            <w:r>
              <w:rPr>
                <w:noProof/>
                <w:webHidden/>
              </w:rPr>
              <w:fldChar w:fldCharType="separate"/>
            </w:r>
            <w:r>
              <w:rPr>
                <w:noProof/>
                <w:webHidden/>
              </w:rPr>
              <w:t>5</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26" w:history="1">
            <w:r w:rsidRPr="002F5231">
              <w:rPr>
                <w:rStyle w:val="Hyperlink"/>
                <w:noProof/>
              </w:rPr>
              <w:t>1.5. Tác nhân và quyền sử dụng</w:t>
            </w:r>
            <w:r>
              <w:rPr>
                <w:noProof/>
                <w:webHidden/>
              </w:rPr>
              <w:tab/>
            </w:r>
            <w:r>
              <w:rPr>
                <w:noProof/>
                <w:webHidden/>
              </w:rPr>
              <w:fldChar w:fldCharType="begin"/>
            </w:r>
            <w:r>
              <w:rPr>
                <w:noProof/>
                <w:webHidden/>
              </w:rPr>
              <w:instrText xml:space="preserve"> PAGEREF _Toc237238726 \h </w:instrText>
            </w:r>
            <w:r>
              <w:rPr>
                <w:noProof/>
                <w:webHidden/>
              </w:rPr>
            </w:r>
            <w:r>
              <w:rPr>
                <w:noProof/>
                <w:webHidden/>
              </w:rPr>
              <w:fldChar w:fldCharType="separate"/>
            </w:r>
            <w:r>
              <w:rPr>
                <w:noProof/>
                <w:webHidden/>
              </w:rPr>
              <w:t>6</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27" w:history="1">
            <w:r w:rsidRPr="002F5231">
              <w:rPr>
                <w:rStyle w:val="Hyperlink"/>
                <w:noProof/>
              </w:rPr>
              <w:t>1.6. Yêu cầu chức năng</w:t>
            </w:r>
            <w:r>
              <w:rPr>
                <w:noProof/>
                <w:webHidden/>
              </w:rPr>
              <w:tab/>
            </w:r>
            <w:r>
              <w:rPr>
                <w:noProof/>
                <w:webHidden/>
              </w:rPr>
              <w:fldChar w:fldCharType="begin"/>
            </w:r>
            <w:r>
              <w:rPr>
                <w:noProof/>
                <w:webHidden/>
              </w:rPr>
              <w:instrText xml:space="preserve"> PAGEREF _Toc237238727 \h </w:instrText>
            </w:r>
            <w:r>
              <w:rPr>
                <w:noProof/>
                <w:webHidden/>
              </w:rPr>
            </w:r>
            <w:r>
              <w:rPr>
                <w:noProof/>
                <w:webHidden/>
              </w:rPr>
              <w:fldChar w:fldCharType="separate"/>
            </w:r>
            <w:r>
              <w:rPr>
                <w:noProof/>
                <w:webHidden/>
              </w:rPr>
              <w:t>6</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28" w:history="1">
            <w:r w:rsidRPr="002F5231">
              <w:rPr>
                <w:rStyle w:val="Hyperlink"/>
                <w:noProof/>
              </w:rPr>
              <w:t>1.7. Yêu cầu phi chức năng</w:t>
            </w:r>
            <w:r>
              <w:rPr>
                <w:noProof/>
                <w:webHidden/>
              </w:rPr>
              <w:tab/>
            </w:r>
            <w:r>
              <w:rPr>
                <w:noProof/>
                <w:webHidden/>
              </w:rPr>
              <w:fldChar w:fldCharType="begin"/>
            </w:r>
            <w:r>
              <w:rPr>
                <w:noProof/>
                <w:webHidden/>
              </w:rPr>
              <w:instrText xml:space="preserve"> PAGEREF _Toc237238728 \h </w:instrText>
            </w:r>
            <w:r>
              <w:rPr>
                <w:noProof/>
                <w:webHidden/>
              </w:rPr>
            </w:r>
            <w:r>
              <w:rPr>
                <w:noProof/>
                <w:webHidden/>
              </w:rPr>
              <w:fldChar w:fldCharType="separate"/>
            </w:r>
            <w:r>
              <w:rPr>
                <w:noProof/>
                <w:webHidden/>
              </w:rPr>
              <w:t>7</w:t>
            </w:r>
            <w:r>
              <w:rPr>
                <w:noProof/>
                <w:webHidden/>
              </w:rPr>
              <w:fldChar w:fldCharType="end"/>
            </w:r>
          </w:hyperlink>
        </w:p>
        <w:p w:rsidR="001E06AF" w:rsidRDefault="001E06AF">
          <w:pPr>
            <w:pStyle w:val="TOC1"/>
            <w:tabs>
              <w:tab w:val="right" w:leader="dot" w:pos="9061"/>
            </w:tabs>
            <w:rPr>
              <w:rFonts w:asciiTheme="minorHAnsi" w:eastAsiaTheme="minorEastAsia" w:hAnsiTheme="minorHAnsi" w:cstheme="minorBidi"/>
              <w:noProof/>
              <w:sz w:val="22"/>
              <w:lang w:eastAsia="zh-CN"/>
            </w:rPr>
          </w:pPr>
          <w:hyperlink w:anchor="_Toc237238729" w:history="1">
            <w:r w:rsidRPr="002F5231">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_Toc237238729 \h </w:instrText>
            </w:r>
            <w:r>
              <w:rPr>
                <w:noProof/>
                <w:webHidden/>
              </w:rPr>
            </w:r>
            <w:r>
              <w:rPr>
                <w:noProof/>
                <w:webHidden/>
              </w:rPr>
              <w:fldChar w:fldCharType="separate"/>
            </w:r>
            <w:r>
              <w:rPr>
                <w:noProof/>
                <w:webHidden/>
              </w:rPr>
              <w:t>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0" w:history="1">
            <w:r w:rsidRPr="002F5231">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_Toc237238730 \h </w:instrText>
            </w:r>
            <w:r>
              <w:rPr>
                <w:noProof/>
                <w:webHidden/>
              </w:rPr>
            </w:r>
            <w:r>
              <w:rPr>
                <w:noProof/>
                <w:webHidden/>
              </w:rPr>
              <w:fldChar w:fldCharType="separate"/>
            </w:r>
            <w:r>
              <w:rPr>
                <w:noProof/>
                <w:webHidden/>
              </w:rPr>
              <w:t>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1" w:history="1">
            <w:r w:rsidRPr="002F5231">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_Toc237238731 \h </w:instrText>
            </w:r>
            <w:r>
              <w:rPr>
                <w:noProof/>
                <w:webHidden/>
              </w:rPr>
            </w:r>
            <w:r>
              <w:rPr>
                <w:noProof/>
                <w:webHidden/>
              </w:rPr>
              <w:fldChar w:fldCharType="separate"/>
            </w:r>
            <w:r>
              <w:rPr>
                <w:noProof/>
                <w:webHidden/>
              </w:rPr>
              <w:t>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2" w:history="1">
            <w:r w:rsidRPr="002F5231">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_Toc237238732 \h </w:instrText>
            </w:r>
            <w:r>
              <w:rPr>
                <w:noProof/>
                <w:webHidden/>
              </w:rPr>
            </w:r>
            <w:r>
              <w:rPr>
                <w:noProof/>
                <w:webHidden/>
              </w:rPr>
              <w:fldChar w:fldCharType="separate"/>
            </w:r>
            <w:r>
              <w:rPr>
                <w:noProof/>
                <w:webHidden/>
              </w:rPr>
              <w:t>8</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33" w:history="1">
            <w:r w:rsidRPr="002F5231">
              <w:rPr>
                <w:rStyle w:val="Hyperlink"/>
                <w:noProof/>
              </w:rPr>
              <w:t>2.3.1. Mô hình ngôn ngữ lớn</w:t>
            </w:r>
            <w:r>
              <w:rPr>
                <w:noProof/>
                <w:webHidden/>
              </w:rPr>
              <w:tab/>
            </w:r>
            <w:r>
              <w:rPr>
                <w:noProof/>
                <w:webHidden/>
              </w:rPr>
              <w:fldChar w:fldCharType="begin"/>
            </w:r>
            <w:r>
              <w:rPr>
                <w:noProof/>
                <w:webHidden/>
              </w:rPr>
              <w:instrText xml:space="preserve"> PAGEREF _Toc237238733 \h </w:instrText>
            </w:r>
            <w:r>
              <w:rPr>
                <w:noProof/>
                <w:webHidden/>
              </w:rPr>
            </w:r>
            <w:r>
              <w:rPr>
                <w:noProof/>
                <w:webHidden/>
              </w:rPr>
              <w:fldChar w:fldCharType="separate"/>
            </w:r>
            <w:r>
              <w:rPr>
                <w:noProof/>
                <w:webHidden/>
              </w:rPr>
              <w:t>8</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34" w:history="1">
            <w:r w:rsidRPr="002F5231">
              <w:rPr>
                <w:rStyle w:val="Hyperlink"/>
                <w:noProof/>
              </w:rPr>
              <w:t>2.3.2. GPT, Google AI và cơ chế tích hợp</w:t>
            </w:r>
            <w:r>
              <w:rPr>
                <w:noProof/>
                <w:webHidden/>
              </w:rPr>
              <w:tab/>
            </w:r>
            <w:r>
              <w:rPr>
                <w:noProof/>
                <w:webHidden/>
              </w:rPr>
              <w:fldChar w:fldCharType="begin"/>
            </w:r>
            <w:r>
              <w:rPr>
                <w:noProof/>
                <w:webHidden/>
              </w:rPr>
              <w:instrText xml:space="preserve"> PAGEREF _Toc237238734 \h </w:instrText>
            </w:r>
            <w:r>
              <w:rPr>
                <w:noProof/>
                <w:webHidden/>
              </w:rPr>
            </w:r>
            <w:r>
              <w:rPr>
                <w:noProof/>
                <w:webHidden/>
              </w:rPr>
              <w:fldChar w:fldCharType="separate"/>
            </w:r>
            <w:r>
              <w:rPr>
                <w:noProof/>
                <w:webHidden/>
              </w:rPr>
              <w:t>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5" w:history="1">
            <w:r w:rsidRPr="002F5231">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_Toc237238735 \h </w:instrText>
            </w:r>
            <w:r>
              <w:rPr>
                <w:noProof/>
                <w:webHidden/>
              </w:rPr>
            </w:r>
            <w:r>
              <w:rPr>
                <w:noProof/>
                <w:webHidden/>
              </w:rPr>
              <w:fldChar w:fldCharType="separate"/>
            </w:r>
            <w:r>
              <w:rPr>
                <w:noProof/>
                <w:webHidden/>
              </w:rPr>
              <w:t>9</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6" w:history="1">
            <w:r w:rsidRPr="002F5231">
              <w:rPr>
                <w:rStyle w:val="Hyperlink"/>
                <w:noProof/>
              </w:rPr>
              <w:t>2.5. Java Spring Boot, ReactJS, Next.js và Python</w:t>
            </w:r>
            <w:r>
              <w:rPr>
                <w:noProof/>
                <w:webHidden/>
              </w:rPr>
              <w:tab/>
            </w:r>
            <w:r>
              <w:rPr>
                <w:noProof/>
                <w:webHidden/>
              </w:rPr>
              <w:fldChar w:fldCharType="begin"/>
            </w:r>
            <w:r>
              <w:rPr>
                <w:noProof/>
                <w:webHidden/>
              </w:rPr>
              <w:instrText xml:space="preserve"> PAGEREF _Toc237238736 \h </w:instrText>
            </w:r>
            <w:r>
              <w:rPr>
                <w:noProof/>
                <w:webHidden/>
              </w:rPr>
            </w:r>
            <w:r>
              <w:rPr>
                <w:noProof/>
                <w:webHidden/>
              </w:rPr>
              <w:fldChar w:fldCharType="separate"/>
            </w:r>
            <w:r>
              <w:rPr>
                <w:noProof/>
                <w:webHidden/>
              </w:rPr>
              <w:t>9</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7" w:history="1">
            <w:r w:rsidRPr="002F5231">
              <w:rPr>
                <w:rStyle w:val="Hyperlink"/>
                <w:noProof/>
              </w:rPr>
              <w:t>2.6. Kiến trúc dịch vụ và RabbitMQ</w:t>
            </w:r>
            <w:r>
              <w:rPr>
                <w:noProof/>
                <w:webHidden/>
              </w:rPr>
              <w:tab/>
            </w:r>
            <w:r>
              <w:rPr>
                <w:noProof/>
                <w:webHidden/>
              </w:rPr>
              <w:fldChar w:fldCharType="begin"/>
            </w:r>
            <w:r>
              <w:rPr>
                <w:noProof/>
                <w:webHidden/>
              </w:rPr>
              <w:instrText xml:space="preserve"> PAGEREF _Toc237238737 \h </w:instrText>
            </w:r>
            <w:r>
              <w:rPr>
                <w:noProof/>
                <w:webHidden/>
              </w:rPr>
            </w:r>
            <w:r>
              <w:rPr>
                <w:noProof/>
                <w:webHidden/>
              </w:rPr>
              <w:fldChar w:fldCharType="separate"/>
            </w:r>
            <w:r>
              <w:rPr>
                <w:noProof/>
                <w:webHidden/>
              </w:rPr>
              <w:t>10</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8" w:history="1">
            <w:r w:rsidRPr="002F5231">
              <w:rPr>
                <w:rStyle w:val="Hyperlink"/>
                <w:noProof/>
              </w:rPr>
              <w:t>2.7. PostgreSQL và pgvector</w:t>
            </w:r>
            <w:r>
              <w:rPr>
                <w:noProof/>
                <w:webHidden/>
              </w:rPr>
              <w:tab/>
            </w:r>
            <w:r>
              <w:rPr>
                <w:noProof/>
                <w:webHidden/>
              </w:rPr>
              <w:fldChar w:fldCharType="begin"/>
            </w:r>
            <w:r>
              <w:rPr>
                <w:noProof/>
                <w:webHidden/>
              </w:rPr>
              <w:instrText xml:space="preserve"> PAGEREF _Toc237238738 \h </w:instrText>
            </w:r>
            <w:r>
              <w:rPr>
                <w:noProof/>
                <w:webHidden/>
              </w:rPr>
            </w:r>
            <w:r>
              <w:rPr>
                <w:noProof/>
                <w:webHidden/>
              </w:rPr>
              <w:fldChar w:fldCharType="separate"/>
            </w:r>
            <w:r>
              <w:rPr>
                <w:noProof/>
                <w:webHidden/>
              </w:rPr>
              <w:t>10</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39" w:history="1">
            <w:r w:rsidRPr="002F5231">
              <w:rPr>
                <w:rStyle w:val="Hyperlink"/>
                <w:noProof/>
              </w:rPr>
              <w:t>2.8. Công nghệ hỗ trợ triển khai</w:t>
            </w:r>
            <w:r>
              <w:rPr>
                <w:noProof/>
                <w:webHidden/>
              </w:rPr>
              <w:tab/>
            </w:r>
            <w:r>
              <w:rPr>
                <w:noProof/>
                <w:webHidden/>
              </w:rPr>
              <w:fldChar w:fldCharType="begin"/>
            </w:r>
            <w:r>
              <w:rPr>
                <w:noProof/>
                <w:webHidden/>
              </w:rPr>
              <w:instrText xml:space="preserve"> PAGEREF _Toc237238739 \h </w:instrText>
            </w:r>
            <w:r>
              <w:rPr>
                <w:noProof/>
                <w:webHidden/>
              </w:rPr>
            </w:r>
            <w:r>
              <w:rPr>
                <w:noProof/>
                <w:webHidden/>
              </w:rPr>
              <w:fldChar w:fldCharType="separate"/>
            </w:r>
            <w:r>
              <w:rPr>
                <w:noProof/>
                <w:webHidden/>
              </w:rPr>
              <w:t>10</w:t>
            </w:r>
            <w:r>
              <w:rPr>
                <w:noProof/>
                <w:webHidden/>
              </w:rPr>
              <w:fldChar w:fldCharType="end"/>
            </w:r>
          </w:hyperlink>
        </w:p>
        <w:p w:rsidR="001E06AF" w:rsidRDefault="001E06AF">
          <w:pPr>
            <w:pStyle w:val="TOC1"/>
            <w:tabs>
              <w:tab w:val="right" w:leader="dot" w:pos="9061"/>
            </w:tabs>
            <w:rPr>
              <w:rFonts w:asciiTheme="minorHAnsi" w:eastAsiaTheme="minorEastAsia" w:hAnsiTheme="minorHAnsi" w:cstheme="minorBidi"/>
              <w:noProof/>
              <w:sz w:val="22"/>
              <w:lang w:eastAsia="zh-CN"/>
            </w:rPr>
          </w:pPr>
          <w:hyperlink w:anchor="_Toc237238740" w:history="1">
            <w:r w:rsidRPr="002F523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_Toc237238740 \h </w:instrText>
            </w:r>
            <w:r>
              <w:rPr>
                <w:noProof/>
                <w:webHidden/>
              </w:rPr>
            </w:r>
            <w:r>
              <w:rPr>
                <w:noProof/>
                <w:webHidden/>
              </w:rPr>
              <w:fldChar w:fldCharType="separate"/>
            </w:r>
            <w:r>
              <w:rPr>
                <w:noProof/>
                <w:webHidden/>
              </w:rPr>
              <w:t>11</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1" w:history="1">
            <w:r w:rsidRPr="002F5231">
              <w:rPr>
                <w:rStyle w:val="Hyperlink"/>
                <w:noProof/>
              </w:rPr>
              <w:t>3.1. Biểu đồ ngữ cảnh và tác nhân</w:t>
            </w:r>
            <w:r>
              <w:rPr>
                <w:noProof/>
                <w:webHidden/>
              </w:rPr>
              <w:tab/>
            </w:r>
            <w:r>
              <w:rPr>
                <w:noProof/>
                <w:webHidden/>
              </w:rPr>
              <w:fldChar w:fldCharType="begin"/>
            </w:r>
            <w:r>
              <w:rPr>
                <w:noProof/>
                <w:webHidden/>
              </w:rPr>
              <w:instrText xml:space="preserve"> PAGEREF _Toc237238741 \h </w:instrText>
            </w:r>
            <w:r>
              <w:rPr>
                <w:noProof/>
                <w:webHidden/>
              </w:rPr>
            </w:r>
            <w:r>
              <w:rPr>
                <w:noProof/>
                <w:webHidden/>
              </w:rPr>
              <w:fldChar w:fldCharType="separate"/>
            </w:r>
            <w:r>
              <w:rPr>
                <w:noProof/>
                <w:webHidden/>
              </w:rPr>
              <w:t>11</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2" w:history="1">
            <w:r w:rsidRPr="002F5231">
              <w:rPr>
                <w:rStyle w:val="Hyperlink"/>
                <w:noProof/>
              </w:rPr>
              <w:t>3.2. Biểu đồ DFD mức 0</w:t>
            </w:r>
            <w:r>
              <w:rPr>
                <w:noProof/>
                <w:webHidden/>
              </w:rPr>
              <w:tab/>
            </w:r>
            <w:r>
              <w:rPr>
                <w:noProof/>
                <w:webHidden/>
              </w:rPr>
              <w:fldChar w:fldCharType="begin"/>
            </w:r>
            <w:r>
              <w:rPr>
                <w:noProof/>
                <w:webHidden/>
              </w:rPr>
              <w:instrText xml:space="preserve"> PAGEREF _Toc237238742 \h </w:instrText>
            </w:r>
            <w:r>
              <w:rPr>
                <w:noProof/>
                <w:webHidden/>
              </w:rPr>
            </w:r>
            <w:r>
              <w:rPr>
                <w:noProof/>
                <w:webHidden/>
              </w:rPr>
              <w:fldChar w:fldCharType="separate"/>
            </w:r>
            <w:r>
              <w:rPr>
                <w:noProof/>
                <w:webHidden/>
              </w:rPr>
              <w:t>12</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3" w:history="1">
            <w:r w:rsidRPr="002F5231">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_Toc237238743 \h </w:instrText>
            </w:r>
            <w:r>
              <w:rPr>
                <w:noProof/>
                <w:webHidden/>
              </w:rPr>
            </w:r>
            <w:r>
              <w:rPr>
                <w:noProof/>
                <w:webHidden/>
              </w:rPr>
              <w:fldChar w:fldCharType="separate"/>
            </w:r>
            <w:r>
              <w:rPr>
                <w:noProof/>
                <w:webHidden/>
              </w:rPr>
              <w:t>12</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4" w:history="1">
            <w:r w:rsidRPr="002F5231">
              <w:rPr>
                <w:rStyle w:val="Hyperlink"/>
                <w:noProof/>
              </w:rPr>
              <w:t>3.4. Kiến trúc tổng quát</w:t>
            </w:r>
            <w:r>
              <w:rPr>
                <w:noProof/>
                <w:webHidden/>
              </w:rPr>
              <w:tab/>
            </w:r>
            <w:r>
              <w:rPr>
                <w:noProof/>
                <w:webHidden/>
              </w:rPr>
              <w:fldChar w:fldCharType="begin"/>
            </w:r>
            <w:r>
              <w:rPr>
                <w:noProof/>
                <w:webHidden/>
              </w:rPr>
              <w:instrText xml:space="preserve"> PAGEREF _Toc237238744 \h </w:instrText>
            </w:r>
            <w:r>
              <w:rPr>
                <w:noProof/>
                <w:webHidden/>
              </w:rPr>
            </w:r>
            <w:r>
              <w:rPr>
                <w:noProof/>
                <w:webHidden/>
              </w:rPr>
              <w:fldChar w:fldCharType="separate"/>
            </w:r>
            <w:r>
              <w:rPr>
                <w:noProof/>
                <w:webHidden/>
              </w:rPr>
              <w:t>13</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5" w:history="1">
            <w:r w:rsidRPr="002F5231">
              <w:rPr>
                <w:rStyle w:val="Hyperlink"/>
                <w:noProof/>
              </w:rPr>
              <w:t>3.5. Thiết kế module nghiệp vụ</w:t>
            </w:r>
            <w:r>
              <w:rPr>
                <w:noProof/>
                <w:webHidden/>
              </w:rPr>
              <w:tab/>
            </w:r>
            <w:r>
              <w:rPr>
                <w:noProof/>
                <w:webHidden/>
              </w:rPr>
              <w:fldChar w:fldCharType="begin"/>
            </w:r>
            <w:r>
              <w:rPr>
                <w:noProof/>
                <w:webHidden/>
              </w:rPr>
              <w:instrText xml:space="preserve"> PAGEREF _Toc237238745 \h </w:instrText>
            </w:r>
            <w:r>
              <w:rPr>
                <w:noProof/>
                <w:webHidden/>
              </w:rPr>
            </w:r>
            <w:r>
              <w:rPr>
                <w:noProof/>
                <w:webHidden/>
              </w:rPr>
              <w:fldChar w:fldCharType="separate"/>
            </w:r>
            <w:r>
              <w:rPr>
                <w:noProof/>
                <w:webHidden/>
              </w:rPr>
              <w:t>14</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6" w:history="1">
            <w:r w:rsidRPr="002F5231">
              <w:rPr>
                <w:rStyle w:val="Hyperlink"/>
                <w:noProof/>
              </w:rPr>
              <w:t>3.6. Thiết kế cơ sở dữ liệu</w:t>
            </w:r>
            <w:r>
              <w:rPr>
                <w:noProof/>
                <w:webHidden/>
              </w:rPr>
              <w:tab/>
            </w:r>
            <w:r>
              <w:rPr>
                <w:noProof/>
                <w:webHidden/>
              </w:rPr>
              <w:fldChar w:fldCharType="begin"/>
            </w:r>
            <w:r>
              <w:rPr>
                <w:noProof/>
                <w:webHidden/>
              </w:rPr>
              <w:instrText xml:space="preserve"> PAGEREF _Toc237238746 \h </w:instrText>
            </w:r>
            <w:r>
              <w:rPr>
                <w:noProof/>
                <w:webHidden/>
              </w:rPr>
            </w:r>
            <w:r>
              <w:rPr>
                <w:noProof/>
                <w:webHidden/>
              </w:rPr>
              <w:fldChar w:fldCharType="separate"/>
            </w:r>
            <w:r>
              <w:rPr>
                <w:noProof/>
                <w:webHidden/>
              </w:rPr>
              <w:t>15</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7" w:history="1">
            <w:r w:rsidRPr="002F5231">
              <w:rPr>
                <w:rStyle w:val="Hyperlink"/>
                <w:noProof/>
              </w:rPr>
              <w:t>3.7. Thiết kế API</w:t>
            </w:r>
            <w:r>
              <w:rPr>
                <w:noProof/>
                <w:webHidden/>
              </w:rPr>
              <w:tab/>
            </w:r>
            <w:r>
              <w:rPr>
                <w:noProof/>
                <w:webHidden/>
              </w:rPr>
              <w:fldChar w:fldCharType="begin"/>
            </w:r>
            <w:r>
              <w:rPr>
                <w:noProof/>
                <w:webHidden/>
              </w:rPr>
              <w:instrText xml:space="preserve"> PAGEREF _Toc237238747 \h </w:instrText>
            </w:r>
            <w:r>
              <w:rPr>
                <w:noProof/>
                <w:webHidden/>
              </w:rPr>
            </w:r>
            <w:r>
              <w:rPr>
                <w:noProof/>
                <w:webHidden/>
              </w:rPr>
              <w:fldChar w:fldCharType="separate"/>
            </w:r>
            <w:r>
              <w:rPr>
                <w:noProof/>
                <w:webHidden/>
              </w:rPr>
              <w:t>16</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8" w:history="1">
            <w:r w:rsidRPr="002F5231">
              <w:rPr>
                <w:rStyle w:val="Hyperlink"/>
                <w:noProof/>
              </w:rPr>
              <w:t>3.8. Thiết kế bảo mật</w:t>
            </w:r>
            <w:r>
              <w:rPr>
                <w:noProof/>
                <w:webHidden/>
              </w:rPr>
              <w:tab/>
            </w:r>
            <w:r>
              <w:rPr>
                <w:noProof/>
                <w:webHidden/>
              </w:rPr>
              <w:fldChar w:fldCharType="begin"/>
            </w:r>
            <w:r>
              <w:rPr>
                <w:noProof/>
                <w:webHidden/>
              </w:rPr>
              <w:instrText xml:space="preserve"> PAGEREF _Toc237238748 \h </w:instrText>
            </w:r>
            <w:r>
              <w:rPr>
                <w:noProof/>
                <w:webHidden/>
              </w:rPr>
            </w:r>
            <w:r>
              <w:rPr>
                <w:noProof/>
                <w:webHidden/>
              </w:rPr>
              <w:fldChar w:fldCharType="separate"/>
            </w:r>
            <w:r>
              <w:rPr>
                <w:noProof/>
                <w:webHidden/>
              </w:rPr>
              <w:t>17</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49" w:history="1">
            <w:r w:rsidRPr="002F5231">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_Toc237238749 \h </w:instrText>
            </w:r>
            <w:r>
              <w:rPr>
                <w:noProof/>
                <w:webHidden/>
              </w:rPr>
            </w:r>
            <w:r>
              <w:rPr>
                <w:noProof/>
                <w:webHidden/>
              </w:rPr>
              <w:fldChar w:fldCharType="separate"/>
            </w:r>
            <w:r>
              <w:rPr>
                <w:noProof/>
                <w:webHidden/>
              </w:rPr>
              <w:t>18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50" w:history="1">
            <w:r w:rsidRPr="002F5231">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_Toc237238750 \h </w:instrText>
            </w:r>
            <w:r>
              <w:rPr>
                <w:noProof/>
                <w:webHidden/>
              </w:rPr>
            </w:r>
            <w:r>
              <w:rPr>
                <w:noProof/>
                <w:webHidden/>
              </w:rPr>
              <w:fldChar w:fldCharType="separate"/>
            </w:r>
            <w:r>
              <w:rPr>
                <w:noProof/>
                <w:webHidden/>
              </w:rPr>
              <w:t>18</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51" w:history="1">
            <w:r w:rsidRPr="002F5231">
              <w:rPr>
                <w:rStyle w:val="Hyperlink"/>
                <w:noProof/>
              </w:rPr>
              <w:t>3.10.1. Thêm giỏ và checkout preview</w:t>
            </w:r>
            <w:r>
              <w:rPr>
                <w:noProof/>
                <w:webHidden/>
              </w:rPr>
              <w:tab/>
            </w:r>
            <w:r>
              <w:rPr>
                <w:noProof/>
                <w:webHidden/>
              </w:rPr>
              <w:fldChar w:fldCharType="begin"/>
            </w:r>
            <w:r>
              <w:rPr>
                <w:noProof/>
                <w:webHidden/>
              </w:rPr>
              <w:instrText xml:space="preserve"> PAGEREF _Toc237238751 \h </w:instrText>
            </w:r>
            <w:r>
              <w:rPr>
                <w:noProof/>
                <w:webHidden/>
              </w:rPr>
            </w:r>
            <w:r>
              <w:rPr>
                <w:noProof/>
                <w:webHidden/>
              </w:rPr>
              <w:fldChar w:fldCharType="separate"/>
            </w:r>
            <w:r>
              <w:rPr>
                <w:noProof/>
                <w:webHidden/>
              </w:rPr>
              <w:t>18</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52" w:history="1">
            <w:r w:rsidRPr="002F5231">
              <w:rPr>
                <w:rStyle w:val="Hyperlink"/>
                <w:noProof/>
              </w:rPr>
              <w:t>3.10.2. Tạo đơn và reserve tồn</w:t>
            </w:r>
            <w:r>
              <w:rPr>
                <w:noProof/>
                <w:webHidden/>
              </w:rPr>
              <w:tab/>
            </w:r>
            <w:r>
              <w:rPr>
                <w:noProof/>
                <w:webHidden/>
              </w:rPr>
              <w:fldChar w:fldCharType="begin"/>
            </w:r>
            <w:r>
              <w:rPr>
                <w:noProof/>
                <w:webHidden/>
              </w:rPr>
              <w:instrText xml:space="preserve"> PAGEREF _Toc237238752 \h </w:instrText>
            </w:r>
            <w:r>
              <w:rPr>
                <w:noProof/>
                <w:webHidden/>
              </w:rPr>
            </w:r>
            <w:r>
              <w:rPr>
                <w:noProof/>
                <w:webHidden/>
              </w:rPr>
              <w:fldChar w:fldCharType="separate"/>
            </w:r>
            <w:r>
              <w:rPr>
                <w:noProof/>
                <w:webHidden/>
              </w:rPr>
              <w:t>19</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53" w:history="1">
            <w:r w:rsidRPr="002F5231">
              <w:rPr>
                <w:rStyle w:val="Hyperlink"/>
                <w:noProof/>
              </w:rPr>
              <w:t>3.10.3. VNPay callback</w:t>
            </w:r>
            <w:r>
              <w:rPr>
                <w:noProof/>
                <w:webHidden/>
              </w:rPr>
              <w:tab/>
            </w:r>
            <w:r>
              <w:rPr>
                <w:noProof/>
                <w:webHidden/>
              </w:rPr>
              <w:fldChar w:fldCharType="begin"/>
            </w:r>
            <w:r>
              <w:rPr>
                <w:noProof/>
                <w:webHidden/>
              </w:rPr>
              <w:instrText xml:space="preserve"> PAGEREF _Toc237238753 \h </w:instrText>
            </w:r>
            <w:r>
              <w:rPr>
                <w:noProof/>
                <w:webHidden/>
              </w:rPr>
            </w:r>
            <w:r>
              <w:rPr>
                <w:noProof/>
                <w:webHidden/>
              </w:rPr>
              <w:fldChar w:fldCharType="separate"/>
            </w:r>
            <w:r>
              <w:rPr>
                <w:noProof/>
                <w:webHidden/>
              </w:rPr>
              <w:t>19</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54" w:history="1">
            <w:r w:rsidRPr="002F5231">
              <w:rPr>
                <w:rStyle w:val="Hyperlink"/>
                <w:noProof/>
              </w:rPr>
              <w:t>3.10.4. Quản lý tồn kho</w:t>
            </w:r>
            <w:r>
              <w:rPr>
                <w:noProof/>
                <w:webHidden/>
              </w:rPr>
              <w:tab/>
            </w:r>
            <w:r>
              <w:rPr>
                <w:noProof/>
                <w:webHidden/>
              </w:rPr>
              <w:fldChar w:fldCharType="begin"/>
            </w:r>
            <w:r>
              <w:rPr>
                <w:noProof/>
                <w:webHidden/>
              </w:rPr>
              <w:instrText xml:space="preserve"> PAGEREF _Toc237238754 \h </w:instrText>
            </w:r>
            <w:r>
              <w:rPr>
                <w:noProof/>
                <w:webHidden/>
              </w:rPr>
            </w:r>
            <w:r>
              <w:rPr>
                <w:noProof/>
                <w:webHidden/>
              </w:rPr>
              <w:fldChar w:fldCharType="separate"/>
            </w:r>
            <w:r>
              <w:rPr>
                <w:noProof/>
                <w:webHidden/>
              </w:rPr>
              <w:t>19</w:t>
            </w:r>
            <w:r>
              <w:rPr>
                <w:noProof/>
                <w:webHidden/>
              </w:rPr>
              <w:fldChar w:fldCharType="end"/>
            </w:r>
          </w:hyperlink>
        </w:p>
        <w:p w:rsidR="001E06AF" w:rsidRDefault="001E06AF">
          <w:pPr>
            <w:pStyle w:val="TOC1"/>
            <w:tabs>
              <w:tab w:val="right" w:leader="dot" w:pos="9061"/>
            </w:tabs>
            <w:rPr>
              <w:rFonts w:asciiTheme="minorHAnsi" w:eastAsiaTheme="minorEastAsia" w:hAnsiTheme="minorHAnsi" w:cstheme="minorBidi"/>
              <w:noProof/>
              <w:sz w:val="22"/>
              <w:lang w:eastAsia="zh-CN"/>
            </w:rPr>
          </w:pPr>
          <w:hyperlink w:anchor="_Toc237238755" w:history="1">
            <w:r w:rsidRPr="002F5231">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_Toc237238755 \h </w:instrText>
            </w:r>
            <w:r>
              <w:rPr>
                <w:noProof/>
                <w:webHidden/>
              </w:rPr>
            </w:r>
            <w:r>
              <w:rPr>
                <w:noProof/>
                <w:webHidden/>
              </w:rPr>
              <w:fldChar w:fldCharType="separate"/>
            </w:r>
            <w:r>
              <w:rPr>
                <w:noProof/>
                <w:webHidden/>
              </w:rPr>
              <w:t>20</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56" w:history="1">
            <w:r w:rsidRPr="002F5231">
              <w:rPr>
                <w:rStyle w:val="Hyperlink"/>
                <w:noProof/>
              </w:rPr>
              <w:t>4.1. Tổ chức mã nguồn</w:t>
            </w:r>
            <w:r>
              <w:rPr>
                <w:noProof/>
                <w:webHidden/>
              </w:rPr>
              <w:tab/>
            </w:r>
            <w:r>
              <w:rPr>
                <w:noProof/>
                <w:webHidden/>
              </w:rPr>
              <w:fldChar w:fldCharType="begin"/>
            </w:r>
            <w:r>
              <w:rPr>
                <w:noProof/>
                <w:webHidden/>
              </w:rPr>
              <w:instrText xml:space="preserve"> PAGEREF _Toc237238756 \h </w:instrText>
            </w:r>
            <w:r>
              <w:rPr>
                <w:noProof/>
                <w:webHidden/>
              </w:rPr>
            </w:r>
            <w:r>
              <w:rPr>
                <w:noProof/>
                <w:webHidden/>
              </w:rPr>
              <w:fldChar w:fldCharType="separate"/>
            </w:r>
            <w:r>
              <w:rPr>
                <w:noProof/>
                <w:webHidden/>
              </w:rPr>
              <w:t>20</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57" w:history="1">
            <w:r w:rsidRPr="002F5231">
              <w:rPr>
                <w:rStyle w:val="Hyperlink"/>
                <w:noProof/>
              </w:rPr>
              <w:t>4.2. Xây dựng storefront</w:t>
            </w:r>
            <w:r>
              <w:rPr>
                <w:noProof/>
                <w:webHidden/>
              </w:rPr>
              <w:tab/>
            </w:r>
            <w:r>
              <w:rPr>
                <w:noProof/>
                <w:webHidden/>
              </w:rPr>
              <w:fldChar w:fldCharType="begin"/>
            </w:r>
            <w:r>
              <w:rPr>
                <w:noProof/>
                <w:webHidden/>
              </w:rPr>
              <w:instrText xml:space="preserve"> PAGEREF _Toc237238757 \h </w:instrText>
            </w:r>
            <w:r>
              <w:rPr>
                <w:noProof/>
                <w:webHidden/>
              </w:rPr>
            </w:r>
            <w:r>
              <w:rPr>
                <w:noProof/>
                <w:webHidden/>
              </w:rPr>
              <w:fldChar w:fldCharType="separate"/>
            </w:r>
            <w:r>
              <w:rPr>
                <w:noProof/>
                <w:webHidden/>
              </w:rPr>
              <w:t>21</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58" w:history="1">
            <w:r w:rsidRPr="002F5231">
              <w:rPr>
                <w:rStyle w:val="Hyperlink"/>
                <w:noProof/>
              </w:rPr>
              <w:t>4.3. Xây dựng trang quản trị</w:t>
            </w:r>
            <w:r>
              <w:rPr>
                <w:noProof/>
                <w:webHidden/>
              </w:rPr>
              <w:tab/>
            </w:r>
            <w:r>
              <w:rPr>
                <w:noProof/>
                <w:webHidden/>
              </w:rPr>
              <w:fldChar w:fldCharType="begin"/>
            </w:r>
            <w:r>
              <w:rPr>
                <w:noProof/>
                <w:webHidden/>
              </w:rPr>
              <w:instrText xml:space="preserve"> PAGEREF _Toc237238758 \h </w:instrText>
            </w:r>
            <w:r>
              <w:rPr>
                <w:noProof/>
                <w:webHidden/>
              </w:rPr>
            </w:r>
            <w:r>
              <w:rPr>
                <w:noProof/>
                <w:webHidden/>
              </w:rPr>
              <w:fldChar w:fldCharType="separate"/>
            </w:r>
            <w:r>
              <w:rPr>
                <w:noProof/>
                <w:webHidden/>
              </w:rPr>
              <w:t>22</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59" w:history="1">
            <w:r w:rsidRPr="002F5231">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_Toc237238759 \h </w:instrText>
            </w:r>
            <w:r>
              <w:rPr>
                <w:noProof/>
                <w:webHidden/>
              </w:rPr>
            </w:r>
            <w:r>
              <w:rPr>
                <w:noProof/>
                <w:webHidden/>
              </w:rPr>
              <w:fldChar w:fldCharType="separate"/>
            </w:r>
            <w:r>
              <w:rPr>
                <w:noProof/>
                <w:webHidden/>
              </w:rPr>
              <w:t>23</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60" w:history="1">
            <w:r w:rsidRPr="002F5231">
              <w:rPr>
                <w:rStyle w:val="Hyperlink"/>
                <w:noProof/>
              </w:rPr>
              <w:t>4.4.1. Xác thực và phân quyền</w:t>
            </w:r>
            <w:r>
              <w:rPr>
                <w:noProof/>
                <w:webHidden/>
              </w:rPr>
              <w:tab/>
            </w:r>
            <w:r>
              <w:rPr>
                <w:noProof/>
                <w:webHidden/>
              </w:rPr>
              <w:fldChar w:fldCharType="begin"/>
            </w:r>
            <w:r>
              <w:rPr>
                <w:noProof/>
                <w:webHidden/>
              </w:rPr>
              <w:instrText xml:space="preserve"> PAGEREF _Toc237238760 \h </w:instrText>
            </w:r>
            <w:r>
              <w:rPr>
                <w:noProof/>
                <w:webHidden/>
              </w:rPr>
            </w:r>
            <w:r>
              <w:rPr>
                <w:noProof/>
                <w:webHidden/>
              </w:rPr>
              <w:fldChar w:fldCharType="separate"/>
            </w:r>
            <w:r>
              <w:rPr>
                <w:noProof/>
                <w:webHidden/>
              </w:rPr>
              <w:t>23</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61" w:history="1">
            <w:r w:rsidRPr="002F5231">
              <w:rPr>
                <w:rStyle w:val="Hyperlink"/>
                <w:noProof/>
              </w:rPr>
              <w:t>4.4.2. Catalog và biến thể</w:t>
            </w:r>
            <w:r>
              <w:rPr>
                <w:noProof/>
                <w:webHidden/>
              </w:rPr>
              <w:tab/>
            </w:r>
            <w:r>
              <w:rPr>
                <w:noProof/>
                <w:webHidden/>
              </w:rPr>
              <w:fldChar w:fldCharType="begin"/>
            </w:r>
            <w:r>
              <w:rPr>
                <w:noProof/>
                <w:webHidden/>
              </w:rPr>
              <w:instrText xml:space="preserve"> PAGEREF _Toc237238761 \h </w:instrText>
            </w:r>
            <w:r>
              <w:rPr>
                <w:noProof/>
                <w:webHidden/>
              </w:rPr>
            </w:r>
            <w:r>
              <w:rPr>
                <w:noProof/>
                <w:webHidden/>
              </w:rPr>
              <w:fldChar w:fldCharType="separate"/>
            </w:r>
            <w:r>
              <w:rPr>
                <w:noProof/>
                <w:webHidden/>
              </w:rPr>
              <w:t>23</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62" w:history="1">
            <w:r w:rsidRPr="002F5231">
              <w:rPr>
                <w:rStyle w:val="Hyperlink"/>
                <w:noProof/>
              </w:rPr>
              <w:t>4.4.3. Giỏ hàng, checkout và đơn</w:t>
            </w:r>
            <w:r>
              <w:rPr>
                <w:noProof/>
                <w:webHidden/>
              </w:rPr>
              <w:tab/>
            </w:r>
            <w:r>
              <w:rPr>
                <w:noProof/>
                <w:webHidden/>
              </w:rPr>
              <w:fldChar w:fldCharType="begin"/>
            </w:r>
            <w:r>
              <w:rPr>
                <w:noProof/>
                <w:webHidden/>
              </w:rPr>
              <w:instrText xml:space="preserve"> PAGEREF _Toc237238762 \h </w:instrText>
            </w:r>
            <w:r>
              <w:rPr>
                <w:noProof/>
                <w:webHidden/>
              </w:rPr>
            </w:r>
            <w:r>
              <w:rPr>
                <w:noProof/>
                <w:webHidden/>
              </w:rPr>
              <w:fldChar w:fldCharType="separate"/>
            </w:r>
            <w:r>
              <w:rPr>
                <w:noProof/>
                <w:webHidden/>
              </w:rPr>
              <w:t>24</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63" w:history="1">
            <w:r w:rsidRPr="002F5231">
              <w:rPr>
                <w:rStyle w:val="Hyperlink"/>
                <w:noProof/>
              </w:rPr>
              <w:t>4.4.4. Payment và callback</w:t>
            </w:r>
            <w:r>
              <w:rPr>
                <w:noProof/>
                <w:webHidden/>
              </w:rPr>
              <w:tab/>
            </w:r>
            <w:r>
              <w:rPr>
                <w:noProof/>
                <w:webHidden/>
              </w:rPr>
              <w:fldChar w:fldCharType="begin"/>
            </w:r>
            <w:r>
              <w:rPr>
                <w:noProof/>
                <w:webHidden/>
              </w:rPr>
              <w:instrText xml:space="preserve"> PAGEREF _Toc237238763 \h </w:instrText>
            </w:r>
            <w:r>
              <w:rPr>
                <w:noProof/>
                <w:webHidden/>
              </w:rPr>
            </w:r>
            <w:r>
              <w:rPr>
                <w:noProof/>
                <w:webHidden/>
              </w:rPr>
              <w:fldChar w:fldCharType="separate"/>
            </w:r>
            <w:r>
              <w:rPr>
                <w:noProof/>
                <w:webHidden/>
              </w:rPr>
              <w:t>24</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64" w:history="1">
            <w:r w:rsidRPr="002F5231">
              <w:rPr>
                <w:rStyle w:val="Hyperlink"/>
                <w:noProof/>
              </w:rPr>
              <w:t>4.4.5. Inventory và hậu mãi</w:t>
            </w:r>
            <w:r>
              <w:rPr>
                <w:noProof/>
                <w:webHidden/>
              </w:rPr>
              <w:tab/>
            </w:r>
            <w:r>
              <w:rPr>
                <w:noProof/>
                <w:webHidden/>
              </w:rPr>
              <w:fldChar w:fldCharType="begin"/>
            </w:r>
            <w:r>
              <w:rPr>
                <w:noProof/>
                <w:webHidden/>
              </w:rPr>
              <w:instrText xml:space="preserve"> PAGEREF _Toc237238764 \h </w:instrText>
            </w:r>
            <w:r>
              <w:rPr>
                <w:noProof/>
                <w:webHidden/>
              </w:rPr>
            </w:r>
            <w:r>
              <w:rPr>
                <w:noProof/>
                <w:webHidden/>
              </w:rPr>
              <w:fldChar w:fldCharType="separate"/>
            </w:r>
            <w:r>
              <w:rPr>
                <w:noProof/>
                <w:webHidden/>
              </w:rPr>
              <w:t>24</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65" w:history="1">
            <w:r w:rsidRPr="002F5231">
              <w:rPr>
                <w:rStyle w:val="Hyperlink"/>
                <w:noProof/>
              </w:rPr>
              <w:t>4.5. Migration, seed và dữ liệu demo</w:t>
            </w:r>
            <w:r>
              <w:rPr>
                <w:noProof/>
                <w:webHidden/>
              </w:rPr>
              <w:tab/>
            </w:r>
            <w:r>
              <w:rPr>
                <w:noProof/>
                <w:webHidden/>
              </w:rPr>
              <w:fldChar w:fldCharType="begin"/>
            </w:r>
            <w:r>
              <w:rPr>
                <w:noProof/>
                <w:webHidden/>
              </w:rPr>
              <w:instrText xml:space="preserve"> PAGEREF _Toc237238765 \h </w:instrText>
            </w:r>
            <w:r>
              <w:rPr>
                <w:noProof/>
                <w:webHidden/>
              </w:rPr>
            </w:r>
            <w:r>
              <w:rPr>
                <w:noProof/>
                <w:webHidden/>
              </w:rPr>
              <w:fldChar w:fldCharType="separate"/>
            </w:r>
            <w:r>
              <w:rPr>
                <w:noProof/>
                <w:webHidden/>
              </w:rPr>
              <w:t>24</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66" w:history="1">
            <w:r w:rsidRPr="002F5231">
              <w:rPr>
                <w:rStyle w:val="Hyperlink"/>
                <w:noProof/>
              </w:rPr>
              <w:t>4.6. Đóng gói và chạy hệ thống</w:t>
            </w:r>
            <w:r>
              <w:rPr>
                <w:noProof/>
                <w:webHidden/>
              </w:rPr>
              <w:tab/>
            </w:r>
            <w:r>
              <w:rPr>
                <w:noProof/>
                <w:webHidden/>
              </w:rPr>
              <w:fldChar w:fldCharType="begin"/>
            </w:r>
            <w:r>
              <w:rPr>
                <w:noProof/>
                <w:webHidden/>
              </w:rPr>
              <w:instrText xml:space="preserve"> PAGEREF _Toc237238766 \h </w:instrText>
            </w:r>
            <w:r>
              <w:rPr>
                <w:noProof/>
                <w:webHidden/>
              </w:rPr>
            </w:r>
            <w:r>
              <w:rPr>
                <w:noProof/>
                <w:webHidden/>
              </w:rPr>
              <w:fldChar w:fldCharType="separate"/>
            </w:r>
            <w:r>
              <w:rPr>
                <w:noProof/>
                <w:webHidden/>
              </w:rPr>
              <w:t>25</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67" w:history="1">
            <w:r w:rsidRPr="002F5231">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_Toc237238767 \h </w:instrText>
            </w:r>
            <w:r>
              <w:rPr>
                <w:noProof/>
                <w:webHidden/>
              </w:rPr>
            </w:r>
            <w:r>
              <w:rPr>
                <w:noProof/>
                <w:webHidden/>
              </w:rPr>
              <w:fldChar w:fldCharType="separate"/>
            </w:r>
            <w:r>
              <w:rPr>
                <w:noProof/>
                <w:webHidden/>
              </w:rPr>
              <w:t>26</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68" w:history="1">
            <w:r w:rsidRPr="002F5231">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_Toc237238768 \h </w:instrText>
            </w:r>
            <w:r>
              <w:rPr>
                <w:noProof/>
                <w:webHidden/>
              </w:rPr>
            </w:r>
            <w:r>
              <w:rPr>
                <w:noProof/>
                <w:webHidden/>
              </w:rPr>
              <w:fldChar w:fldCharType="separate"/>
            </w:r>
            <w:r>
              <w:rPr>
                <w:noProof/>
                <w:webHidden/>
              </w:rPr>
              <w:t>26</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69" w:history="1">
            <w:r w:rsidRPr="002F5231">
              <w:rPr>
                <w:rStyle w:val="Hyperlink"/>
                <w:noProof/>
              </w:rPr>
              <w:t>4.7.2. Đồng bộ chỉ mục qua RabbitMQ</w:t>
            </w:r>
            <w:r>
              <w:rPr>
                <w:noProof/>
                <w:webHidden/>
              </w:rPr>
              <w:tab/>
            </w:r>
            <w:r>
              <w:rPr>
                <w:noProof/>
                <w:webHidden/>
              </w:rPr>
              <w:fldChar w:fldCharType="begin"/>
            </w:r>
            <w:r>
              <w:rPr>
                <w:noProof/>
                <w:webHidden/>
              </w:rPr>
              <w:instrText xml:space="preserve"> PAGEREF _Toc237238769 \h </w:instrText>
            </w:r>
            <w:r>
              <w:rPr>
                <w:noProof/>
                <w:webHidden/>
              </w:rPr>
            </w:r>
            <w:r>
              <w:rPr>
                <w:noProof/>
                <w:webHidden/>
              </w:rPr>
              <w:fldChar w:fldCharType="separate"/>
            </w:r>
            <w:r>
              <w:rPr>
                <w:noProof/>
                <w:webHidden/>
              </w:rPr>
              <w:t>26</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0" w:history="1">
            <w:r w:rsidRPr="002F5231">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_Toc237238770 \h </w:instrText>
            </w:r>
            <w:r>
              <w:rPr>
                <w:noProof/>
                <w:webHidden/>
              </w:rPr>
            </w:r>
            <w:r>
              <w:rPr>
                <w:noProof/>
                <w:webHidden/>
              </w:rPr>
              <w:fldChar w:fldCharType="separate"/>
            </w:r>
            <w:r>
              <w:rPr>
                <w:noProof/>
                <w:webHidden/>
              </w:rPr>
              <w:t>26</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1" w:history="1">
            <w:r w:rsidRPr="002F5231">
              <w:rPr>
                <w:rStyle w:val="Hyperlink"/>
                <w:noProof/>
              </w:rPr>
              <w:t>4.7.4. Vị trí bổ sung luồng hoạt động tìm kiếm bằng hình ảnh</w:t>
            </w:r>
            <w:r>
              <w:rPr>
                <w:noProof/>
                <w:webHidden/>
              </w:rPr>
              <w:tab/>
            </w:r>
            <w:r>
              <w:rPr>
                <w:noProof/>
                <w:webHidden/>
              </w:rPr>
              <w:fldChar w:fldCharType="begin"/>
            </w:r>
            <w:r>
              <w:rPr>
                <w:noProof/>
                <w:webHidden/>
              </w:rPr>
              <w:instrText xml:space="preserve"> PAGEREF _Toc237238771 \h </w:instrText>
            </w:r>
            <w:r>
              <w:rPr>
                <w:noProof/>
                <w:webHidden/>
              </w:rPr>
            </w:r>
            <w:r>
              <w:rPr>
                <w:noProof/>
                <w:webHidden/>
              </w:rPr>
              <w:fldChar w:fldCharType="separate"/>
            </w:r>
            <w:r>
              <w:rPr>
                <w:noProof/>
                <w:webHidden/>
              </w:rPr>
              <w:t>27</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2" w:history="1">
            <w:r w:rsidRPr="002F5231">
              <w:rPr>
                <w:rStyle w:val="Hyperlink"/>
                <w:noProof/>
              </w:rPr>
              <w:t>4.7.5. Vị trí bổ sung hình ảnh giao diện tìm kiếm bằng hình ảnh</w:t>
            </w:r>
            <w:r>
              <w:rPr>
                <w:noProof/>
                <w:webHidden/>
              </w:rPr>
              <w:tab/>
            </w:r>
            <w:r>
              <w:rPr>
                <w:noProof/>
                <w:webHidden/>
              </w:rPr>
              <w:fldChar w:fldCharType="begin"/>
            </w:r>
            <w:r>
              <w:rPr>
                <w:noProof/>
                <w:webHidden/>
              </w:rPr>
              <w:instrText xml:space="preserve"> PAGEREF _Toc237238772 \h </w:instrText>
            </w:r>
            <w:r>
              <w:rPr>
                <w:noProof/>
                <w:webHidden/>
              </w:rPr>
            </w:r>
            <w:r>
              <w:rPr>
                <w:noProof/>
                <w:webHidden/>
              </w:rPr>
              <w:fldChar w:fldCharType="separate"/>
            </w:r>
            <w:r>
              <w:rPr>
                <w:noProof/>
                <w:webHidden/>
              </w:rPr>
              <w:t>28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73" w:history="1">
            <w:r w:rsidRPr="002F5231">
              <w:rPr>
                <w:rStyle w:val="Hyperlink"/>
                <w:noProof/>
              </w:rPr>
              <w:t>4.8. Xây dựng chatbot hỗ trợ khách hàng</w:t>
            </w:r>
            <w:r>
              <w:rPr>
                <w:noProof/>
                <w:webHidden/>
              </w:rPr>
              <w:tab/>
            </w:r>
            <w:r>
              <w:rPr>
                <w:noProof/>
                <w:webHidden/>
              </w:rPr>
              <w:fldChar w:fldCharType="begin"/>
            </w:r>
            <w:r>
              <w:rPr>
                <w:noProof/>
                <w:webHidden/>
              </w:rPr>
              <w:instrText xml:space="preserve"> PAGEREF _Toc237238773 \h </w:instrText>
            </w:r>
            <w:r>
              <w:rPr>
                <w:noProof/>
                <w:webHidden/>
              </w:rPr>
            </w:r>
            <w:r>
              <w:rPr>
                <w:noProof/>
                <w:webHidden/>
              </w:rPr>
              <w:fldChar w:fldCharType="separate"/>
            </w:r>
            <w:r>
              <w:rPr>
                <w:noProof/>
                <w:webHidden/>
              </w:rPr>
              <w:t>28</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4" w:history="1">
            <w:r w:rsidRPr="002F5231">
              <w:rPr>
                <w:rStyle w:val="Hyperlink"/>
                <w:noProof/>
              </w:rPr>
              <w:t>4.8.1. Kiến trúc xử lý hội thoại</w:t>
            </w:r>
            <w:r>
              <w:rPr>
                <w:noProof/>
                <w:webHidden/>
              </w:rPr>
              <w:tab/>
            </w:r>
            <w:r>
              <w:rPr>
                <w:noProof/>
                <w:webHidden/>
              </w:rPr>
              <w:fldChar w:fldCharType="begin"/>
            </w:r>
            <w:r>
              <w:rPr>
                <w:noProof/>
                <w:webHidden/>
              </w:rPr>
              <w:instrText xml:space="preserve"> PAGEREF _Toc237238774 \h </w:instrText>
            </w:r>
            <w:r>
              <w:rPr>
                <w:noProof/>
                <w:webHidden/>
              </w:rPr>
            </w:r>
            <w:r>
              <w:rPr>
                <w:noProof/>
                <w:webHidden/>
              </w:rPr>
              <w:fldChar w:fldCharType="separate"/>
            </w:r>
            <w:r>
              <w:rPr>
                <w:noProof/>
                <w:webHidden/>
              </w:rPr>
              <w:t>28</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5" w:history="1">
            <w:r w:rsidRPr="002F5231">
              <w:rPr>
                <w:rStyle w:val="Hyperlink"/>
                <w:noProof/>
              </w:rPr>
              <w:t>4.8.2. Công cụ và chức năng nghiệp vụ</w:t>
            </w:r>
            <w:r>
              <w:rPr>
                <w:noProof/>
                <w:webHidden/>
              </w:rPr>
              <w:tab/>
            </w:r>
            <w:r>
              <w:rPr>
                <w:noProof/>
                <w:webHidden/>
              </w:rPr>
              <w:fldChar w:fldCharType="begin"/>
            </w:r>
            <w:r>
              <w:rPr>
                <w:noProof/>
                <w:webHidden/>
              </w:rPr>
              <w:instrText xml:space="preserve"> PAGEREF _Toc237238775 \h </w:instrText>
            </w:r>
            <w:r>
              <w:rPr>
                <w:noProof/>
                <w:webHidden/>
              </w:rPr>
            </w:r>
            <w:r>
              <w:rPr>
                <w:noProof/>
                <w:webHidden/>
              </w:rPr>
              <w:fldChar w:fldCharType="separate"/>
            </w:r>
            <w:r>
              <w:rPr>
                <w:noProof/>
                <w:webHidden/>
              </w:rPr>
              <w:t>29</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6" w:history="1">
            <w:r w:rsidRPr="002F5231">
              <w:rPr>
                <w:rStyle w:val="Hyperlink"/>
                <w:noProof/>
              </w:rPr>
              <w:t>4.8.3. Kiểm soát hành động và an toàn</w:t>
            </w:r>
            <w:r>
              <w:rPr>
                <w:noProof/>
                <w:webHidden/>
              </w:rPr>
              <w:tab/>
            </w:r>
            <w:r>
              <w:rPr>
                <w:noProof/>
                <w:webHidden/>
              </w:rPr>
              <w:fldChar w:fldCharType="begin"/>
            </w:r>
            <w:r>
              <w:rPr>
                <w:noProof/>
                <w:webHidden/>
              </w:rPr>
              <w:instrText xml:space="preserve"> PAGEREF _Toc237238776 \h </w:instrText>
            </w:r>
            <w:r>
              <w:rPr>
                <w:noProof/>
                <w:webHidden/>
              </w:rPr>
            </w:r>
            <w:r>
              <w:rPr>
                <w:noProof/>
                <w:webHidden/>
              </w:rPr>
              <w:fldChar w:fldCharType="separate"/>
            </w:r>
            <w:r>
              <w:rPr>
                <w:noProof/>
                <w:webHidden/>
              </w:rPr>
              <w:t>29</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7" w:history="1">
            <w:r w:rsidRPr="002F5231">
              <w:rPr>
                <w:rStyle w:val="Hyperlink"/>
                <w:noProof/>
              </w:rPr>
              <w:t>4.8.4. Vị trí bổ sung luồng hoạt động của chatbot</w:t>
            </w:r>
            <w:r>
              <w:rPr>
                <w:noProof/>
                <w:webHidden/>
              </w:rPr>
              <w:tab/>
            </w:r>
            <w:r>
              <w:rPr>
                <w:noProof/>
                <w:webHidden/>
              </w:rPr>
              <w:fldChar w:fldCharType="begin"/>
            </w:r>
            <w:r>
              <w:rPr>
                <w:noProof/>
                <w:webHidden/>
              </w:rPr>
              <w:instrText xml:space="preserve"> PAGEREF _Toc237238777 \h </w:instrText>
            </w:r>
            <w:r>
              <w:rPr>
                <w:noProof/>
                <w:webHidden/>
              </w:rPr>
            </w:r>
            <w:r>
              <w:rPr>
                <w:noProof/>
                <w:webHidden/>
              </w:rPr>
              <w:fldChar w:fldCharType="separate"/>
            </w:r>
            <w:r>
              <w:rPr>
                <w:noProof/>
                <w:webHidden/>
              </w:rPr>
              <w:t>30</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78" w:history="1">
            <w:r w:rsidRPr="002F5231">
              <w:rPr>
                <w:rStyle w:val="Hyperlink"/>
                <w:noProof/>
              </w:rPr>
              <w:t>4.8.5. Vị trí bổ sung hình ảnh giao diện chatbot</w:t>
            </w:r>
            <w:r>
              <w:rPr>
                <w:noProof/>
                <w:webHidden/>
              </w:rPr>
              <w:tab/>
            </w:r>
            <w:r>
              <w:rPr>
                <w:noProof/>
                <w:webHidden/>
              </w:rPr>
              <w:fldChar w:fldCharType="begin"/>
            </w:r>
            <w:r>
              <w:rPr>
                <w:noProof/>
                <w:webHidden/>
              </w:rPr>
              <w:instrText xml:space="preserve"> PAGEREF _Toc237238778 \h </w:instrText>
            </w:r>
            <w:r>
              <w:rPr>
                <w:noProof/>
                <w:webHidden/>
              </w:rPr>
            </w:r>
            <w:r>
              <w:rPr>
                <w:noProof/>
                <w:webHidden/>
              </w:rPr>
              <w:fldChar w:fldCharType="separate"/>
            </w:r>
            <w:r>
              <w:rPr>
                <w:noProof/>
                <w:webHidden/>
              </w:rPr>
              <w:t>31</w:t>
            </w:r>
            <w:r>
              <w:rPr>
                <w:noProof/>
                <w:webHidden/>
              </w:rPr>
              <w:fldChar w:fldCharType="end"/>
            </w:r>
          </w:hyperlink>
        </w:p>
        <w:p w:rsidR="001E06AF" w:rsidRDefault="001E06AF">
          <w:pPr>
            <w:pStyle w:val="TOC1"/>
            <w:tabs>
              <w:tab w:val="right" w:leader="dot" w:pos="9061"/>
            </w:tabs>
            <w:rPr>
              <w:rFonts w:asciiTheme="minorHAnsi" w:eastAsiaTheme="minorEastAsia" w:hAnsiTheme="minorHAnsi" w:cstheme="minorBidi"/>
              <w:noProof/>
              <w:sz w:val="22"/>
              <w:lang w:eastAsia="zh-CN"/>
            </w:rPr>
          </w:pPr>
          <w:hyperlink w:anchor="_Toc237238779" w:history="1">
            <w:r w:rsidRPr="002F5231">
              <w:rPr>
                <w:rStyle w:val="Hyperlink"/>
                <w:noProof/>
              </w:rPr>
              <w:t>CHƯƠNG 5: KIỂM THỬ VÀ ĐÁNH GIÁ</w:t>
            </w:r>
            <w:r>
              <w:rPr>
                <w:noProof/>
                <w:webHidden/>
              </w:rPr>
              <w:tab/>
            </w:r>
            <w:r>
              <w:rPr>
                <w:noProof/>
                <w:webHidden/>
              </w:rPr>
              <w:fldChar w:fldCharType="begin"/>
            </w:r>
            <w:r>
              <w:rPr>
                <w:noProof/>
                <w:webHidden/>
              </w:rPr>
              <w:instrText xml:space="preserve"> PAGEREF _Toc237238779 \h </w:instrText>
            </w:r>
            <w:r>
              <w:rPr>
                <w:noProof/>
                <w:webHidden/>
              </w:rPr>
            </w:r>
            <w:r>
              <w:rPr>
                <w:noProof/>
                <w:webHidden/>
              </w:rPr>
              <w:fldChar w:fldCharType="separate"/>
            </w:r>
            <w:r>
              <w:rPr>
                <w:noProof/>
                <w:webHidden/>
              </w:rPr>
              <w:t>31</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80" w:history="1">
            <w:r w:rsidRPr="002F5231">
              <w:rPr>
                <w:rStyle w:val="Hyperlink"/>
                <w:noProof/>
              </w:rPr>
              <w:t>5.1. Chiến lược kiểm thử</w:t>
            </w:r>
            <w:r>
              <w:rPr>
                <w:noProof/>
                <w:webHidden/>
              </w:rPr>
              <w:tab/>
            </w:r>
            <w:r>
              <w:rPr>
                <w:noProof/>
                <w:webHidden/>
              </w:rPr>
              <w:fldChar w:fldCharType="begin"/>
            </w:r>
            <w:r>
              <w:rPr>
                <w:noProof/>
                <w:webHidden/>
              </w:rPr>
              <w:instrText xml:space="preserve"> PAGEREF _Toc237238780 \h </w:instrText>
            </w:r>
            <w:r>
              <w:rPr>
                <w:noProof/>
                <w:webHidden/>
              </w:rPr>
            </w:r>
            <w:r>
              <w:rPr>
                <w:noProof/>
                <w:webHidden/>
              </w:rPr>
              <w:fldChar w:fldCharType="separate"/>
            </w:r>
            <w:r>
              <w:rPr>
                <w:noProof/>
                <w:webHidden/>
              </w:rPr>
              <w:t>31</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81" w:history="1">
            <w:r w:rsidRPr="002F5231">
              <w:rPr>
                <w:rStyle w:val="Hyperlink"/>
                <w:noProof/>
              </w:rPr>
              <w:t>5.2. Môi trường kiểm thử</w:t>
            </w:r>
            <w:r>
              <w:rPr>
                <w:noProof/>
                <w:webHidden/>
              </w:rPr>
              <w:tab/>
            </w:r>
            <w:r>
              <w:rPr>
                <w:noProof/>
                <w:webHidden/>
              </w:rPr>
              <w:fldChar w:fldCharType="begin"/>
            </w:r>
            <w:r>
              <w:rPr>
                <w:noProof/>
                <w:webHidden/>
              </w:rPr>
              <w:instrText xml:space="preserve"> PAGEREF _Toc237238781 \h </w:instrText>
            </w:r>
            <w:r>
              <w:rPr>
                <w:noProof/>
                <w:webHidden/>
              </w:rPr>
            </w:r>
            <w:r>
              <w:rPr>
                <w:noProof/>
                <w:webHidden/>
              </w:rPr>
              <w:fldChar w:fldCharType="separate"/>
            </w:r>
            <w:r>
              <w:rPr>
                <w:noProof/>
                <w:webHidden/>
              </w:rPr>
              <w:t>31</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82" w:history="1">
            <w:r w:rsidRPr="002F5231">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_Toc237238782 \h </w:instrText>
            </w:r>
            <w:r>
              <w:rPr>
                <w:noProof/>
                <w:webHidden/>
              </w:rPr>
            </w:r>
            <w:r>
              <w:rPr>
                <w:noProof/>
                <w:webHidden/>
              </w:rPr>
              <w:fldChar w:fldCharType="separate"/>
            </w:r>
            <w:r>
              <w:rPr>
                <w:noProof/>
                <w:webHidden/>
              </w:rPr>
              <w:t>32</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83" w:history="1">
            <w:r w:rsidRPr="002F5231">
              <w:rPr>
                <w:rStyle w:val="Hyperlink"/>
                <w:noProof/>
              </w:rPr>
              <w:t>5.4. Kết quả kiểm thử và build</w:t>
            </w:r>
            <w:r>
              <w:rPr>
                <w:noProof/>
                <w:webHidden/>
              </w:rPr>
              <w:tab/>
            </w:r>
            <w:r>
              <w:rPr>
                <w:noProof/>
                <w:webHidden/>
              </w:rPr>
              <w:fldChar w:fldCharType="begin"/>
            </w:r>
            <w:r>
              <w:rPr>
                <w:noProof/>
                <w:webHidden/>
              </w:rPr>
              <w:instrText xml:space="preserve"> PAGEREF _Toc237238783 \h </w:instrText>
            </w:r>
            <w:r>
              <w:rPr>
                <w:noProof/>
                <w:webHidden/>
              </w:rPr>
            </w:r>
            <w:r>
              <w:rPr>
                <w:noProof/>
                <w:webHidden/>
              </w:rPr>
              <w:fldChar w:fldCharType="separate"/>
            </w:r>
            <w:r>
              <w:rPr>
                <w:noProof/>
                <w:webHidden/>
              </w:rPr>
              <w:t>34</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84" w:history="1">
            <w:r w:rsidRPr="002F5231">
              <w:rPr>
                <w:rStyle w:val="Hyperlink"/>
                <w:noProof/>
              </w:rPr>
              <w:t>5.5. Đánh giá kết quả</w:t>
            </w:r>
            <w:r>
              <w:rPr>
                <w:noProof/>
                <w:webHidden/>
              </w:rPr>
              <w:tab/>
            </w:r>
            <w:r>
              <w:rPr>
                <w:noProof/>
                <w:webHidden/>
              </w:rPr>
              <w:fldChar w:fldCharType="begin"/>
            </w:r>
            <w:r>
              <w:rPr>
                <w:noProof/>
                <w:webHidden/>
              </w:rPr>
              <w:instrText xml:space="preserve"> PAGEREF _Toc237238784 \h </w:instrText>
            </w:r>
            <w:r>
              <w:rPr>
                <w:noProof/>
                <w:webHidden/>
              </w:rPr>
            </w:r>
            <w:r>
              <w:rPr>
                <w:noProof/>
                <w:webHidden/>
              </w:rPr>
              <w:fldChar w:fldCharType="separate"/>
            </w:r>
            <w:r>
              <w:rPr>
                <w:noProof/>
                <w:webHidden/>
              </w:rPr>
              <w:t>37</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85" w:history="1">
            <w:r w:rsidRPr="002F5231">
              <w:rPr>
                <w:rStyle w:val="Hyperlink"/>
                <w:noProof/>
              </w:rPr>
              <w:t>5.5.1. Kết quả đạt được</w:t>
            </w:r>
            <w:r>
              <w:rPr>
                <w:noProof/>
                <w:webHidden/>
              </w:rPr>
              <w:tab/>
            </w:r>
            <w:r>
              <w:rPr>
                <w:noProof/>
                <w:webHidden/>
              </w:rPr>
              <w:fldChar w:fldCharType="begin"/>
            </w:r>
            <w:r>
              <w:rPr>
                <w:noProof/>
                <w:webHidden/>
              </w:rPr>
              <w:instrText xml:space="preserve"> PAGEREF _Toc237238785 \h </w:instrText>
            </w:r>
            <w:r>
              <w:rPr>
                <w:noProof/>
                <w:webHidden/>
              </w:rPr>
            </w:r>
            <w:r>
              <w:rPr>
                <w:noProof/>
                <w:webHidden/>
              </w:rPr>
              <w:fldChar w:fldCharType="separate"/>
            </w:r>
            <w:r>
              <w:rPr>
                <w:noProof/>
                <w:webHidden/>
              </w:rPr>
              <w:t>37</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86" w:history="1">
            <w:r w:rsidRPr="002F5231">
              <w:rPr>
                <w:rStyle w:val="Hyperlink"/>
                <w:noProof/>
              </w:rPr>
              <w:t>5.5.2. Hạn chế</w:t>
            </w:r>
            <w:r>
              <w:rPr>
                <w:noProof/>
                <w:webHidden/>
              </w:rPr>
              <w:tab/>
            </w:r>
            <w:r>
              <w:rPr>
                <w:noProof/>
                <w:webHidden/>
              </w:rPr>
              <w:fldChar w:fldCharType="begin"/>
            </w:r>
            <w:r>
              <w:rPr>
                <w:noProof/>
                <w:webHidden/>
              </w:rPr>
              <w:instrText xml:space="preserve"> PAGEREF _Toc237238786 \h </w:instrText>
            </w:r>
            <w:r>
              <w:rPr>
                <w:noProof/>
                <w:webHidden/>
              </w:rPr>
            </w:r>
            <w:r>
              <w:rPr>
                <w:noProof/>
                <w:webHidden/>
              </w:rPr>
              <w:fldChar w:fldCharType="separate"/>
            </w:r>
            <w:r>
              <w:rPr>
                <w:noProof/>
                <w:webHidden/>
              </w:rPr>
              <w:t>37</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87" w:history="1">
            <w:r w:rsidRPr="002F5231">
              <w:rPr>
                <w:rStyle w:val="Hyperlink"/>
                <w:noProof/>
              </w:rPr>
              <w:t>5.5.3. Hướng cải tiến</w:t>
            </w:r>
            <w:r>
              <w:rPr>
                <w:noProof/>
                <w:webHidden/>
              </w:rPr>
              <w:tab/>
            </w:r>
            <w:r>
              <w:rPr>
                <w:noProof/>
                <w:webHidden/>
              </w:rPr>
              <w:fldChar w:fldCharType="begin"/>
            </w:r>
            <w:r>
              <w:rPr>
                <w:noProof/>
                <w:webHidden/>
              </w:rPr>
              <w:instrText xml:space="preserve"> PAGEREF _Toc237238787 \h </w:instrText>
            </w:r>
            <w:r>
              <w:rPr>
                <w:noProof/>
                <w:webHidden/>
              </w:rPr>
            </w:r>
            <w:r>
              <w:rPr>
                <w:noProof/>
                <w:webHidden/>
              </w:rPr>
              <w:fldChar w:fldCharType="separate"/>
            </w:r>
            <w:r>
              <w:rPr>
                <w:noProof/>
                <w:webHidden/>
              </w:rPr>
              <w:t>38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88" w:history="1">
            <w:r w:rsidRPr="002F5231">
              <w:rPr>
                <w:rStyle w:val="Hyperlink"/>
                <w:noProof/>
              </w:rPr>
              <w:t>5.6. Kiểm thử chatbot-service</w:t>
            </w:r>
            <w:r>
              <w:rPr>
                <w:noProof/>
                <w:webHidden/>
              </w:rPr>
              <w:tab/>
            </w:r>
            <w:r>
              <w:rPr>
                <w:noProof/>
                <w:webHidden/>
              </w:rPr>
              <w:fldChar w:fldCharType="begin"/>
            </w:r>
            <w:r>
              <w:rPr>
                <w:noProof/>
                <w:webHidden/>
              </w:rPr>
              <w:instrText xml:space="preserve"> PAGEREF _Toc237238788 \h </w:instrText>
            </w:r>
            <w:r>
              <w:rPr>
                <w:noProof/>
                <w:webHidden/>
              </w:rPr>
            </w:r>
            <w:r>
              <w:rPr>
                <w:noProof/>
                <w:webHidden/>
              </w:rPr>
              <w:fldChar w:fldCharType="separate"/>
            </w:r>
            <w:r>
              <w:rPr>
                <w:noProof/>
                <w:webHidden/>
              </w:rPr>
              <w:t>38</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89" w:history="1">
            <w:r w:rsidRPr="002F5231">
              <w:rPr>
                <w:rStyle w:val="Hyperlink"/>
                <w:noProof/>
              </w:rPr>
              <w:t>5.7. Kiểm thử visual-search-service</w:t>
            </w:r>
            <w:r>
              <w:rPr>
                <w:noProof/>
                <w:webHidden/>
              </w:rPr>
              <w:tab/>
            </w:r>
            <w:r>
              <w:rPr>
                <w:noProof/>
                <w:webHidden/>
              </w:rPr>
              <w:fldChar w:fldCharType="begin"/>
            </w:r>
            <w:r>
              <w:rPr>
                <w:noProof/>
                <w:webHidden/>
              </w:rPr>
              <w:instrText xml:space="preserve"> PAGEREF _Toc237238789 \h </w:instrText>
            </w:r>
            <w:r>
              <w:rPr>
                <w:noProof/>
                <w:webHidden/>
              </w:rPr>
            </w:r>
            <w:r>
              <w:rPr>
                <w:noProof/>
                <w:webHidden/>
              </w:rPr>
              <w:fldChar w:fldCharType="separate"/>
            </w:r>
            <w:r>
              <w:rPr>
                <w:noProof/>
                <w:webHidden/>
              </w:rPr>
              <w:t>39</w:t>
            </w:r>
            <w:r>
              <w:rPr>
                <w:noProof/>
                <w:webHidden/>
              </w:rPr>
              <w:fldChar w:fldCharType="end"/>
            </w:r>
          </w:hyperlink>
        </w:p>
        <w:p w:rsidR="001E06AF" w:rsidRDefault="001E06AF">
          <w:pPr>
            <w:pStyle w:val="TOC2"/>
            <w:tabs>
              <w:tab w:val="right" w:leader="dot" w:pos="9061"/>
            </w:tabs>
            <w:rPr>
              <w:rFonts w:asciiTheme="minorHAnsi" w:eastAsiaTheme="minorEastAsia" w:hAnsiTheme="minorHAnsi" w:cstheme="minorBidi"/>
              <w:noProof/>
              <w:sz w:val="22"/>
              <w:lang w:eastAsia="zh-CN"/>
            </w:rPr>
          </w:pPr>
          <w:hyperlink w:anchor="_Toc237238790" w:history="1">
            <w:r w:rsidRPr="002F5231">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_Toc237238790 \h </w:instrText>
            </w:r>
            <w:r>
              <w:rPr>
                <w:noProof/>
                <w:webHidden/>
              </w:rPr>
            </w:r>
            <w:r>
              <w:rPr>
                <w:noProof/>
                <w:webHidden/>
              </w:rPr>
              <w:fldChar w:fldCharType="separate"/>
            </w:r>
            <w:r>
              <w:rPr>
                <w:noProof/>
                <w:webHidden/>
              </w:rPr>
              <w:t>39</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91" w:history="1">
            <w:r w:rsidRPr="002F5231">
              <w:rPr>
                <w:rStyle w:val="Hyperlink"/>
                <w:noProof/>
              </w:rPr>
              <w:t>5.8.1. Kết quả backend lõi</w:t>
            </w:r>
            <w:r>
              <w:rPr>
                <w:noProof/>
                <w:webHidden/>
              </w:rPr>
              <w:tab/>
            </w:r>
            <w:r>
              <w:rPr>
                <w:noProof/>
                <w:webHidden/>
              </w:rPr>
              <w:fldChar w:fldCharType="begin"/>
            </w:r>
            <w:r>
              <w:rPr>
                <w:noProof/>
                <w:webHidden/>
              </w:rPr>
              <w:instrText xml:space="preserve"> PAGEREF _Toc237238791 \h </w:instrText>
            </w:r>
            <w:r>
              <w:rPr>
                <w:noProof/>
                <w:webHidden/>
              </w:rPr>
            </w:r>
            <w:r>
              <w:rPr>
                <w:noProof/>
                <w:webHidden/>
              </w:rPr>
              <w:fldChar w:fldCharType="separate"/>
            </w:r>
            <w:r>
              <w:rPr>
                <w:noProof/>
                <w:webHidden/>
              </w:rPr>
              <w:t>39</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92" w:history="1">
            <w:r w:rsidRPr="002F5231">
              <w:rPr>
                <w:rStyle w:val="Hyperlink"/>
                <w:noProof/>
              </w:rPr>
              <w:t>5.8.2. Kiểm thử liên dịch vụ</w:t>
            </w:r>
            <w:r>
              <w:rPr>
                <w:noProof/>
                <w:webHidden/>
              </w:rPr>
              <w:tab/>
            </w:r>
            <w:r>
              <w:rPr>
                <w:noProof/>
                <w:webHidden/>
              </w:rPr>
              <w:fldChar w:fldCharType="begin"/>
            </w:r>
            <w:r>
              <w:rPr>
                <w:noProof/>
                <w:webHidden/>
              </w:rPr>
              <w:instrText xml:space="preserve"> PAGEREF _Toc237238792 \h </w:instrText>
            </w:r>
            <w:r>
              <w:rPr>
                <w:noProof/>
                <w:webHidden/>
              </w:rPr>
            </w:r>
            <w:r>
              <w:rPr>
                <w:noProof/>
                <w:webHidden/>
              </w:rPr>
              <w:fldChar w:fldCharType="separate"/>
            </w:r>
            <w:r>
              <w:rPr>
                <w:noProof/>
                <w:webHidden/>
              </w:rPr>
              <w:t>39</w:t>
            </w:r>
            <w:r>
              <w:rPr>
                <w:noProof/>
                <w:webHidden/>
              </w:rPr>
              <w:fldChar w:fldCharType="end"/>
            </w:r>
          </w:hyperlink>
        </w:p>
        <w:p w:rsidR="001E06AF" w:rsidRDefault="001E06AF">
          <w:pPr>
            <w:pStyle w:val="TOC3"/>
            <w:tabs>
              <w:tab w:val="right" w:leader="dot" w:pos="9061"/>
            </w:tabs>
            <w:rPr>
              <w:rFonts w:asciiTheme="minorHAnsi" w:eastAsiaTheme="minorEastAsia" w:hAnsiTheme="minorHAnsi" w:cstheme="minorBidi"/>
              <w:noProof/>
              <w:sz w:val="22"/>
              <w:lang w:eastAsia="zh-CN"/>
            </w:rPr>
          </w:pPr>
          <w:hyperlink w:anchor="_Toc237238793" w:history="1">
            <w:r w:rsidRPr="002F5231">
              <w:rPr>
                <w:rStyle w:val="Hyperlink"/>
                <w:noProof/>
              </w:rPr>
              <w:t>5.8.3. Bảo mật và chất lượng vận hành</w:t>
            </w:r>
            <w:r>
              <w:rPr>
                <w:noProof/>
                <w:webHidden/>
              </w:rPr>
              <w:tab/>
            </w:r>
            <w:r>
              <w:rPr>
                <w:noProof/>
                <w:webHidden/>
              </w:rPr>
              <w:fldChar w:fldCharType="begin"/>
            </w:r>
            <w:r>
              <w:rPr>
                <w:noProof/>
                <w:webHidden/>
              </w:rPr>
              <w:instrText xml:space="preserve"> PAGEREF _Toc237238793 \h </w:instrText>
            </w:r>
            <w:r>
              <w:rPr>
                <w:noProof/>
                <w:webHidden/>
              </w:rPr>
            </w:r>
            <w:r>
              <w:rPr>
                <w:noProof/>
                <w:webHidden/>
              </w:rPr>
              <w:fldChar w:fldCharType="separate"/>
            </w:r>
            <w:r>
              <w:rPr>
                <w:noProof/>
                <w:webHidden/>
              </w:rPr>
              <w:t>40</w:t>
            </w:r>
            <w:r>
              <w:rPr>
                <w:noProof/>
                <w:webHidden/>
              </w:rPr>
              <w:fldChar w:fldCharType="end"/>
            </w:r>
          </w:hyperlink>
        </w:p>
        <w:p w:rsidR="001E06AF" w:rsidRDefault="001E06AF">
          <w:pPr>
            <w:pStyle w:val="TOC1"/>
            <w:tabs>
              <w:tab w:val="right" w:leader="dot" w:pos="9061"/>
            </w:tabs>
            <w:rPr>
              <w:rFonts w:asciiTheme="minorHAnsi" w:eastAsiaTheme="minorEastAsia" w:hAnsiTheme="minorHAnsi" w:cstheme="minorBidi"/>
              <w:noProof/>
              <w:sz w:val="22"/>
              <w:lang w:eastAsia="zh-CN"/>
            </w:rPr>
          </w:pPr>
          <w:hyperlink w:anchor="_Toc237238794" w:history="1">
            <w:r w:rsidRPr="002F5231">
              <w:rPr>
                <w:rStyle w:val="Hyperlink"/>
                <w:noProof/>
              </w:rPr>
              <w:t>TÀI LIỆU THAM KHẢO</w:t>
            </w:r>
            <w:r>
              <w:rPr>
                <w:noProof/>
                <w:webHidden/>
              </w:rPr>
              <w:tab/>
            </w:r>
            <w:r>
              <w:rPr>
                <w:noProof/>
                <w:webHidden/>
              </w:rPr>
              <w:fldChar w:fldCharType="begin"/>
            </w:r>
            <w:r>
              <w:rPr>
                <w:noProof/>
                <w:webHidden/>
              </w:rPr>
              <w:instrText xml:space="preserve"> PAGEREF _Toc237238794 \h </w:instrText>
            </w:r>
            <w:r>
              <w:rPr>
                <w:noProof/>
                <w:webHidden/>
              </w:rPr>
            </w:r>
            <w:r>
              <w:rPr>
                <w:noProof/>
                <w:webHidden/>
              </w:rPr>
              <w:fldChar w:fldCharType="separate"/>
            </w:r>
            <w:r>
              <w:rPr>
                <w:noProof/>
                <w:webHidden/>
              </w:rPr>
              <w:t>41</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BẢNG 1.1. Phạm vi triển khai của đề tài</w:t>
      </w:r>
      <w:r>
        <w:rPr>
          <w:sz w:val="24"/>
        </w:rPr>
        <w:tab/>
        <w:t>4</w:t>
      </w:r>
    </w:p>
    <w:p w:rsidR="00C83264" w:rsidRDefault="00884D5F">
      <w:pPr>
        <w:tabs>
          <w:tab w:val="right" w:leader="dot" w:pos="9071"/>
        </w:tabs>
        <w:spacing w:before="20" w:after="20" w:line="240" w:lineRule="auto"/>
        <w:ind w:firstLine="0"/>
      </w:pPr>
      <w:r>
        <w:rPr>
          <w:sz w:val="24"/>
        </w:rPr>
        <w:t>BẢNG 1.2. Tác nhân chính của hệ thống</w:t>
      </w:r>
      <w:r>
        <w:rPr>
          <w:sz w:val="24"/>
        </w:rPr>
        <w:tab/>
        <w:t>5</w:t>
      </w:r>
    </w:p>
    <w:p w:rsidR="00C83264" w:rsidRDefault="00884D5F">
      <w:pPr>
        <w:tabs>
          <w:tab w:val="right" w:leader="dot" w:pos="9071"/>
        </w:tabs>
        <w:spacing w:before="20" w:after="20" w:line="240" w:lineRule="auto"/>
        <w:ind w:firstLine="0"/>
      </w:pPr>
      <w:r>
        <w:rPr>
          <w:sz w:val="24"/>
        </w:rPr>
        <w:t>BẢNG 1.3. Nhóm yêu cầu chức năng</w:t>
      </w:r>
      <w:r>
        <w:rPr>
          <w:sz w:val="24"/>
        </w:rPr>
        <w:tab/>
        <w:t>6</w:t>
      </w:r>
    </w:p>
    <w:p w:rsidR="00C83264" w:rsidRDefault="00884D5F">
      <w:pPr>
        <w:tabs>
          <w:tab w:val="right" w:leader="dot" w:pos="9071"/>
        </w:tabs>
        <w:spacing w:before="20" w:after="20" w:line="240" w:lineRule="auto"/>
        <w:ind w:firstLine="0"/>
      </w:pPr>
      <w:r>
        <w:rPr>
          <w:sz w:val="24"/>
        </w:rPr>
        <w:t>BẢNG 1.4. Yêu cầu phi chức năng</w:t>
      </w:r>
      <w:r>
        <w:rPr>
          <w:sz w:val="24"/>
        </w:rPr>
        <w:tab/>
        <w:t>6</w:t>
      </w:r>
    </w:p>
    <w:p w:rsidR="00C83264" w:rsidRDefault="00884D5F">
      <w:pPr>
        <w:tabs>
          <w:tab w:val="right" w:leader="dot" w:pos="9071"/>
        </w:tabs>
        <w:spacing w:before="20" w:after="20" w:line="240" w:lineRule="auto"/>
        <w:ind w:firstLine="0"/>
      </w:pPr>
      <w:r>
        <w:rPr>
          <w:sz w:val="24"/>
        </w:rPr>
        <w:t>BẢNG 2.1. Tổng hợp công nghệ sử dụng trong dự án</w:t>
      </w:r>
      <w:r>
        <w:rPr>
          <w:sz w:val="24"/>
        </w:rPr>
        <w:tab/>
        <w:t>11</w:t>
      </w:r>
    </w:p>
    <w:p w:rsidR="00C83264" w:rsidRDefault="00884D5F">
      <w:pPr>
        <w:tabs>
          <w:tab w:val="right" w:leader="dot" w:pos="9071"/>
        </w:tabs>
        <w:spacing w:before="20" w:after="20" w:line="240" w:lineRule="auto"/>
        <w:ind w:firstLine="0"/>
      </w:pPr>
      <w:r>
        <w:rPr>
          <w:sz w:val="24"/>
        </w:rPr>
        <w:t>BẢNG 3.1. Thành phần kiến trúc và trách nhiệm</w:t>
      </w:r>
      <w:r>
        <w:rPr>
          <w:sz w:val="24"/>
        </w:rPr>
        <w:tab/>
        <w:t>14</w:t>
      </w:r>
    </w:p>
    <w:p w:rsidR="00C83264" w:rsidRDefault="00884D5F">
      <w:pPr>
        <w:tabs>
          <w:tab w:val="right" w:leader="dot" w:pos="9071"/>
        </w:tabs>
        <w:spacing w:before="20" w:after="20" w:line="240" w:lineRule="auto"/>
        <w:ind w:firstLine="0"/>
      </w:pPr>
      <w:r>
        <w:rPr>
          <w:sz w:val="24"/>
        </w:rPr>
        <w:t>BẢNG 3.2. Phân nhóm 25 module backend</w:t>
      </w:r>
      <w:r>
        <w:rPr>
          <w:sz w:val="24"/>
        </w:rPr>
        <w:tab/>
        <w:t>15</w:t>
      </w:r>
    </w:p>
    <w:p w:rsidR="00C83264" w:rsidRDefault="00884D5F">
      <w:pPr>
        <w:tabs>
          <w:tab w:val="right" w:leader="dot" w:pos="9071"/>
        </w:tabs>
        <w:spacing w:before="20" w:after="20" w:line="240" w:lineRule="auto"/>
        <w:ind w:firstLine="0"/>
      </w:pPr>
      <w:r>
        <w:rPr>
          <w:sz w:val="24"/>
        </w:rPr>
        <w:t>BẢNG 3.3. Một số bảng dữ liệu cốt lõi</w:t>
      </w:r>
      <w:r>
        <w:rPr>
          <w:sz w:val="24"/>
        </w:rPr>
        <w:tab/>
        <w:t>17</w:t>
      </w:r>
    </w:p>
    <w:p w:rsidR="00C83264" w:rsidRDefault="00884D5F">
      <w:pPr>
        <w:tabs>
          <w:tab w:val="right" w:leader="dot" w:pos="9071"/>
        </w:tabs>
        <w:spacing w:before="20" w:after="20" w:line="240" w:lineRule="auto"/>
        <w:ind w:firstLine="0"/>
      </w:pPr>
      <w:r>
        <w:rPr>
          <w:sz w:val="24"/>
        </w:rPr>
        <w:t>BẢNG 3.4. Nhóm endpoint tiêu biểu</w:t>
      </w:r>
      <w:r>
        <w:rPr>
          <w:sz w:val="24"/>
        </w:rPr>
        <w:tab/>
        <w:t>18</w:t>
      </w:r>
    </w:p>
    <w:p w:rsidR="00C83264" w:rsidRDefault="00884D5F">
      <w:pPr>
        <w:tabs>
          <w:tab w:val="right" w:leader="dot" w:pos="9071"/>
        </w:tabs>
        <w:spacing w:before="20" w:after="20" w:line="240" w:lineRule="auto"/>
        <w:ind w:firstLine="0"/>
      </w:pPr>
      <w:r>
        <w:rPr>
          <w:sz w:val="24"/>
        </w:rPr>
        <w:t>BẢNG 3.5. Trạng thái đơn hàng và thanh toán</w:t>
      </w:r>
      <w:r>
        <w:rPr>
          <w:sz w:val="24"/>
        </w:rPr>
        <w:tab/>
        <w:t>19</w:t>
      </w:r>
    </w:p>
    <w:p w:rsidR="00C83264" w:rsidRDefault="00884D5F">
      <w:pPr>
        <w:tabs>
          <w:tab w:val="right" w:leader="dot" w:pos="9071"/>
        </w:tabs>
        <w:spacing w:before="20" w:after="20" w:line="240" w:lineRule="auto"/>
        <w:ind w:firstLine="0"/>
      </w:pPr>
      <w:r>
        <w:rPr>
          <w:sz w:val="24"/>
        </w:rPr>
        <w:t>BẢNG 4.1. Cấu trúc thư mục mức cao</w:t>
      </w:r>
      <w:r>
        <w:rPr>
          <w:sz w:val="24"/>
        </w:rPr>
        <w:tab/>
        <w:t>22</w:t>
      </w:r>
    </w:p>
    <w:p w:rsidR="00C83264" w:rsidRDefault="00884D5F">
      <w:pPr>
        <w:tabs>
          <w:tab w:val="right" w:leader="dot" w:pos="9071"/>
        </w:tabs>
        <w:spacing w:before="20" w:after="20" w:line="240" w:lineRule="auto"/>
        <w:ind w:firstLine="0"/>
      </w:pPr>
      <w:r>
        <w:rPr>
          <w:sz w:val="24"/>
        </w:rPr>
        <w:t>BẢNG 4.2. Các service trong môi trường local</w:t>
      </w:r>
      <w:r>
        <w:rPr>
          <w:sz w:val="24"/>
        </w:rPr>
        <w:tab/>
        <w:t>27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33</w:t>
      </w:r>
    </w:p>
    <w:p w:rsidR="00C83264" w:rsidRDefault="00884D5F">
      <w:pPr>
        <w:tabs>
          <w:tab w:val="right" w:leader="dot" w:pos="9071"/>
        </w:tabs>
        <w:spacing w:before="20" w:after="20" w:line="240" w:lineRule="auto"/>
        <w:ind w:firstLine="0"/>
      </w:pPr>
      <w:r>
        <w:rPr>
          <w:sz w:val="24"/>
        </w:rPr>
        <w:t>BẢNG 5.2. Danh sách test case nghiệp vụ chính</w:t>
      </w:r>
      <w:r>
        <w:rPr>
          <w:sz w:val="24"/>
        </w:rPr>
        <w:tab/>
        <w:t>33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34</w:t>
      </w:r>
    </w:p>
    <w:p w:rsidR="00C83264" w:rsidRDefault="00884D5F">
      <w:pPr>
        <w:tabs>
          <w:tab w:val="right" w:leader="dot" w:pos="9071"/>
        </w:tabs>
        <w:spacing w:before="20" w:after="20" w:line="240" w:lineRule="auto"/>
        <w:ind w:firstLine="0"/>
      </w:pPr>
      <w:r>
        <w:rPr>
          <w:sz w:val="24"/>
        </w:rPr>
        <w:t>BẢNG 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 xml:space="preserve">SƠ ĐỒ 3.1. Biểu đồ ngữ cảnh hệ thống kinh doanh trang phục thể thao  </w:t>
      </w:r>
      <w:r>
        <w:rPr>
          <w:sz w:val="24"/>
          <w:szCs w:val="24"/>
        </w:rPr>
        <w:tab/>
      </w:r>
      <w:r>
        <w:rPr>
          <w:sz w:val="24"/>
          <w:szCs w:val="24"/>
        </w:rPr>
        <w:tab/>
        <w:t>12</w:t>
      </w:r>
    </w:p>
    <w:p w:rsidR="00C83264" w:rsidRDefault="00884D5F">
      <w:pPr>
        <w:jc w:val="left"/>
        <w:rPr>
          <w:sz w:val="24"/>
          <w:szCs w:val="24"/>
        </w:rPr>
      </w:pPr>
      <w:r>
        <w:rPr>
          <w:sz w:val="24"/>
          <w:szCs w:val="24"/>
        </w:rPr>
        <w:t>SƠ ĐỒ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t>13</w:t>
      </w:r>
    </w:p>
    <w:p w:rsidR="00C83264" w:rsidRDefault="00884D5F">
      <w:pPr>
        <w:jc w:val="left"/>
        <w:rPr>
          <w:sz w:val="24"/>
          <w:szCs w:val="24"/>
        </w:rPr>
      </w:pPr>
      <w:r>
        <w:rPr>
          <w:sz w:val="24"/>
          <w:szCs w:val="24"/>
        </w:rPr>
        <w:t>SƠ ĐỒ 3.3. DFD mức 1 phân rã tiến trình xử lý mua hàng</w:t>
      </w:r>
      <w:r>
        <w:rPr>
          <w:sz w:val="24"/>
          <w:szCs w:val="24"/>
        </w:rPr>
        <w:tab/>
      </w:r>
      <w:r>
        <w:rPr>
          <w:sz w:val="24"/>
          <w:szCs w:val="24"/>
        </w:rPr>
        <w:tab/>
      </w:r>
      <w:r>
        <w:rPr>
          <w:sz w:val="24"/>
          <w:szCs w:val="24"/>
        </w:rPr>
        <w:tab/>
      </w:r>
      <w:r>
        <w:rPr>
          <w:sz w:val="24"/>
          <w:szCs w:val="24"/>
        </w:rPr>
        <w:tab/>
        <w:t>14</w:t>
      </w:r>
    </w:p>
    <w:p w:rsidR="00C83264" w:rsidRDefault="00884D5F">
      <w:pPr>
        <w:jc w:val="left"/>
        <w:rPr>
          <w:sz w:val="24"/>
          <w:szCs w:val="24"/>
        </w:rPr>
      </w:pPr>
      <w:r>
        <w:rPr>
          <w:sz w:val="24"/>
          <w:szCs w:val="24"/>
        </w:rPr>
        <w:t>SƠ ĐỒ 3.4. ERD tổng quan hệ thống thương mại điện tử</w:t>
      </w:r>
      <w:r>
        <w:rPr>
          <w:sz w:val="24"/>
          <w:szCs w:val="24"/>
        </w:rPr>
        <w:tab/>
      </w:r>
      <w:r>
        <w:rPr>
          <w:sz w:val="24"/>
          <w:szCs w:val="24"/>
        </w:rPr>
        <w:tab/>
      </w:r>
      <w:r>
        <w:rPr>
          <w:sz w:val="24"/>
          <w:szCs w:val="24"/>
        </w:rPr>
        <w:tab/>
      </w:r>
      <w:r>
        <w:rPr>
          <w:sz w:val="24"/>
          <w:szCs w:val="24"/>
        </w:rPr>
        <w:tab/>
        <w:t>17</w:t>
      </w:r>
    </w:p>
    <w:p w:rsidR="00C83264" w:rsidRDefault="00884D5F">
      <w:pPr>
        <w:jc w:val="left"/>
        <w:rPr>
          <w:sz w:val="24"/>
          <w:szCs w:val="24"/>
        </w:rPr>
      </w:pPr>
      <w:r>
        <w:rPr>
          <w:sz w:val="24"/>
          <w:szCs w:val="24"/>
        </w:rPr>
        <w:t>HÌNH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rsidR="00C83264" w:rsidRDefault="00884D5F">
      <w:pPr>
        <w:jc w:val="left"/>
        <w:rPr>
          <w:sz w:val="24"/>
          <w:szCs w:val="24"/>
        </w:rPr>
      </w:pPr>
      <w:r>
        <w:rPr>
          <w:sz w:val="24"/>
          <w:szCs w:val="24"/>
        </w:rPr>
        <w:t>HÌNH 4.2. Giao diện danh sách và tìm kiếm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4.3. Giao diện chi tiết và lựa chọn biến thể sản phẩm</w:t>
      </w:r>
      <w:r>
        <w:rPr>
          <w:sz w:val="24"/>
          <w:szCs w:val="24"/>
        </w:rPr>
        <w:tab/>
      </w:r>
      <w:r>
        <w:rPr>
          <w:sz w:val="24"/>
          <w:szCs w:val="24"/>
        </w:rPr>
        <w:tab/>
      </w:r>
      <w:r>
        <w:rPr>
          <w:sz w:val="24"/>
          <w:szCs w:val="24"/>
        </w:rPr>
        <w:tab/>
      </w:r>
      <w:r>
        <w:rPr>
          <w:sz w:val="24"/>
          <w:szCs w:val="24"/>
        </w:rPr>
        <w:tab/>
        <w:t>24</w:t>
      </w:r>
    </w:p>
    <w:p w:rsidR="00C83264" w:rsidRDefault="00884D5F">
      <w:pPr>
        <w:jc w:val="left"/>
        <w:rPr>
          <w:sz w:val="24"/>
          <w:szCs w:val="24"/>
        </w:rPr>
      </w:pPr>
      <w:r>
        <w:rPr>
          <w:sz w:val="24"/>
          <w:szCs w:val="24"/>
        </w:rPr>
        <w:t>HÌNH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t>28</w:t>
      </w:r>
    </w:p>
    <w:p w:rsidR="00C83264" w:rsidRDefault="00884D5F">
      <w:pPr>
        <w:jc w:val="left"/>
        <w:rPr>
          <w:sz w:val="24"/>
          <w:szCs w:val="24"/>
        </w:rPr>
      </w:pPr>
      <w:r>
        <w:rPr>
          <w:sz w:val="24"/>
          <w:szCs w:val="24"/>
        </w:rPr>
        <w:t>HÌNH 4.6. Luồng xử lý hội thoại của chatbot khách hàng</w:t>
      </w:r>
      <w:r>
        <w:rPr>
          <w:sz w:val="24"/>
          <w:szCs w:val="24"/>
        </w:rPr>
        <w:tab/>
      </w:r>
      <w:r>
        <w:rPr>
          <w:sz w:val="24"/>
          <w:szCs w:val="24"/>
        </w:rPr>
        <w:tab/>
      </w:r>
      <w:r>
        <w:rPr>
          <w:sz w:val="24"/>
          <w:szCs w:val="24"/>
        </w:rPr>
        <w:tab/>
      </w:r>
      <w:r>
        <w:rPr>
          <w:sz w:val="24"/>
          <w:szCs w:val="24"/>
        </w:rPr>
        <w:tab/>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t>31</w:t>
      </w:r>
    </w:p>
    <w:p w:rsidR="00C83264" w:rsidRDefault="00884D5F">
      <w:pPr>
        <w:jc w:val="left"/>
        <w:rPr>
          <w:sz w:val="24"/>
          <w:szCs w:val="24"/>
        </w:rPr>
      </w:pPr>
      <w:r>
        <w:rPr>
          <w:sz w:val="24"/>
          <w:szCs w:val="24"/>
        </w:rPr>
        <w:t>HÌNH 5.1. 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 5.2. 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Thuật 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Đối tượng truyền dữ liệu giữa các lớp và 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tài khoản, danh mục sản phẩm, biến thể, giỏ 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8717"/>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 xml:space="preserve">Phương pháp thực hiện gồm khảo sát yêu cầu, xác định tác nhân và luồng nghiệp vụ, phân tích dữ liệu, xây dựng kiến trúc, thiết kế API, lập trình theo module, kiểm thử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 xml:space="preserve">kết quả kiểm thử, môi trường triển khai và số liệu vận hành, </w:t>
      </w:r>
      <w:r w:rsidR="000417EA">
        <w:t>được nêu rõ là giới hạn và không dùng để kết luận</w:t>
      </w:r>
      <w:r>
        <w:t>.</w:t>
      </w:r>
    </w:p>
    <w:p w:rsidR="00C83264" w:rsidRDefault="00C83264">
      <w:pPr>
        <w:sectPr w:rsidR="00C83264" w:rsidSect="00884D5F">
          <w:headerReference w:type="default" r:id="rId22"/>
          <w:footerReference w:type="default" r:id="rId23"/>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8718"/>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8719"/>
      <w:r>
        <w:rPr>
          <w:rFonts w:eastAsia="Times New Roman"/>
          <w:color w:val="auto"/>
          <w:sz w:val="24"/>
          <w:szCs w:val="24"/>
        </w:rPr>
        <w:t>1.1. Giới thiệu đề tài</w:t>
      </w:r>
      <w:bookmarkEnd w:id="3"/>
    </w:p>
    <w:p w:rsidR="00C83264" w:rsidRDefault="00884D5F">
      <w:r>
        <w:t>Đối 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 hình, vận hành và theo dõi dữ liệu.</w:t>
      </w:r>
    </w:p>
    <w:p w:rsidR="00C83264" w:rsidRDefault="00884D5F">
      <w:r>
        <w:t>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 hướng đến việc phát triển một nền tảng hỗ trợ khách 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cáo.</w:t>
      </w:r>
    </w:p>
    <w:p w:rsidR="00C83264" w:rsidRDefault="00884D5F">
      <w:pPr>
        <w:pStyle w:val="Heading2"/>
        <w:jc w:val="left"/>
        <w:rPr>
          <w:color w:val="auto"/>
          <w:sz w:val="24"/>
          <w:szCs w:val="24"/>
        </w:rPr>
      </w:pPr>
      <w:bookmarkStart w:id="4" w:name="_Toc237238720"/>
      <w:r>
        <w:rPr>
          <w:rFonts w:eastAsia="Times New Roman"/>
          <w:color w:val="auto"/>
          <w:sz w:val="24"/>
          <w:szCs w:val="24"/>
        </w:rPr>
        <w:t>1.2. Bài toán thực tế</w:t>
      </w:r>
      <w:bookmarkEnd w:id="4"/>
    </w:p>
    <w:p w:rsidR="00C83264" w:rsidRDefault="00884D5F">
      <w:pPr>
        <w:rPr>
          <w:sz w:val="24"/>
          <w:szCs w:val="24"/>
        </w:rPr>
      </w:pPr>
      <w:r>
        <w:rPr>
          <w:sz w:val="24"/>
          <w:szCs w:val="24"/>
        </w:rPr>
        <w:t>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Giỏ hàng và bước checkout phải sử dụng giá và tồn tại thời điểm 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công nhưng thanh toán COD mới được ghi nhận, hoặc giao dịch được hoàn tiền sau đổi trả.</w:t>
      </w:r>
    </w:p>
    <w:p w:rsidR="00C83264" w:rsidRDefault="00884D5F">
      <w:pPr>
        <w:rPr>
          <w:sz w:val="24"/>
          <w:szCs w:val="24"/>
        </w:rPr>
      </w:pPr>
      <w:r>
        <w:rPr>
          <w:sz w:val="24"/>
          <w:szCs w:val="24"/>
        </w:rPr>
        <w:t>Quản lý tồn kho là điểm nối giữa catalog và đơn hàng. Hệ thống cần phân biệt tồn vật lý với tồn khả dụng. Khi đơn được tạo, số lượng có thể được giữ chỗ để hạn chế bán 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8721"/>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8722"/>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8723"/>
      <w:r>
        <w:rPr>
          <w:rFonts w:eastAsia="Times New Roman"/>
          <w:color w:val="auto"/>
          <w:sz w:val="24"/>
          <w:szCs w:val="24"/>
        </w:rPr>
        <w:t>1.3.2.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8724"/>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Quản lý schema bằng Flyway và dữ liệu 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rsidP="00870673">
      <w:pPr>
        <w:rPr>
          <w:b/>
          <w:bCs/>
        </w:rPr>
      </w:pPr>
      <w:r>
        <w:t>Xây dựng tìm kiếm sản phẩm theo thuộc tính, ngữ nghĩa và hình ảnh; tích hợp chatbot hỗ trợ khách hàng bằng mô hình ngôn ngữ lớn và các công cụ nghiệp vụ có kiểm soát.</w:t>
      </w:r>
    </w:p>
    <w:p w:rsidR="00C83264" w:rsidRDefault="00884D5F" w:rsidP="00870673">
      <w:pPr>
        <w:pStyle w:val="Heading2"/>
      </w:pPr>
      <w:bookmarkStart w:id="9" w:name="_Toc237238725"/>
      <w:r>
        <w:t>1.4. Phạm vi và giới hạn</w:t>
      </w:r>
      <w:bookmarkEnd w:id="9"/>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trang quản trị, REST API, tài khoản, catalog, biến thể, giỏ hàng, checkout, đơn hàng, thanh toán sandbox, kho, giao hàng, khuyến mãi, đánh 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Phạm vi trên giúp báo cáo phản ánh đúng trạng thái dự án. Những thành phần đã có cấu trúc hoặc enum nhưng chưa có chuỗi xử lý hoàn chỉnh chỉ được mô tả 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8726"/>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Khách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danh sách đơn, xác nhận hoặc cập 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8727"/>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3.1. Xây dựng module bán hàng: tìm kiếm sản phẩm theo thuộc tính dựa trên truy vấn 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category, 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Thanh toán và vận 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phiên VNPay, xử lý callback, lưu giao dịch; chọn 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8728"/>
      <w:r>
        <w:rPr>
          <w:rFonts w:eastAsia="Times New Roman"/>
          <w:color w:val="auto"/>
          <w:sz w:val="24"/>
          <w:szCs w:val="24"/>
        </w:rPr>
        <w:t>1.7. Yêu cầu phi chức năng</w:t>
      </w:r>
      <w:bookmarkEnd w:id="12"/>
    </w:p>
    <w:p w:rsidR="00C83264" w:rsidRDefault="00884D5F">
      <w:pPr>
        <w:pStyle w:val="TableCaption"/>
        <w:spacing w:before="60" w:after="60"/>
      </w:pPr>
      <w:r>
        <w:rPr>
          <w:szCs w:val="24"/>
        </w:rPr>
        <w:t>Bảng 1.4. Yêu cầu 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Xử lý đơn và tồn trong transaction; kiểm tra biến thể và tồn tại thời điểm 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unit test, integration test, kiểm thử API và kiểm thử giao diện; kết quả cuối phải lấy từ output 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4"/>
          <w:footerReference w:type="default" r:id="rId25"/>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8729"/>
      <w:r>
        <w:rPr>
          <w:caps w:val="0"/>
        </w:rPr>
        <w:lastRenderedPageBreak/>
        <w:t>CHƯƠNG 2: CƠ SỞ LÝ THUYẾT VÀ CÔNG NGHỆ</w:t>
      </w:r>
      <w:bookmarkEnd w:id="13"/>
    </w:p>
    <w:p w:rsidR="00884D5F" w:rsidRDefault="00884D5F" w:rsidP="00884D5F">
      <w:pPr>
        <w:pStyle w:val="Heading2"/>
        <w:jc w:val="left"/>
      </w:pPr>
      <w:bookmarkStart w:id="14" w:name="_Toc237238730"/>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8731"/>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8732"/>
      <w:r>
        <w:t>2.3. Mô hình ngôn ngữ lớn và các nền tảng chat AI</w:t>
      </w:r>
      <w:bookmarkEnd w:id="16"/>
    </w:p>
    <w:p w:rsidR="00884D5F" w:rsidRDefault="00884D5F" w:rsidP="00884D5F">
      <w:pPr>
        <w:pStyle w:val="Heading3"/>
        <w:jc w:val="left"/>
      </w:pPr>
      <w:bookmarkStart w:id="17" w:name="_Toc237238733"/>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8734"/>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8735"/>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8736"/>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8737"/>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8738"/>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8739"/>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8740"/>
      <w:r>
        <w:rPr>
          <w:rFonts w:eastAsia="Times New Roman"/>
          <w:color w:val="auto"/>
          <w:sz w:val="26"/>
          <w:szCs w:val="26"/>
        </w:rPr>
        <w:lastRenderedPageBreak/>
        <w:t>CHƯƠNG 3: PHÂN TÍCH VÀ THIẾT KẾ HỆ THỐNG</w:t>
      </w:r>
      <w:bookmarkEnd w:id="24"/>
    </w:p>
    <w:p w:rsidR="00C83264" w:rsidRDefault="00884D5F">
      <w:pPr>
        <w:pStyle w:val="Heading2"/>
        <w:jc w:val="left"/>
        <w:rPr>
          <w:color w:val="auto"/>
          <w:sz w:val="24"/>
          <w:szCs w:val="24"/>
        </w:rPr>
      </w:pPr>
      <w:bookmarkStart w:id="25" w:name="_Toc237238741"/>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6"/>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8742"/>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8743"/>
      <w:r>
        <w:rPr>
          <w:rFonts w:eastAsia="Times New Roman"/>
          <w:color w:val="auto"/>
          <w:sz w:val="24"/>
          <w:szCs w:val="24"/>
        </w:rPr>
        <w:t>3.3. DFD mức 1 cho tiến trình xử 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từng bước.</w:t>
      </w:r>
    </w:p>
    <w:p w:rsidR="00C83264" w:rsidRDefault="00884D5F">
      <w:pPr>
        <w:rPr>
          <w:sz w:val="24"/>
          <w:szCs w:val="24"/>
        </w:rPr>
      </w:pPr>
      <w:r>
        <w:rPr>
          <w:sz w:val="24"/>
          <w:szCs w:val="24"/>
        </w:rPr>
        <w:t xml:space="preserve">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8744"/>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Người dùng/Kết 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PostgreSQL là nguồn dữ liệu chính. Redis hoặc Caffeine chỉ lưu bản sao tạm thời của dữ liệu phù hợp. Khi cache không sẵn sàng 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8745"/>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cart, wishlist, 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bl>
    <w:p w:rsidR="00C83264" w:rsidRDefault="00C83264">
      <w:pPr>
        <w:rPr>
          <w:sz w:val="24"/>
          <w:szCs w:val="24"/>
        </w:rPr>
      </w:pPr>
    </w:p>
    <w:p w:rsidR="00C83264" w:rsidRDefault="00884D5F">
      <w:pPr>
        <w:rPr>
          <w:sz w:val="24"/>
          <w:szCs w:val="24"/>
        </w:rPr>
      </w:pPr>
      <w:r>
        <w:rPr>
          <w:sz w:val="24"/>
          <w:szCs w:val="24"/>
        </w:rPr>
        <w:t>Các 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Inventory theo dõi thay đổi số lượng. Sự phân tách này giúp tránh việc một bảng hoặc một service chịu quá nhiều vai trò.</w:t>
      </w:r>
    </w:p>
    <w:p w:rsidR="00870673" w:rsidRDefault="00870673" w:rsidP="00884D5F">
      <w:pPr>
        <w:rPr>
          <w:rFonts w:cstheme="minorBidi"/>
          <w:sz w:val="24"/>
          <w:szCs w:val="24"/>
        </w:rPr>
      </w:pPr>
      <w:r>
        <w:rPr>
          <w:rFonts w:cstheme="minorBidi"/>
          <w:sz w:val="24"/>
          <w:szCs w:val="24"/>
        </w:rPr>
        <w:t>3.5.2. Thiết kế dịch vụ tìm kiếm hình ảnh</w:t>
      </w:r>
    </w:p>
    <w:p w:rsidR="00870673" w:rsidRDefault="00870673" w:rsidP="00870673">
      <w: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p>
    <w:p w:rsidR="00C83264" w:rsidRDefault="00884D5F" w:rsidP="00870673">
      <w:pPr>
        <w:pStyle w:val="Heading2"/>
      </w:pPr>
      <w:bookmarkStart w:id="30" w:name="_Toc237238746"/>
      <w:r>
        <w:t>3.6. Thiết kế cơ sở dữ liệu</w:t>
      </w:r>
      <w:bookmarkEnd w:id="30"/>
    </w:p>
    <w:p w:rsidR="00C83264" w:rsidRDefault="00884D5F">
      <w:pPr>
        <w:rPr>
          <w:sz w:val="24"/>
          <w:szCs w:val="24"/>
        </w:rPr>
      </w:pPr>
      <w:r>
        <w:rPr>
          <w:sz w:val="24"/>
          <w:szCs w:val="24"/>
        </w:rPr>
        <w:t xml:space="preserve">Cơ sở dữ liệu được tổ chức theo các cụm nghiệp vụ. Cụm người dùng gồm users, refresh_tokens, password_reset_tokens và addresses. Cụm catalog gồm categories, brands, products, product_variants, product_images, collections và product_collections. Cụm bán hàng gồm carts, cart_items, orders, order_items và payments. Các cụm khác quản lý khuyến mãi, kho, vận chuyển, đổi trả, nội dung, </w:t>
      </w:r>
      <w:r w:rsidR="000417EA">
        <w:rPr>
          <w:sz w:val="24"/>
          <w:szCs w:val="24"/>
        </w:rPr>
        <w:t>audit, tìm kiếm ngữ nghĩa và tìm kiếm hình ảnh</w:t>
      </w:r>
      <w:r>
        <w:rPr>
          <w:sz w:val="24"/>
          <w:szCs w:val="24"/>
        </w:rPr>
        <w:t>.</w:t>
      </w:r>
    </w:p>
    <w:p w:rsidR="00C83264" w:rsidRDefault="00884D5F">
      <w:pPr>
        <w:rPr>
          <w:sz w:val="24"/>
          <w:szCs w:val="24"/>
        </w:rPr>
      </w:pPr>
      <w:r>
        <w:rPr>
          <w:sz w:val="24"/>
          <w:szCs w:val="24"/>
        </w:rPr>
        <w:t>Các bảng chính dùng UUID làm khóa chính. Khóa ngoại biểu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3.4. ERD tổng quan hệ thống thương mại điện tử</w:t>
      </w:r>
    </w:p>
    <w:p w:rsidR="00884D5F" w:rsidRDefault="00884D5F">
      <w:pPr>
        <w:rPr>
          <w:sz w:val="24"/>
          <w:szCs w:val="24"/>
        </w:rPr>
      </w:pPr>
      <w:r>
        <w:rPr>
          <w:sz w:val="24"/>
          <w:szCs w:val="24"/>
        </w:rPr>
        <w:t>Sơ đồ 3.4 nhóm dữ liệu theo các miền: người dùng và xác thực; giỏ hàng và yêu thích; danh mục sản phẩm; đơn hàng và vận chuyển; thanh toán, đổi trả và hoàn tiền; khuyến mãi và 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Ràng 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Yêu cầu đổi trả và hoàn 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38747"/>
      <w:r>
        <w:rPr>
          <w:rFonts w:eastAsia="Times New Roman"/>
          <w:color w:val="auto"/>
          <w:sz w:val="24"/>
          <w:szCs w:val="24"/>
        </w:rPr>
        <w:t>3.7. Thiết kế API</w:t>
      </w:r>
      <w:bookmarkEnd w:id="31"/>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 xml:space="preserve">Response phân trang cần thống nhất trường dữ liệu, tổng phần tử, số trang và kích thước trang. Lỗi validation, không tìm thấy, xung đột trạng thái và không đủ quyền cần có mã HTTP </w:t>
      </w:r>
      <w:r>
        <w:rPr>
          <w:sz w:val="24"/>
          <w:szCs w:val="24"/>
        </w:rPr>
        <w:lastRenderedPageBreak/>
        <w:t>phù hợp. API tạo tài nguyên dùng POST, cập nhật toàn bộ hoặc một phần dùng PUT/PATCH theo quy ước, xóa dùng DELETE, còn truy vấn dùng GET.</w:t>
      </w:r>
    </w:p>
    <w:p w:rsidR="00C83264" w:rsidRDefault="00884D5F">
      <w:pPr>
        <w:pStyle w:val="TableCaption"/>
        <w:spacing w:before="60" w:after="60"/>
        <w:rPr>
          <w:szCs w:val="24"/>
        </w:rPr>
      </w:pPr>
      <w:r>
        <w:rPr>
          <w:szCs w:val="24"/>
        </w:rPr>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38748"/>
      <w:r>
        <w:rPr>
          <w:rFonts w:eastAsia="Times New Roman"/>
          <w:color w:val="auto"/>
          <w:sz w:val="24"/>
          <w:szCs w:val="24"/>
        </w:rPr>
        <w:t>3.8. Thiết kế bảo mật</w:t>
      </w:r>
      <w:bookmarkEnd w:id="32"/>
    </w:p>
    <w:p w:rsidR="00C83264" w:rsidRDefault="00884D5F">
      <w:pPr>
        <w:rPr>
          <w:sz w:val="24"/>
          <w:szCs w:val="24"/>
        </w:rPr>
      </w:pPr>
      <w:r>
        <w:rPr>
          <w:sz w:val="24"/>
          <w:szCs w:val="24"/>
        </w:rPr>
        <w:t>Khi người dùng đăng nhập, backend kiểm tra thông tin xác thực và so sánh mật khẩu với BCrypt hash. Nếu hợp lệ, hệ thống tạo access token và refresh token. Access token được gửi 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access token mới theo thiết kế.</w:t>
      </w:r>
    </w:p>
    <w:p w:rsidR="00C83264" w:rsidRDefault="00884D5F">
      <w:pPr>
        <w:rPr>
          <w:sz w:val="24"/>
          <w:szCs w:val="24"/>
        </w:rPr>
      </w:pPr>
      <w:r>
        <w:rPr>
          <w:sz w:val="24"/>
          <w:szCs w:val="24"/>
        </w:rPr>
        <w:t>Security filter xác minh chữ ký, thời hạn và thông tin người dùng trong JWT. Sau đó SecurityContext được thiết lập để controller hoặc service kiểm tra vai trò. Endpoint công khai chỉ gồm những chức năng cần thiết. API quản trị 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38749"/>
      <w:r>
        <w:rPr>
          <w:rFonts w:eastAsia="Times New Roman"/>
          <w:color w:val="auto"/>
          <w:sz w:val="24"/>
          <w:szCs w:val="24"/>
        </w:rPr>
        <w:lastRenderedPageBreak/>
        <w:t>3.9. Thiết kế trạng thái đơn và thanh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đã được xác minh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Chuyển trạng thái phải theo tập quy tắc cho phép. Ví dụ, đơn DELIVERED không được quay về PACKING bằng thao tác thông 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38750"/>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38751"/>
      <w:r>
        <w:rPr>
          <w:rFonts w:eastAsia="Times New Roman"/>
          <w:color w:val="auto"/>
          <w:sz w:val="24"/>
          <w:szCs w:val="24"/>
        </w:rPr>
        <w:t>3.10.1. Thêm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Nếu item không còn hoạt động, giá thay đổi hoặc số lượng vượt tồn, backend trả thông 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38752"/>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Khi tạo đơn, service bắt đầu transaction, khóa hoặc kiểm tra lại các biến thể, xác minh 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tiền cố định.</w:t>
      </w:r>
    </w:p>
    <w:p w:rsidR="00C83264" w:rsidRDefault="00884D5F">
      <w:pPr>
        <w:rPr>
          <w:sz w:val="24"/>
          <w:szCs w:val="24"/>
        </w:rPr>
      </w:pPr>
      <w:r>
        <w:rPr>
          <w:sz w:val="24"/>
          <w:szCs w:val="24"/>
        </w:rPr>
        <w:t>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và test.</w:t>
      </w:r>
    </w:p>
    <w:p w:rsidR="00C83264" w:rsidRDefault="00884D5F">
      <w:pPr>
        <w:pStyle w:val="Heading3"/>
        <w:jc w:val="left"/>
        <w:rPr>
          <w:color w:val="auto"/>
          <w:sz w:val="24"/>
          <w:szCs w:val="24"/>
        </w:rPr>
      </w:pPr>
      <w:bookmarkStart w:id="37" w:name="_Toc237238753"/>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hai. Client chỉ hiển thị kết quả dựa trên trạng thái backend đã xác minh.</w:t>
      </w:r>
    </w:p>
    <w:p w:rsidR="00C83264" w:rsidRDefault="00884D5F">
      <w:pPr>
        <w:pStyle w:val="Heading3"/>
        <w:jc w:val="left"/>
        <w:rPr>
          <w:color w:val="auto"/>
          <w:sz w:val="24"/>
          <w:szCs w:val="24"/>
        </w:rPr>
      </w:pPr>
      <w:bookmarkStart w:id="38" w:name="_Toc237238754"/>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31"/>
          <w:footerReference w:type="default" r:id="rId32"/>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38755"/>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38756"/>
      <w:r>
        <w:rPr>
          <w:rFonts w:eastAsia="Times New Roman"/>
          <w:color w:val="auto"/>
          <w:sz w:val="24"/>
          <w:szCs w:val="24"/>
        </w:rPr>
        <w:t>4.1. Tổ chức mã nguồn</w:t>
      </w:r>
      <w:bookmarkEnd w:id="40"/>
    </w:p>
    <w:p w:rsidR="00C83264" w:rsidRDefault="00884D5F">
      <w:pPr>
        <w:rPr>
          <w:sz w:val="24"/>
          <w:szCs w:val="24"/>
        </w:rPr>
      </w:pPr>
      <w:r>
        <w:rPr>
          <w:sz w:val="24"/>
          <w:szCs w:val="24"/>
        </w:rPr>
        <w:t>Dự án được chia thành backend, frontend/storefront và frontend/admin. Backend chứa ứng dụng Spring Boot, 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application.yml, migration 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trang quản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3"/>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38757"/>
      <w:r>
        <w:rPr>
          <w:rFonts w:eastAsia="Times New Roman"/>
          <w:color w:val="auto"/>
          <w:sz w:val="24"/>
          <w:szCs w:val="24"/>
        </w:rPr>
        <w:t>4.2. Xây dựng storefront</w:t>
      </w:r>
      <w:bookmarkEnd w:id="41"/>
    </w:p>
    <w:p w:rsidR="00C83264" w:rsidRDefault="00884D5F">
      <w:pPr>
        <w:rPr>
          <w:sz w:val="24"/>
          <w:szCs w:val="24"/>
        </w:rPr>
      </w:pPr>
      <w:r>
        <w:rPr>
          <w:sz w:val="24"/>
          <w:szCs w:val="24"/>
        </w:rPr>
        <w:t>Storefront tổ chức hành 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4"/>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5"/>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38758"/>
      <w:r>
        <w:rPr>
          <w:rFonts w:eastAsia="Times New Roman"/>
          <w:color w:val="auto"/>
          <w:sz w:val="24"/>
          <w:szCs w:val="24"/>
        </w:rPr>
        <w:t>4.3. Xây dựng trang quản trị</w:t>
      </w:r>
      <w:bookmarkEnd w:id="42"/>
    </w:p>
    <w:p w:rsidR="00C83264" w:rsidRDefault="00884D5F">
      <w:pPr>
        <w:rPr>
          <w:sz w:val="24"/>
          <w:szCs w:val="24"/>
        </w:rPr>
      </w:pPr>
      <w:r>
        <w:rPr>
          <w:sz w:val="24"/>
          <w:szCs w:val="24"/>
        </w:rPr>
        <w:t>Trang quản trị tách khỏi storefront để 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6"/>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38759"/>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38760"/>
      <w:r>
        <w:rPr>
          <w:rFonts w:eastAsia="Times New Roman"/>
          <w:color w:val="auto"/>
          <w:sz w:val="24"/>
          <w:szCs w:val="24"/>
        </w:rPr>
        <w:t>4.4.1. Xác thực và phân quyền</w:t>
      </w:r>
      <w:bookmarkEnd w:id="44"/>
    </w:p>
    <w:p w:rsidR="00C83264" w:rsidRDefault="00884D5F">
      <w:pPr>
        <w:rPr>
          <w:sz w:val="24"/>
          <w:szCs w:val="24"/>
        </w:rPr>
      </w:pPr>
      <w:r>
        <w:rPr>
          <w:sz w:val="24"/>
          <w:szCs w:val="24"/>
        </w:rPr>
        <w:t>Module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38761"/>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38762"/>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38763"/>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38764"/>
      <w:r>
        <w:rPr>
          <w:rFonts w:eastAsia="Times New Roman"/>
          <w:color w:val="auto"/>
          <w:sz w:val="24"/>
          <w:szCs w:val="24"/>
        </w:rPr>
        <w:t>4.4.5. Inventory và hậu mãi</w:t>
      </w:r>
      <w:bookmarkEnd w:id="48"/>
    </w:p>
    <w:p w:rsidR="00C83264" w:rsidRDefault="00884D5F">
      <w:pPr>
        <w:rPr>
          <w:sz w:val="24"/>
          <w:szCs w:val="24"/>
        </w:rPr>
      </w:pPr>
      <w:r>
        <w:rPr>
          <w:sz w:val="24"/>
          <w:szCs w:val="24"/>
        </w:rPr>
        <w:t>Inventory service cung cấp thao tác 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inventory ghi giao dịch riêng.</w:t>
      </w:r>
    </w:p>
    <w:p w:rsidR="00C83264" w:rsidRDefault="00884D5F">
      <w:pPr>
        <w:pStyle w:val="Heading2"/>
        <w:jc w:val="left"/>
        <w:rPr>
          <w:color w:val="auto"/>
          <w:sz w:val="24"/>
          <w:szCs w:val="24"/>
        </w:rPr>
      </w:pPr>
      <w:bookmarkStart w:id="49" w:name="_Toc237238765"/>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38766"/>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trên JRE Java 21. Storefront và admin dùng Docker multi-stage để cài dependency, build Next.js và tạo image chạy. Docker Compose khởi tạo PostgreSQL, Redis, backend, storefront và admin. Health check giúp backend chờ database và cache sẵn sàng trước khi chạy 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7"/>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38767"/>
      <w:r>
        <w:t>4.7. Xây dựng dịch vụ tìm kiếm sản phẩm bằng hình ảnh</w:t>
      </w:r>
      <w:bookmarkEnd w:id="51"/>
    </w:p>
    <w:p w:rsidR="00884D5F" w:rsidRDefault="00884D5F" w:rsidP="00884D5F">
      <w:pPr>
        <w:pStyle w:val="Heading3"/>
        <w:jc w:val="left"/>
      </w:pPr>
      <w:bookmarkStart w:id="52" w:name="_Toc237238768"/>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38769"/>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38770"/>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1E06AF" w:rsidRDefault="001E06AF" w:rsidP="001E06AF">
      <w:pPr>
        <w:pStyle w:val="Heading3"/>
      </w:pPr>
      <w:r>
        <w:br w:type="page"/>
      </w:r>
      <w:bookmarkStart w:id="55" w:name="_Toc237238771"/>
      <w:r>
        <w:lastRenderedPageBreak/>
        <w:t>4.7.4. Vị trí bổ sung luồng hoạt động tìm kiếm bằng hình ảnh</w:t>
      </w:r>
      <w:bookmarkEnd w:id="55"/>
    </w:p>
    <w:p w:rsidR="001E06AF" w:rsidRDefault="001E06AF" w:rsidP="001E06AF">
      <w:r>
        <w:t>Bổ sung sơ đồ mô tả đầy đủ các bước: người dùng chọn ảnh, storefront gửi yêu cầu, backend kiểm tra và chuyển tiếp, visual-search-service tạo embedding, PostgreSQL/pgvector truy vấn độ tương đồng, backend ánh xạ sản phẩm và giao diện hiển thị kết quả. Nên thể hiện thêm nhánh lỗi ảnh không hợp lệ, provider không sẵn sàng hoặc không tìm thấy kết quả.</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1E06AF" w:rsidTr="001E06AF">
        <w:tblPrEx>
          <w:tblCellMar>
            <w:top w:w="0" w:type="dxa"/>
            <w:bottom w:w="0" w:type="dxa"/>
          </w:tblCellMar>
        </w:tblPrEx>
        <w:trPr>
          <w:trHeight w:hRule="exact" w:val="5386"/>
        </w:trPr>
        <w:tc>
          <w:tcPr>
            <w:tcW w:w="9287" w:type="dxa"/>
            <w:shd w:val="clear" w:color="auto" w:fill="auto"/>
            <w:vAlign w:val="center"/>
          </w:tcPr>
          <w:p w:rsidR="001E06AF" w:rsidRPr="001E06AF" w:rsidRDefault="001E06AF" w:rsidP="001E06AF">
            <w:pPr>
              <w:jc w:val="center"/>
              <w:rPr>
                <w:i/>
              </w:rPr>
            </w:pPr>
            <w:r w:rsidRPr="001E06AF">
              <w:rPr>
                <w:i/>
              </w:rPr>
              <w:t>[CHÈN SƠ ĐỒ LUỒNG HOẠT ĐỘNG TÌM KIẾM BẰNG HÌNH ẢNH TẠI ĐÂY]</w:t>
            </w:r>
          </w:p>
        </w:tc>
      </w:tr>
    </w:tbl>
    <w:p w:rsidR="001E06AF" w:rsidRPr="001E06AF" w:rsidRDefault="001E06AF" w:rsidP="001E06AF">
      <w:pPr>
        <w:jc w:val="center"/>
        <w:rPr>
          <w:i/>
          <w:sz w:val="24"/>
        </w:rPr>
      </w:pPr>
      <w:r w:rsidRPr="001E06AF">
        <w:rPr>
          <w:i/>
          <w:sz w:val="24"/>
        </w:rPr>
        <w:t>Hình 4.7. Luồng hoạt động của chức năng tìm kiếm sản phẩm bằng hình ảnh</w:t>
      </w:r>
    </w:p>
    <w:p w:rsidR="001E06AF" w:rsidRDefault="001E06AF" w:rsidP="001E06AF">
      <w:pPr>
        <w:pStyle w:val="Heading3"/>
      </w:pPr>
      <w:r>
        <w:br w:type="page"/>
      </w:r>
      <w:bookmarkStart w:id="56" w:name="_Toc237238772"/>
      <w:r>
        <w:lastRenderedPageBreak/>
        <w:t>4.7.5. Vị trí bổ sung hình ảnh giao diện tìm kiếm bằng hình ảnh</w:t>
      </w:r>
      <w:bookmarkEnd w:id="56"/>
    </w:p>
    <w:p w:rsidR="001E06AF" w:rsidRDefault="001E06AF" w:rsidP="001E06AF">
      <w:r>
        <w:t>Bổ sung ảnh chụp giao diện thể hiện nút tải ảnh, ảnh xem trước, trạng thái đang tìm kiếm và danh sách sản phẩm tương tự. Ảnh nên dùng dữ liệu thật từ backend, che thông tin nhạy cảm và đủ độ phân giải để đọc được nhãn giao diện.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1E06AF" w:rsidTr="001E06AF">
        <w:tblPrEx>
          <w:tblCellMar>
            <w:top w:w="0" w:type="dxa"/>
            <w:bottom w:w="0" w:type="dxa"/>
          </w:tblCellMar>
        </w:tblPrEx>
        <w:trPr>
          <w:trHeight w:hRule="exact" w:val="5386"/>
        </w:trPr>
        <w:tc>
          <w:tcPr>
            <w:tcW w:w="9287" w:type="dxa"/>
            <w:shd w:val="clear" w:color="auto" w:fill="auto"/>
            <w:vAlign w:val="center"/>
          </w:tcPr>
          <w:p w:rsidR="001E06AF" w:rsidRPr="001E06AF" w:rsidRDefault="001E06AF" w:rsidP="001E06AF">
            <w:pPr>
              <w:jc w:val="center"/>
              <w:rPr>
                <w:i/>
              </w:rPr>
            </w:pPr>
            <w:r w:rsidRPr="001E06AF">
              <w:rPr>
                <w:i/>
              </w:rPr>
              <w:t>[CHÈN ẢNH GIAO DIỆN TÌM KIẾM BẰNG HÌNH ẢNH TẠI ĐÂY]</w:t>
            </w:r>
          </w:p>
        </w:tc>
      </w:tr>
    </w:tbl>
    <w:p w:rsidR="001E06AF" w:rsidRPr="001E06AF" w:rsidRDefault="001E06AF" w:rsidP="001E06AF">
      <w:pPr>
        <w:jc w:val="center"/>
        <w:rPr>
          <w:i/>
          <w:sz w:val="24"/>
        </w:rPr>
      </w:pPr>
      <w:r w:rsidRPr="001E06AF">
        <w:rPr>
          <w:i/>
          <w:sz w:val="24"/>
        </w:rPr>
        <w:t>Hình 4.8. Giao diện và kết quả tìm kiếm sản phẩm bằng hình ảnh</w:t>
      </w:r>
    </w:p>
    <w:p w:rsidR="00C83264" w:rsidRDefault="00884D5F">
      <w:pPr>
        <w:pStyle w:val="Heading2"/>
        <w:rPr>
          <w:color w:val="auto"/>
          <w:sz w:val="24"/>
          <w:szCs w:val="24"/>
        </w:rPr>
      </w:pPr>
      <w:bookmarkStart w:id="57" w:name="_Toc237238773"/>
      <w:r>
        <w:rPr>
          <w:color w:val="auto"/>
          <w:sz w:val="24"/>
          <w:szCs w:val="24"/>
        </w:rPr>
        <w:t>4.8. Xây dựng chatbot hỗ trợ khách hàng</w:t>
      </w:r>
      <w:bookmarkEnd w:id="57"/>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8"/>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8" w:name="_Toc237238774"/>
      <w:r>
        <w:rPr>
          <w:color w:val="auto"/>
          <w:sz w:val="24"/>
          <w:szCs w:val="24"/>
        </w:rPr>
        <w:t>4.8.1. Kiến trúc xử lý hội thoại</w:t>
      </w:r>
      <w:bookmarkEnd w:id="58"/>
    </w:p>
    <w:p w:rsidR="00C83264" w:rsidRDefault="00884D5F">
      <w:pPr>
        <w:rPr>
          <w:sz w:val="24"/>
          <w:szCs w:val="24"/>
        </w:rPr>
      </w:pPr>
      <w:r>
        <w:rPr>
          <w:sz w:val="24"/>
          <w:szCs w:val="24"/>
        </w:rPr>
        <w:t xml:space="preserve">chatbot-service được xây dựng bằng FastAPI và tổ chức theo các lớp api, graph, intent, tools, services, repositories, retrieval, reranking, memory, observability và evaluation. Endpoint POST /chat tiếp nhận message, sessionId, channel và access token; access token </w:t>
      </w:r>
      <w:r>
        <w:rPr>
          <w:sz w:val="24"/>
          <w:szCs w:val="24"/>
        </w:rPr>
        <w:lastRenderedPageBreak/>
        <w:t>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backend sau khi công cụ đã được chọn.</w:t>
      </w:r>
    </w:p>
    <w:p w:rsidR="00C83264" w:rsidRDefault="00884D5F">
      <w:pPr>
        <w:pStyle w:val="Heading3"/>
        <w:rPr>
          <w:color w:val="auto"/>
          <w:sz w:val="24"/>
          <w:szCs w:val="24"/>
        </w:rPr>
      </w:pPr>
      <w:bookmarkStart w:id="59" w:name="_Toc237238775"/>
      <w:r>
        <w:rPr>
          <w:color w:val="auto"/>
          <w:sz w:val="24"/>
          <w:szCs w:val="24"/>
        </w:rPr>
        <w:t>4.8.2. Công cụ và chức năng nghiệp vụ</w:t>
      </w:r>
      <w:bookmarkEnd w:id="59"/>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Retrieval sử dụng tài liệu chính sách và dữ liệu 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60" w:name="_Toc237238776"/>
      <w:r>
        <w:rPr>
          <w:color w:val="auto"/>
          <w:sz w:val="24"/>
          <w:szCs w:val="24"/>
        </w:rPr>
        <w:t>4.8.3. Kiểm soát hành động và an toàn</w:t>
      </w:r>
      <w:bookmarkEnd w:id="60"/>
    </w:p>
    <w:p w:rsidR="00C83264" w:rsidRDefault="00884D5F">
      <w:pPr>
        <w:rPr>
          <w:sz w:val="24"/>
          <w:szCs w:val="24"/>
        </w:rPr>
      </w:pPr>
      <w:r>
        <w:rPr>
          <w:sz w:val="24"/>
          <w:szCs w:val="24"/>
        </w:rPr>
        <w:t>Các thao tác có tác động như thêm giỏ và hủy đơn sử dụng pending action và confirmation token. Danh tính được lấy từ JWT hợp lệ; session storage id tách phiên khách và phiên người dùng. Khi backend hoặc Redis lỗi, dịch vụ có đường fallback có kiểm soát,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1E06AF" w:rsidRDefault="001E06AF" w:rsidP="001E06AF">
      <w:pPr>
        <w:pStyle w:val="Heading3"/>
      </w:pPr>
      <w:r>
        <w:br w:type="page"/>
      </w:r>
      <w:bookmarkStart w:id="61" w:name="_Toc237238777"/>
      <w:r>
        <w:lastRenderedPageBreak/>
        <w:t>4.8.4. Vị trí bổ sung luồng hoạt động của chatbot</w:t>
      </w:r>
      <w:bookmarkEnd w:id="61"/>
    </w:p>
    <w:p w:rsidR="001E06AF" w:rsidRDefault="001E06AF" w:rsidP="001E06AF">
      <w:r>
        <w:t>Bổ sung sơ đồ mô tả các bước: người dùng gửi câu hỏi, chatbot xác định phiên và ý định, chọn nhánh xử lý hoặc công cụ, truy xuất backend/knowledge/vector search, kiểm tra kết quả, sinh câu trả lời và trả về giao diện. Với thao tác ghi như thêm giỏ hoặc hủy đơn, cần thể hiện bước xác nhận trước khi thực thi.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1E06AF" w:rsidTr="001E06AF">
        <w:tblPrEx>
          <w:tblCellMar>
            <w:top w:w="0" w:type="dxa"/>
            <w:bottom w:w="0" w:type="dxa"/>
          </w:tblCellMar>
        </w:tblPrEx>
        <w:trPr>
          <w:trHeight w:hRule="exact" w:val="5386"/>
        </w:trPr>
        <w:tc>
          <w:tcPr>
            <w:tcW w:w="9287" w:type="dxa"/>
            <w:shd w:val="clear" w:color="auto" w:fill="auto"/>
            <w:vAlign w:val="center"/>
          </w:tcPr>
          <w:p w:rsidR="001E06AF" w:rsidRPr="001E06AF" w:rsidRDefault="001E06AF" w:rsidP="001E06AF">
            <w:pPr>
              <w:jc w:val="center"/>
              <w:rPr>
                <w:i/>
              </w:rPr>
            </w:pPr>
            <w:r w:rsidRPr="001E06AF">
              <w:rPr>
                <w:i/>
              </w:rPr>
              <w:t>[CHÈN SƠ ĐỒ LUỒNG HOẠT ĐỘNG CỦA CHATBOT TẠI ĐÂY]</w:t>
            </w:r>
          </w:p>
        </w:tc>
      </w:tr>
    </w:tbl>
    <w:p w:rsidR="001E06AF" w:rsidRPr="001E06AF" w:rsidRDefault="001E06AF" w:rsidP="001E06AF">
      <w:pPr>
        <w:jc w:val="center"/>
        <w:rPr>
          <w:i/>
          <w:sz w:val="24"/>
        </w:rPr>
      </w:pPr>
      <w:r w:rsidRPr="001E06AF">
        <w:rPr>
          <w:i/>
          <w:sz w:val="24"/>
        </w:rPr>
        <w:t>Hình 4.9. Luồng hoạt động của chatbot hỗ trợ khách hàng</w:t>
      </w:r>
    </w:p>
    <w:p w:rsidR="001E06AF" w:rsidRDefault="001E06AF" w:rsidP="001E06AF">
      <w:pPr>
        <w:pStyle w:val="Heading3"/>
      </w:pPr>
      <w:r>
        <w:br w:type="page"/>
      </w:r>
      <w:bookmarkStart w:id="62" w:name="_Toc237238778"/>
      <w:r>
        <w:lastRenderedPageBreak/>
        <w:t>4.8.5. Vị trí bổ sung hình ảnh giao diện chatbot</w:t>
      </w:r>
      <w:bookmarkEnd w:id="62"/>
    </w:p>
    <w:p w:rsidR="001E06AF" w:rsidRDefault="001E06AF" w:rsidP="001E06AF">
      <w:r>
        <w:t>Bổ sung ảnh chụp giao diện chatbot trên storefront, gồm cửa sổ hội thoại, câu hỏi người dùng, câu trả lời, sản phẩm được đề xuất hoặc trạng thái xác nhận hành động. Nên chọn tình huống tiêu biểu, che token/thông tin cá nhân và bảo đảm chữ trong ảnh đọc được khi in.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1E06AF" w:rsidTr="001E06AF">
        <w:tblPrEx>
          <w:tblCellMar>
            <w:top w:w="0" w:type="dxa"/>
            <w:bottom w:w="0" w:type="dxa"/>
          </w:tblCellMar>
        </w:tblPrEx>
        <w:trPr>
          <w:trHeight w:hRule="exact" w:val="5386"/>
        </w:trPr>
        <w:tc>
          <w:tcPr>
            <w:tcW w:w="9287" w:type="dxa"/>
            <w:shd w:val="clear" w:color="auto" w:fill="auto"/>
            <w:vAlign w:val="center"/>
          </w:tcPr>
          <w:p w:rsidR="001E06AF" w:rsidRPr="001E06AF" w:rsidRDefault="001E06AF" w:rsidP="001E06AF">
            <w:pPr>
              <w:jc w:val="center"/>
              <w:rPr>
                <w:i/>
              </w:rPr>
            </w:pPr>
            <w:r w:rsidRPr="001E06AF">
              <w:rPr>
                <w:i/>
              </w:rPr>
              <w:t>[CHÈN ẢNH GIAO DIỆN CHATBOT TẠI ĐÂY]</w:t>
            </w:r>
          </w:p>
        </w:tc>
      </w:tr>
    </w:tbl>
    <w:p w:rsidR="001E06AF" w:rsidRPr="001E06AF" w:rsidRDefault="001E06AF" w:rsidP="001E06AF">
      <w:pPr>
        <w:jc w:val="center"/>
        <w:rPr>
          <w:i/>
          <w:sz w:val="24"/>
        </w:rPr>
      </w:pPr>
      <w:r w:rsidRPr="001E06AF">
        <w:rPr>
          <w:i/>
          <w:sz w:val="24"/>
        </w:rPr>
        <w:t>Hình 4.10. Giao diện chatbot hỗ trợ khách hàng trên storefront</w:t>
      </w:r>
    </w:p>
    <w:p w:rsidR="00C83264" w:rsidRDefault="00884D5F">
      <w:pPr>
        <w:pStyle w:val="Heading1"/>
        <w:jc w:val="center"/>
        <w:rPr>
          <w:color w:val="auto"/>
          <w:sz w:val="26"/>
          <w:szCs w:val="26"/>
        </w:rPr>
      </w:pPr>
      <w:bookmarkStart w:id="63" w:name="_Toc237238779"/>
      <w:r>
        <w:rPr>
          <w:rFonts w:eastAsia="Times New Roman"/>
          <w:color w:val="auto"/>
          <w:sz w:val="26"/>
          <w:szCs w:val="26"/>
        </w:rPr>
        <w:t>CHƯƠNG 5: KIỂM THỬ VÀ ĐÁNH GIÁ</w:t>
      </w:r>
      <w:bookmarkEnd w:id="63"/>
    </w:p>
    <w:p w:rsidR="00C83264" w:rsidRDefault="00884D5F">
      <w:pPr>
        <w:pStyle w:val="Heading2"/>
        <w:jc w:val="left"/>
        <w:rPr>
          <w:color w:val="auto"/>
          <w:sz w:val="24"/>
          <w:szCs w:val="24"/>
        </w:rPr>
      </w:pPr>
      <w:bookmarkStart w:id="64" w:name="_Toc237238780"/>
      <w:r>
        <w:rPr>
          <w:rFonts w:eastAsia="Times New Roman"/>
          <w:color w:val="auto"/>
          <w:sz w:val="24"/>
          <w:szCs w:val="24"/>
        </w:rPr>
        <w:t>5.1. Chiến lược kiểm thử</w:t>
      </w:r>
      <w:bookmarkEnd w:id="64"/>
    </w:p>
    <w:p w:rsidR="00C83264" w:rsidRDefault="00884D5F">
      <w:pPr>
        <w:rPr>
          <w:sz w:val="24"/>
          <w:szCs w:val="24"/>
        </w:rPr>
      </w:pPr>
      <w:r>
        <w:rPr>
          <w:sz w:val="24"/>
          <w:szCs w:val="24"/>
        </w:rPr>
        <w:t>Kiểm thử được tổ chức theo nhiều lớp. Unit test tập trung vào service, validator, mapper hoặc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 sai chữ ký hoặc lặp, thao tác kho và return/refund.</w:t>
      </w:r>
    </w:p>
    <w:p w:rsidR="00C83264" w:rsidRDefault="00884D5F">
      <w:pPr>
        <w:pStyle w:val="Heading2"/>
        <w:jc w:val="left"/>
        <w:rPr>
          <w:color w:val="auto"/>
          <w:sz w:val="24"/>
          <w:szCs w:val="24"/>
        </w:rPr>
      </w:pPr>
      <w:bookmarkStart w:id="65" w:name="_Toc237238781"/>
      <w:r>
        <w:rPr>
          <w:rFonts w:eastAsia="Times New Roman"/>
          <w:color w:val="auto"/>
          <w:sz w:val="24"/>
          <w:szCs w:val="24"/>
        </w:rPr>
        <w:t>5.2. Môi trường kiểm thử</w:t>
      </w:r>
      <w:bookmarkEnd w:id="65"/>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lastRenderedPageBreak/>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Windows 11, 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6" w:name="_Toc237238782"/>
      <w:r>
        <w:rPr>
          <w:rFonts w:eastAsia="Times New Roman"/>
          <w:color w:val="auto"/>
          <w:sz w:val="24"/>
          <w:szCs w:val="24"/>
        </w:rPr>
        <w:t>5.3. Các trường hợp kiểm thử tiêu biểu</w:t>
      </w:r>
      <w:bookmarkEnd w:id="66"/>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token hợp 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403 hoặc kết quả từ 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cập nhật một 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Return/refund ở 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7" w:name="_Toc237238783"/>
      <w:r>
        <w:rPr>
          <w:rFonts w:eastAsia="Times New Roman"/>
          <w:color w:val="auto"/>
          <w:sz w:val="24"/>
          <w:szCs w:val="24"/>
        </w:rPr>
        <w:lastRenderedPageBreak/>
        <w:t>5.4. Kết quả kiểm thử và build</w:t>
      </w:r>
      <w:bookmarkEnd w:id="67"/>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9"/>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5.1.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 xml:space="preserve">Hình 5.2. </w:t>
      </w:r>
      <w:r>
        <w:rPr>
          <w:rFonts w:eastAsia="SimSun"/>
          <w:b/>
          <w:bCs/>
          <w:sz w:val="24"/>
          <w:szCs w:val="24"/>
        </w:rPr>
        <w:t>Storefront hiển thị kết quả tìm kiếm sản phẩm từ dữ liệu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1"/>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 xml:space="preserve">Hình 5.3. </w:t>
      </w:r>
      <w:r>
        <w:rPr>
          <w:rFonts w:eastAsia="SimSun"/>
          <w:b/>
          <w:bCs/>
          <w:sz w:val="24"/>
          <w:szCs w:val="24"/>
        </w:rPr>
        <w:t>Trang quản trị hiển thị danh sách sản phẩm đồng bộ từ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 xml:space="preserve">Đạt.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typecheck và production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Lint và build hoàn tất.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Redis và RabbitMQ khởi động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Kiểm thử thủ công các luồng chính trên trình duyệt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Đạt. Đã kiểm thử đăng nhập, tìm kiếm sản phẩm, giỏ hàng, checkout, đặt hàng, thanh toán, quản trị sản phẩm, tồn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2"/>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3"/>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Hình 5.4. 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4"/>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Hình 5.5. 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8" w:name="_Toc237238784"/>
      <w:r>
        <w:rPr>
          <w:rFonts w:eastAsia="Times New Roman"/>
          <w:color w:val="auto"/>
          <w:sz w:val="24"/>
          <w:szCs w:val="24"/>
        </w:rPr>
        <w:t>5.5. Đánh giá kết quả</w:t>
      </w:r>
      <w:bookmarkEnd w:id="68"/>
    </w:p>
    <w:p w:rsidR="00C83264" w:rsidRDefault="00884D5F">
      <w:pPr>
        <w:pStyle w:val="Heading3"/>
        <w:jc w:val="left"/>
        <w:rPr>
          <w:color w:val="auto"/>
          <w:sz w:val="24"/>
          <w:szCs w:val="24"/>
        </w:rPr>
      </w:pPr>
      <w:bookmarkStart w:id="69" w:name="_Toc237238785"/>
      <w:r>
        <w:rPr>
          <w:rFonts w:eastAsia="Times New Roman"/>
          <w:color w:val="auto"/>
          <w:sz w:val="24"/>
          <w:szCs w:val="24"/>
        </w:rPr>
        <w:t>5.5.1. Kết quả đạt được</w:t>
      </w:r>
      <w:bookmarkEnd w:id="69"/>
    </w:p>
    <w:p w:rsidR="00C83264" w:rsidRDefault="00884D5F">
      <w:pPr>
        <w:rPr>
          <w:sz w:val="24"/>
          <w:szCs w:val="24"/>
        </w:rPr>
      </w:pPr>
      <w:r>
        <w:rPr>
          <w:sz w:val="24"/>
          <w:szCs w:val="24"/>
        </w:rPr>
        <w:t>Theo snapshot dự án, hệ thống đã hình thành kiến trúc ba lớp 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tách order status và payment status tạo nền tảng xử lý nhiều phương thức thanh toán.</w:t>
      </w:r>
    </w:p>
    <w:p w:rsidR="00884D5F" w:rsidRDefault="00884D5F" w:rsidP="00870673">
      <w:pPr>
        <w:rPr>
          <w:b/>
          <w:bCs/>
        </w:rPr>
      </w:pPr>
      <w: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p>
    <w:p w:rsidR="00C83264" w:rsidRDefault="00884D5F" w:rsidP="00870673">
      <w:pPr>
        <w:pStyle w:val="Heading3"/>
      </w:pPr>
      <w:bookmarkStart w:id="70" w:name="_Toc237238786"/>
      <w:r>
        <w:t>5.5.2. Hạn chế</w:t>
      </w:r>
      <w:bookmarkEnd w:id="70"/>
    </w:p>
    <w:p w:rsidR="00C83264" w:rsidRDefault="00884D5F">
      <w:pPr>
        <w:pStyle w:val="ListBullet"/>
        <w:rPr>
          <w:sz w:val="24"/>
          <w:szCs w:val="24"/>
        </w:rPr>
      </w:pPr>
      <w:r>
        <w:rPr>
          <w:sz w:val="24"/>
          <w:szCs w:val="24"/>
        </w:rPr>
        <w:t>VNPay mới ở sandbox hoặc demo, chưa chứng minh quy trình production và 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Chưa có bằng chứng deploy 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71" w:name="_Toc237238787"/>
      <w:r>
        <w:rPr>
          <w:rFonts w:eastAsia="Times New Roman"/>
          <w:color w:val="auto"/>
          <w:sz w:val="24"/>
          <w:szCs w:val="24"/>
        </w:rPr>
        <w:t>5.5.3. Hướng cải tiến</w:t>
      </w:r>
      <w:bookmarkEnd w:id="71"/>
    </w:p>
    <w:p w:rsidR="00C83264" w:rsidRDefault="00884D5F">
      <w:pPr>
        <w:rPr>
          <w:sz w:val="24"/>
          <w:szCs w:val="24"/>
        </w:rPr>
      </w:pPr>
      <w:r>
        <w:rPr>
          <w:sz w:val="24"/>
          <w:szCs w:val="24"/>
        </w:rPr>
        <w:t xml:space="preserve">Ưu tiên trước mắt là chốt commit, chạy toàn bộ test và build, sửa lỗi còn lại, chuẩn hóa dữ liệu demo và hoàn thiện ảnh minh chứng. Tiếp theo, nhóm </w:t>
      </w:r>
      <w:r w:rsidR="000417EA">
        <w:rPr>
          <w:sz w:val="24"/>
          <w:szCs w:val="24"/>
        </w:rPr>
        <w:t>nên bổ sung E2E test</w:t>
      </w:r>
      <w:r>
        <w:rPr>
          <w:sz w:val="24"/>
          <w:szCs w:val="24"/>
        </w:rPr>
        <w:t xml:space="preserve">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phù hợp.</w:t>
      </w:r>
    </w:p>
    <w:p w:rsidR="00C83264" w:rsidRDefault="00884D5F">
      <w:pPr>
        <w:pStyle w:val="Heading2"/>
        <w:rPr>
          <w:color w:val="auto"/>
          <w:sz w:val="24"/>
          <w:szCs w:val="24"/>
        </w:rPr>
      </w:pPr>
      <w:bookmarkStart w:id="72" w:name="_Toc237238788"/>
      <w:r>
        <w:rPr>
          <w:color w:val="auto"/>
          <w:sz w:val="24"/>
          <w:szCs w:val="24"/>
        </w:rPr>
        <w:t>5.6. Kiểm thử chatbot-service</w:t>
      </w:r>
      <w:bookmarkEnd w:id="72"/>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5"/>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5.6.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.\.venv\Scripts\python.exe -m pytest tests/unit -q đạt 200/200 test, có 1 warning không chặn kết quả. Các test bao phủ intent router, query parser, synonym rewriter, RRF fusion, reranker, result guard, context resolver, session store, xác thực JWT, tool selector/executor, tìm kiếm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tra cứu SKU/đơn, tỷ lệ hành động ghi được xác nhận đúng, p95 latency và tỷ lệ fallback khi LLM hoặc backend lỗi.</w:t>
      </w:r>
    </w:p>
    <w:p w:rsidR="00884D5F" w:rsidRDefault="00884D5F" w:rsidP="00884D5F">
      <w:pPr>
        <w:pStyle w:val="Heading2"/>
        <w:jc w:val="left"/>
      </w:pPr>
      <w:bookmarkStart w:id="73" w:name="_Toc237238789"/>
      <w:r>
        <w:t>5.7. Kiểm thử visual-search-service</w:t>
      </w:r>
      <w:bookmarkEnd w:id="73"/>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4" w:name="_Toc237238790"/>
      <w:r>
        <w:rPr>
          <w:color w:val="auto"/>
          <w:sz w:val="24"/>
          <w:szCs w:val="24"/>
        </w:rPr>
        <w:t>5.8. Đánh giá tích hợp, bảo mật và hiệu năng</w:t>
      </w:r>
      <w:bookmarkEnd w:id="74"/>
    </w:p>
    <w:p w:rsidR="00C83264" w:rsidRDefault="00884D5F">
      <w:pPr>
        <w:pStyle w:val="Heading3"/>
        <w:rPr>
          <w:color w:val="auto"/>
          <w:sz w:val="24"/>
          <w:szCs w:val="24"/>
        </w:rPr>
      </w:pPr>
      <w:bookmarkStart w:id="75" w:name="_Toc237238791"/>
      <w:r>
        <w:rPr>
          <w:color w:val="auto"/>
          <w:sz w:val="24"/>
          <w:szCs w:val="24"/>
        </w:rPr>
        <w:t>5.8.1. Kết quả backend lõi</w:t>
      </w:r>
      <w:bookmarkEnd w:id="75"/>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76" w:name="_Toc237238792"/>
      <w:r>
        <w:rPr>
          <w:color w:val="auto"/>
          <w:sz w:val="24"/>
          <w:szCs w:val="24"/>
        </w:rPr>
        <w:t>5.8.2. Kiểm thử liên dịch vụ</w:t>
      </w:r>
      <w:bookmarkEnd w:id="76"/>
    </w:p>
    <w:p w:rsidR="00884D5F" w:rsidRDefault="00884D5F" w:rsidP="00870673">
      <w:pPr>
        <w:rPr>
          <w:b/>
          <w:bCs/>
        </w:rPr>
      </w:pPr>
      <w:r>
        <w:t xml:space="preserve">Ma trận tích hợp cần kiểm tra storefront/admin với backend, chatbot-service với backend/Redis/LLM, visual-search-service với backend/PostgreSQL/RabbitMQ/provider embedding và callback VNPay với backend. </w:t>
      </w:r>
      <w:r>
        <w:lastRenderedPageBreak/>
        <w:t>Các tình huống lỗi gồm timeout, token hết hạn, 401/403, API trả rỗng, thông điệp chạy lặp, model provider không sẵn sàng và dữ liệu đầu vào vượt giới hạn.</w:t>
      </w:r>
    </w:p>
    <w:p w:rsidR="00C83264" w:rsidRDefault="00884D5F" w:rsidP="00870673">
      <w:pPr>
        <w:pStyle w:val="Heading3"/>
      </w:pPr>
      <w:bookmarkStart w:id="77" w:name="_Toc237238793"/>
      <w:r>
        <w:t>5.8.3. Bảo mật và chất lượng vận hành</w:t>
      </w:r>
      <w:bookmarkEnd w:id="77"/>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6"/>
          <w:footerReference w:type="default" r:id="rId47"/>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78" w:name="_Toc237238794"/>
      <w:r>
        <w:rPr>
          <w:rFonts w:eastAsia="Times New Roman"/>
          <w:color w:val="auto"/>
          <w:sz w:val="26"/>
          <w:szCs w:val="26"/>
        </w:rPr>
        <w:lastRenderedPageBreak/>
        <w:t>TÀI LIỆU THAM KHẢO</w:t>
      </w:r>
      <w:bookmarkEnd w:id="78"/>
    </w:p>
    <w:p w:rsidR="00C83264" w:rsidRDefault="00884D5F">
      <w:pPr>
        <w:ind w:left="454" w:hanging="454"/>
        <w:rPr>
          <w:sz w:val="24"/>
          <w:szCs w:val="24"/>
        </w:rPr>
      </w:pPr>
      <w:r>
        <w:rPr>
          <w:sz w:val="24"/>
          <w:szCs w:val="24"/>
        </w:rPr>
        <w:t>[1] Học viện Công nghệ Bưu chính Viễn thông, Khoa Công nghệ thông tin 2, “Quy định về việc nộp báo cáo thực tập tốt nghiệp lớp đại học chính quy năm 2026”, ngày 29/06/2026.</w:t>
      </w:r>
    </w:p>
    <w:p w:rsidR="00C83264" w:rsidRDefault="00884D5F">
      <w:pPr>
        <w:ind w:left="454" w:hanging="454"/>
        <w:rPr>
          <w:sz w:val="24"/>
          <w:szCs w:val="24"/>
        </w:rPr>
      </w:pPr>
      <w:r>
        <w:rPr>
          <w:sz w:val="24"/>
          <w:szCs w:val="24"/>
        </w:rPr>
        <w:t xml:space="preserve">[2] Oracle (2023), “Java Platform, Standard Edition 21 Documentation”, https://docs.oracle.com/en/java/javase/21/. </w:t>
      </w:r>
    </w:p>
    <w:p w:rsidR="00C83264" w:rsidRDefault="00884D5F">
      <w:pPr>
        <w:ind w:left="454" w:hanging="454"/>
        <w:rPr>
          <w:sz w:val="24"/>
          <w:szCs w:val="24"/>
        </w:rPr>
      </w:pPr>
      <w:r>
        <w:rPr>
          <w:sz w:val="24"/>
          <w:szCs w:val="24"/>
        </w:rPr>
        <w:t>[3] Spring (2025), “Spring Boot Reference Documentation”, https://docs.spring.io/spring-boot/.</w:t>
      </w:r>
    </w:p>
    <w:p w:rsidR="00C83264" w:rsidRDefault="00884D5F">
      <w:pPr>
        <w:ind w:left="454" w:hanging="454"/>
        <w:rPr>
          <w:sz w:val="24"/>
          <w:szCs w:val="24"/>
        </w:rPr>
      </w:pPr>
      <w:r>
        <w:rPr>
          <w:sz w:val="24"/>
          <w:szCs w:val="24"/>
        </w:rPr>
        <w:t>[4] Spring (2025), “Spring Security Reference”, https://docs.spring.io/spring-security/reference/.</w:t>
      </w:r>
    </w:p>
    <w:p w:rsidR="00C83264" w:rsidRDefault="00884D5F">
      <w:pPr>
        <w:ind w:left="454" w:hanging="454"/>
        <w:rPr>
          <w:sz w:val="24"/>
          <w:szCs w:val="24"/>
        </w:rPr>
      </w:pPr>
      <w:r>
        <w:rPr>
          <w:sz w:val="24"/>
          <w:szCs w:val="24"/>
        </w:rPr>
        <w:t>[5] Spring (2025), “Spring Data JPA Reference”, https://docs.spring.io/spring-data/jpa/reference/.</w:t>
      </w:r>
    </w:p>
    <w:p w:rsidR="00C83264" w:rsidRDefault="00884D5F">
      <w:pPr>
        <w:ind w:left="454" w:hanging="454"/>
        <w:rPr>
          <w:sz w:val="24"/>
          <w:szCs w:val="24"/>
        </w:rPr>
      </w:pPr>
      <w:r>
        <w:rPr>
          <w:sz w:val="24"/>
          <w:szCs w:val="24"/>
        </w:rPr>
        <w:t xml:space="preserve">[6] Redgate (2024), “Flyway Documentation”, https://documentation.red-gate.com/flyway. </w:t>
      </w:r>
    </w:p>
    <w:p w:rsidR="00C83264" w:rsidRDefault="00884D5F">
      <w:pPr>
        <w:ind w:left="454" w:hanging="454"/>
        <w:rPr>
          <w:sz w:val="24"/>
          <w:szCs w:val="24"/>
        </w:rPr>
      </w:pPr>
      <w:r>
        <w:rPr>
          <w:sz w:val="24"/>
          <w:szCs w:val="24"/>
        </w:rPr>
        <w:t>[7] PostgreSQL Global Development Group (2024), “PostgreSQL Documentation”, https://www.postgresql.org/docs/.</w:t>
      </w:r>
    </w:p>
    <w:p w:rsidR="00C83264" w:rsidRDefault="00884D5F">
      <w:pPr>
        <w:ind w:left="454" w:hanging="454"/>
        <w:rPr>
          <w:sz w:val="24"/>
          <w:szCs w:val="24"/>
        </w:rPr>
      </w:pPr>
      <w:r>
        <w:rPr>
          <w:sz w:val="24"/>
          <w:szCs w:val="24"/>
        </w:rPr>
        <w:t>[8] Redis Ltd. (2025), “Redis Documentation”, https://redis.io/docs/.</w:t>
      </w:r>
    </w:p>
    <w:p w:rsidR="00C83264" w:rsidRDefault="00884D5F">
      <w:pPr>
        <w:ind w:left="454" w:hanging="454"/>
        <w:rPr>
          <w:sz w:val="24"/>
          <w:szCs w:val="24"/>
        </w:rPr>
      </w:pPr>
      <w:r>
        <w:rPr>
          <w:sz w:val="24"/>
          <w:szCs w:val="24"/>
        </w:rPr>
        <w:t xml:space="preserve">[9] Vercel (2024), “Next.js Documentation”, https://nextjs.org/docs. </w:t>
      </w:r>
    </w:p>
    <w:p w:rsidR="00C83264" w:rsidRDefault="00884D5F">
      <w:pPr>
        <w:ind w:left="454" w:hanging="454"/>
        <w:rPr>
          <w:sz w:val="24"/>
          <w:szCs w:val="24"/>
        </w:rPr>
      </w:pPr>
      <w:r>
        <w:rPr>
          <w:sz w:val="24"/>
          <w:szCs w:val="24"/>
        </w:rPr>
        <w:t xml:space="preserve">[10] Meta Platforms (2025), “React Documentation”, https://react.dev/. </w:t>
      </w:r>
    </w:p>
    <w:p w:rsidR="00C83264" w:rsidRDefault="00884D5F">
      <w:pPr>
        <w:ind w:left="454" w:hanging="454"/>
        <w:rPr>
          <w:sz w:val="24"/>
          <w:szCs w:val="24"/>
        </w:rPr>
      </w:pPr>
      <w:r>
        <w:rPr>
          <w:sz w:val="24"/>
          <w:szCs w:val="24"/>
        </w:rPr>
        <w:t xml:space="preserve">[11] Microsoft (2024), “TypeScript Documentation”, https://www.typescriptlang.org/docs/. </w:t>
      </w:r>
    </w:p>
    <w:p w:rsidR="00C83264" w:rsidRDefault="00884D5F">
      <w:pPr>
        <w:ind w:left="454" w:hanging="454"/>
        <w:rPr>
          <w:sz w:val="24"/>
          <w:szCs w:val="24"/>
        </w:rPr>
      </w:pPr>
      <w:r>
        <w:rPr>
          <w:sz w:val="24"/>
          <w:szCs w:val="24"/>
        </w:rPr>
        <w:t xml:space="preserve">[12] Docke (2024)r, “Docker Documentation”, https://docs.docker.com/. </w:t>
      </w:r>
    </w:p>
    <w:p w:rsidR="00C83264" w:rsidRDefault="00884D5F" w:rsidP="005546AF">
      <w:pPr>
        <w:ind w:left="454" w:hanging="454"/>
      </w:pPr>
      <w:r>
        <w:rPr>
          <w:sz w:val="24"/>
          <w:szCs w:val="24"/>
        </w:rPr>
        <w:t>[13] VNPay, “Tài liệu tích hợp cổng thanh toán VNPAY”, https://sandbox.vnpayment.vn/apis/docs/huong-dan-tich-hop/, truy cập ngày 10/08/2026.</w:t>
      </w:r>
      <w:r w:rsidR="005546AF">
        <w:t xml:space="preserve"> </w:t>
      </w:r>
    </w:p>
    <w:sectPr w:rsidR="00C83264" w:rsidSect="00884D5F">
      <w:headerReference w:type="default" r:id="rId48"/>
      <w:footerReference w:type="default" r:id="rId49"/>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C83264" w:rsidP="00884D5F">
    <w:pPr>
      <w:pStyle w:val="Footer"/>
      <w:tabs>
        <w:tab w:val="clear" w:pos="4680"/>
        <w:tab w:val="clear" w:pos="9360"/>
        <w:tab w:val="right" w:pos="9071"/>
      </w:tabs>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1E06AF">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1E06AF">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1E06AF">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1E06AF">
      <w:rPr>
        <w:noProof/>
        <w:sz w:val="20"/>
      </w:rPr>
      <w:t>19</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1E06AF">
      <w:rPr>
        <w:noProof/>
        <w:sz w:val="20"/>
      </w:rPr>
      <w:t>40</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sidR="001E06AF">
      <w:rPr>
        <w:noProof/>
        <w:sz w:val="20"/>
      </w:rPr>
      <w:t>41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Pr="00870673" w:rsidRDefault="00870673" w:rsidP="00870673">
    <w:pPr>
      <w:pStyle w:val="Header"/>
      <w:tabs>
        <w:tab w:val="clear" w:pos="4680"/>
        <w:tab w:val="clear" w:pos="9360"/>
        <w:tab w:val="right" w:pos="9071"/>
      </w:tabs>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0673" w:rsidRDefault="0087067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C83264" w:rsidP="00870673">
    <w:pPr>
      <w:pStyle w:val="Header"/>
      <w:tabs>
        <w:tab w:val="clear" w:pos="4680"/>
        <w:tab w:val="clear" w:pos="9360"/>
        <w:tab w:val="right" w:pos="9071"/>
      </w:tabs>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5546AF" w:rsidRDefault="005546AF" w:rsidP="005546AF">
    <w:pPr>
      <w:tabs>
        <w:tab w:val="right" w:pos="9071"/>
      </w:tabs>
      <w:rPr>
        <w:sz w:val="20"/>
      </w:rPr>
    </w:pPr>
    <w:r w:rsidRPr="005546AF">
      <w:rPr>
        <w:sz w:val="20"/>
      </w:rPr>
      <w:t>Báo cáo TTTN Đại học</w:t>
    </w:r>
    <w:r w:rsidRPr="005546AF">
      <w:rPr>
        <w:sz w:val="20"/>
      </w:rPr>
      <w:tab/>
      <w:t>Phần đầu</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1E06AF">
      <w:rPr>
        <w:noProof/>
        <w:sz w:val="20"/>
      </w:rPr>
      <w:t>MỞ ĐẦU</w:t>
    </w:r>
    <w:r>
      <w:rPr>
        <w:sz w:val="20"/>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1E06AF">
      <w:rPr>
        <w:noProof/>
        <w:sz w:val="20"/>
      </w:rPr>
      <w:t>CHƯƠNG 1: TỔNG QUAN ĐỀ TÀI VÀ YÊU CẦU HỆ THỐNG</w:t>
    </w:r>
    <w:r>
      <w:rPr>
        <w:sz w:val="20"/>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1E06AF">
      <w:rPr>
        <w:noProof/>
        <w:sz w:val="20"/>
      </w:rPr>
      <w:t>CHƯƠNG 3: PHÂN TÍCH VÀ THIẾT KẾ HỆ THỐNG</w:t>
    </w:r>
    <w:r>
      <w:rPr>
        <w:sz w:val="20"/>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ind w:firstLine="0"/>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1E06AF">
      <w:rPr>
        <w:noProof/>
        <w:sz w:val="20"/>
      </w:rPr>
      <w:t>CHƯƠNG 5: KIỂM THỬ VÀ ĐÁNH GIÁ</w:t>
    </w:r>
    <w:r>
      <w:rPr>
        <w:sz w:val="20"/>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70673" w:rsidRDefault="00870673" w:rsidP="00870673">
    <w:pPr>
      <w:tabs>
        <w:tab w:val="right" w:pos="9071"/>
      </w:tabs>
      <w:rPr>
        <w:sz w:val="20"/>
      </w:rPr>
    </w:pPr>
    <w:r w:rsidRPr="00870673">
      <w:rPr>
        <w:sz w:val="20"/>
      </w:rPr>
      <w:t>Báo cáo TTTN Đại học</w:t>
    </w:r>
    <w:r w:rsidRPr="00870673">
      <w:rPr>
        <w:sz w:val="20"/>
      </w:rPr>
      <w:tab/>
    </w:r>
    <w:r>
      <w:rPr>
        <w:sz w:val="20"/>
      </w:rPr>
      <w:fldChar w:fldCharType="begin"/>
    </w:r>
    <w:r>
      <w:rPr>
        <w:sz w:val="20"/>
      </w:rPr>
      <w:instrText xml:space="preserve"> STYLEREF "Heading 1" \* MERGEFORMAT </w:instrText>
    </w:r>
    <w:r>
      <w:rPr>
        <w:sz w:val="20"/>
      </w:rPr>
      <w:fldChar w:fldCharType="separate"/>
    </w:r>
    <w:r w:rsidR="001E06AF">
      <w:rPr>
        <w:noProof/>
        <w:sz w:val="20"/>
      </w:rPr>
      <w:t>TÀI LIỆU THAM KHẢO</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10241"/>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EA"/>
    <w:rsid w:val="000478E4"/>
    <w:rsid w:val="0006063C"/>
    <w:rsid w:val="00067861"/>
    <w:rsid w:val="000A1C06"/>
    <w:rsid w:val="0015074B"/>
    <w:rsid w:val="001E06AF"/>
    <w:rsid w:val="00217990"/>
    <w:rsid w:val="00224185"/>
    <w:rsid w:val="002404B3"/>
    <w:rsid w:val="00256430"/>
    <w:rsid w:val="00262668"/>
    <w:rsid w:val="00263BCB"/>
    <w:rsid w:val="0029639D"/>
    <w:rsid w:val="003134AB"/>
    <w:rsid w:val="00326F90"/>
    <w:rsid w:val="00387A50"/>
    <w:rsid w:val="00481D0B"/>
    <w:rsid w:val="005546AF"/>
    <w:rsid w:val="00577D51"/>
    <w:rsid w:val="00631C1F"/>
    <w:rsid w:val="006E6EDC"/>
    <w:rsid w:val="00713424"/>
    <w:rsid w:val="00715407"/>
    <w:rsid w:val="007578E2"/>
    <w:rsid w:val="00762B99"/>
    <w:rsid w:val="00870673"/>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0.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483EA-2C5E-455B-AEAC-01E99AB06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11338</Words>
  <Characters>64627</Characters>
  <Application>Microsoft Office Word</Application>
  <DocSecurity>4</DocSecurity>
  <Lines>538</Lines>
  <Paragraphs>151</Paragraphs>
  <ScaleCrop>false</ScaleCrop>
  <Company/>
  <LinksUpToDate>false</LinksUpToDate>
  <CharactersWithSpaces>75814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2026-08-10T00:18:00Z</dcterms:created>
  <dcterms:modified xsi:type="dcterms:W3CDTF">2026-08-10T00:18:00Z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